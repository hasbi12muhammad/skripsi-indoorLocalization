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34489165" w14:textId="77777777" w:rsidR="0023344C" w:rsidRDefault="00C71007">
      <w:pPr>
        <w:pStyle w:val="Heading1-ISIBAB"/>
        <w:rPr>
          <w:lang w:val="en-US" w:eastAsia="zh-CN"/>
        </w:rPr>
      </w:pPr>
      <w:bookmarkStart w:id="0" w:name="_Hlk485222766"/>
      <w:bookmarkEnd w:id="0"/>
      <w:r>
        <w:rPr>
          <w:lang w:val="en-US" w:eastAsia="zh-CN"/>
        </w:rPr>
        <w:t xml:space="preserve">RANCANG BANGUN PERANGKAT LUNAK IOT CLOUD PLATFORM BERBASIS PROTOKOL </w:t>
      </w:r>
    </w:p>
    <w:p w14:paraId="5EFE8D35" w14:textId="77777777" w:rsidR="0023344C" w:rsidRDefault="00C71007">
      <w:pPr>
        <w:pStyle w:val="Heading1-ISIBAB"/>
        <w:rPr>
          <w:lang w:val="en-US"/>
        </w:rPr>
      </w:pPr>
      <w:r>
        <w:rPr>
          <w:lang w:val="en-US" w:eastAsia="zh-CN"/>
        </w:rPr>
        <w:t>KOMUNIKASI HTTP</w:t>
      </w:r>
    </w:p>
    <w:p w14:paraId="667C08F6" w14:textId="77777777" w:rsidR="0023344C" w:rsidRDefault="00C71007">
      <w:pPr>
        <w:pStyle w:val="AcademicLevel"/>
      </w:pPr>
      <w:r>
        <w:t>SKRIPSI</w:t>
      </w:r>
    </w:p>
    <w:p w14:paraId="3F70B5FC" w14:textId="77777777" w:rsidR="0023344C" w:rsidRDefault="00C71007">
      <w:pPr>
        <w:pStyle w:val="AcademicRequirement"/>
        <w:rPr>
          <w:rFonts w:eastAsia="Times New Roman"/>
          <w:lang w:eastAsia="ar-SA"/>
        </w:rPr>
      </w:pPr>
      <w:r>
        <w:t xml:space="preserve">Untuk memenuhi sebagian persyaratan </w:t>
      </w:r>
      <w:r>
        <w:br/>
        <w:t>memperoleh gelar Sarjana Komputer</w:t>
      </w:r>
    </w:p>
    <w:p w14:paraId="62025E9C" w14:textId="77777777" w:rsidR="0023344C" w:rsidRDefault="0023344C">
      <w:pPr>
        <w:pStyle w:val="NormalCentered"/>
        <w:rPr>
          <w:lang w:val="fi-FI" w:eastAsia="ar-SA"/>
        </w:rPr>
      </w:pPr>
    </w:p>
    <w:p w14:paraId="0FF46D41" w14:textId="77777777" w:rsidR="0023344C" w:rsidRDefault="00C71007">
      <w:pPr>
        <w:pStyle w:val="Author"/>
        <w:rPr>
          <w:lang w:eastAsia="ar-SA"/>
        </w:rPr>
      </w:pPr>
      <w:r>
        <w:rPr>
          <w:lang w:eastAsia="ar-SA"/>
        </w:rPr>
        <w:t xml:space="preserve">Disusun </w:t>
      </w:r>
      <w:r>
        <w:rPr>
          <w:lang w:val="en-US" w:eastAsia="ar-SA"/>
        </w:rPr>
        <w:t>oleh</w:t>
      </w:r>
      <w:r>
        <w:rPr>
          <w:lang w:eastAsia="ar-SA"/>
        </w:rPr>
        <w:t>:</w:t>
      </w:r>
    </w:p>
    <w:p w14:paraId="2F0FFD47" w14:textId="77777777" w:rsidR="0023344C" w:rsidRDefault="00C71007">
      <w:pPr>
        <w:pStyle w:val="Author"/>
        <w:rPr>
          <w:lang w:eastAsia="ar-SA"/>
        </w:rPr>
      </w:pPr>
      <w:r>
        <w:rPr>
          <w:lang w:eastAsia="ar-SA"/>
        </w:rPr>
        <w:t>Ocki Bagus Pratama</w:t>
      </w:r>
    </w:p>
    <w:p w14:paraId="13745C25" w14:textId="77777777" w:rsidR="0023344C" w:rsidRDefault="00C71007">
      <w:pPr>
        <w:pStyle w:val="Author"/>
        <w:rPr>
          <w:b/>
          <w:lang w:val="fi-FI" w:eastAsia="ar-SA"/>
        </w:rPr>
      </w:pPr>
      <w:r>
        <w:rPr>
          <w:lang w:eastAsia="ar-SA"/>
        </w:rPr>
        <w:t>NIM</w:t>
      </w:r>
      <w:r>
        <w:rPr>
          <w:lang w:val="en-US" w:eastAsia="ar-SA"/>
        </w:rPr>
        <w:t>:</w:t>
      </w:r>
      <w:r>
        <w:rPr>
          <w:lang w:val="fi-FI" w:eastAsia="ar-SA"/>
        </w:rPr>
        <w:t xml:space="preserve"> 135150207111060</w:t>
      </w:r>
    </w:p>
    <w:p w14:paraId="71FFB8A0" w14:textId="77777777" w:rsidR="0023344C" w:rsidRDefault="0023344C">
      <w:pPr>
        <w:pStyle w:val="Author"/>
        <w:rPr>
          <w:lang w:eastAsia="ar-SA"/>
        </w:rPr>
      </w:pPr>
    </w:p>
    <w:p w14:paraId="7A5AD360" w14:textId="77777777" w:rsidR="0023344C" w:rsidRDefault="0023344C">
      <w:pPr>
        <w:pStyle w:val="Author"/>
        <w:rPr>
          <w:lang w:eastAsia="ar-SA"/>
        </w:rPr>
      </w:pPr>
    </w:p>
    <w:p w14:paraId="096BF075" w14:textId="77777777" w:rsidR="0023344C" w:rsidRDefault="0023344C">
      <w:pPr>
        <w:pStyle w:val="Author"/>
        <w:rPr>
          <w:lang w:eastAsia="ar-SA"/>
        </w:rPr>
      </w:pPr>
    </w:p>
    <w:p w14:paraId="0CF45F3F" w14:textId="77777777" w:rsidR="0023344C" w:rsidRDefault="0023344C">
      <w:pPr>
        <w:pStyle w:val="Author"/>
        <w:rPr>
          <w:lang w:eastAsia="ar-SA"/>
        </w:rPr>
      </w:pPr>
    </w:p>
    <w:p w14:paraId="15F6A3D8" w14:textId="77777777" w:rsidR="0023344C" w:rsidRDefault="0023344C">
      <w:pPr>
        <w:pStyle w:val="Author"/>
        <w:rPr>
          <w:lang w:eastAsia="ar-SA"/>
        </w:rPr>
      </w:pPr>
    </w:p>
    <w:p w14:paraId="31F85289" w14:textId="77777777" w:rsidR="0023344C" w:rsidRDefault="00C71007">
      <w:pPr>
        <w:pStyle w:val="NormalCentered"/>
        <w:rPr>
          <w:lang w:eastAsia="ar-SA"/>
        </w:rPr>
      </w:pPr>
      <w:r>
        <w:rPr>
          <w:noProof/>
          <w:lang w:val="en-US"/>
        </w:rPr>
        <w:drawing>
          <wp:inline distT="0" distB="0" distL="0" distR="0" wp14:anchorId="4B88063A" wp14:editId="3C63BBC2">
            <wp:extent cx="1800225" cy="1800225"/>
            <wp:effectExtent l="0" t="0" r="9525" b="9525"/>
            <wp:docPr id="1" name="Picture 1" descr="LambangUB-Baru-Kecil.jpg"/>
            <wp:cNvGraphicFramePr/>
            <a:graphic xmlns:a="http://schemas.openxmlformats.org/drawingml/2006/main">
              <a:graphicData uri="http://schemas.openxmlformats.org/drawingml/2006/picture">
                <pic:pic xmlns:pic="http://schemas.openxmlformats.org/drawingml/2006/picture">
                  <pic:nvPicPr>
                    <pic:cNvPr id="1" name="Picture 1" descr="LambangUB-Baru-Kecil.jpg"/>
                    <pic:cNvPicPr>
                      <a:picLocks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800225" cy="1800225"/>
                    </a:xfrm>
                    <a:prstGeom prst="rect">
                      <a:avLst/>
                    </a:prstGeom>
                    <a:noFill/>
                    <a:ln>
                      <a:noFill/>
                    </a:ln>
                  </pic:spPr>
                </pic:pic>
              </a:graphicData>
            </a:graphic>
          </wp:inline>
        </w:drawing>
      </w:r>
    </w:p>
    <w:p w14:paraId="1E832D09" w14:textId="77777777" w:rsidR="0023344C" w:rsidRDefault="0023344C">
      <w:pPr>
        <w:suppressAutoHyphens/>
        <w:spacing w:after="0" w:line="360" w:lineRule="auto"/>
        <w:rPr>
          <w:rFonts w:eastAsia="Times New Roman" w:cs="Calibri"/>
          <w:sz w:val="28"/>
          <w:szCs w:val="28"/>
          <w:lang w:eastAsia="ar-SA"/>
        </w:rPr>
      </w:pPr>
    </w:p>
    <w:p w14:paraId="29636EE3" w14:textId="77777777" w:rsidR="0023344C" w:rsidRDefault="0023344C">
      <w:pPr>
        <w:pStyle w:val="Institution"/>
        <w:jc w:val="both"/>
        <w:rPr>
          <w:lang w:val="en-US"/>
        </w:rPr>
      </w:pPr>
    </w:p>
    <w:p w14:paraId="66A1D247" w14:textId="77777777" w:rsidR="0023344C" w:rsidRDefault="00C71007">
      <w:pPr>
        <w:pStyle w:val="Institution"/>
      </w:pPr>
      <w:r>
        <w:rPr>
          <w:lang w:val="en-US"/>
        </w:rPr>
        <w:t>TEKNIK INFORMATIKA</w:t>
      </w:r>
    </w:p>
    <w:p w14:paraId="690CE97F" w14:textId="77777777" w:rsidR="0023344C" w:rsidRDefault="00C71007">
      <w:pPr>
        <w:pStyle w:val="Institution"/>
      </w:pPr>
      <w:r>
        <w:t>INFORMATIKA</w:t>
      </w:r>
    </w:p>
    <w:p w14:paraId="2F66A912" w14:textId="77777777" w:rsidR="0023344C" w:rsidRDefault="00C71007">
      <w:pPr>
        <w:pStyle w:val="Institution"/>
        <w:rPr>
          <w:lang w:val="en-US"/>
        </w:rPr>
      </w:pPr>
      <w:r>
        <w:rPr>
          <w:lang w:val="en-US"/>
        </w:rPr>
        <w:t>FAKULTAS ILMU KOMPUTER</w:t>
      </w:r>
    </w:p>
    <w:p w14:paraId="1070DBA7" w14:textId="77777777" w:rsidR="0023344C" w:rsidRDefault="00C71007">
      <w:pPr>
        <w:pStyle w:val="Institution"/>
        <w:rPr>
          <w:lang w:val="en-US"/>
        </w:rPr>
      </w:pPr>
      <w:r>
        <w:t>UNIVERSITAS BRAWIJAYA</w:t>
      </w:r>
    </w:p>
    <w:p w14:paraId="54A74D6A" w14:textId="77777777" w:rsidR="0023344C" w:rsidRDefault="00C71007">
      <w:pPr>
        <w:pStyle w:val="Institution"/>
        <w:rPr>
          <w:lang w:val="en-US"/>
        </w:rPr>
      </w:pPr>
      <w:r>
        <w:rPr>
          <w:lang w:val="en-US"/>
        </w:rPr>
        <w:t>MALANG</w:t>
      </w:r>
    </w:p>
    <w:p w14:paraId="3151BABE" w14:textId="77777777" w:rsidR="0023344C" w:rsidRDefault="00C71007">
      <w:pPr>
        <w:pStyle w:val="Institution"/>
        <w:rPr>
          <w:lang w:eastAsia="ar-SA"/>
        </w:rPr>
      </w:pPr>
      <w:r>
        <w:rPr>
          <w:lang w:val="sv-SE" w:eastAsia="ar-SA"/>
        </w:rPr>
        <w:t>2016</w:t>
      </w:r>
    </w:p>
    <w:p w14:paraId="2775DFB2" w14:textId="77777777" w:rsidR="0023344C" w:rsidRDefault="00C71007">
      <w:pPr>
        <w:pStyle w:val="DefaultHeading"/>
      </w:pPr>
      <w:bookmarkStart w:id="1" w:name="_Toc490453768"/>
      <w:r>
        <w:lastRenderedPageBreak/>
        <w:t>PENGESAHAN</w:t>
      </w:r>
      <w:bookmarkEnd w:id="1"/>
    </w:p>
    <w:p w14:paraId="70136CE1" w14:textId="77777777" w:rsidR="0023344C" w:rsidRDefault="00C71007">
      <w:pPr>
        <w:pStyle w:val="NormalCentered"/>
      </w:pPr>
      <w:r>
        <w:t xml:space="preserve">RANCANG BANGUN PERANGKAT LUNAK IOT GATEWAY DARI FIELD KE CLOUD BERBASIS PROTOKOL </w:t>
      </w:r>
    </w:p>
    <w:p w14:paraId="3444DCF0" w14:textId="77777777" w:rsidR="0023344C" w:rsidRDefault="00C71007">
      <w:pPr>
        <w:pStyle w:val="NormalCentered"/>
      </w:pPr>
      <w:r>
        <w:t>KOMUNIKASI HTTP</w:t>
      </w:r>
    </w:p>
    <w:p w14:paraId="50DCBDED" w14:textId="77777777" w:rsidR="0023344C" w:rsidRDefault="0023344C">
      <w:pPr>
        <w:pStyle w:val="NormalCentered"/>
        <w:rPr>
          <w:bCs/>
        </w:rPr>
      </w:pPr>
    </w:p>
    <w:p w14:paraId="3F6F05AA" w14:textId="77777777" w:rsidR="0023344C" w:rsidRDefault="00C71007">
      <w:pPr>
        <w:pStyle w:val="NormalCentered"/>
        <w:rPr>
          <w:bCs/>
        </w:rPr>
      </w:pPr>
      <w:r>
        <w:rPr>
          <w:bCs/>
        </w:rPr>
        <w:t xml:space="preserve">SKRIPSI </w:t>
      </w:r>
    </w:p>
    <w:p w14:paraId="2139190F" w14:textId="77777777" w:rsidR="0023344C" w:rsidRDefault="0023344C">
      <w:pPr>
        <w:pStyle w:val="NormalCentered"/>
        <w:rPr>
          <w:b/>
          <w:lang w:val="en-US"/>
        </w:rPr>
      </w:pPr>
    </w:p>
    <w:p w14:paraId="2683272C" w14:textId="77777777" w:rsidR="0023344C" w:rsidRDefault="00C71007">
      <w:pPr>
        <w:pStyle w:val="NormalCentered"/>
      </w:pPr>
      <w:r>
        <w:t xml:space="preserve">Diajukan untuk memenuhi sebagian persyaratan </w:t>
      </w:r>
    </w:p>
    <w:p w14:paraId="10828AD8" w14:textId="77777777" w:rsidR="0023344C" w:rsidRDefault="00C71007">
      <w:pPr>
        <w:pStyle w:val="NormalCentered"/>
      </w:pPr>
      <w:r>
        <w:t xml:space="preserve">memperoleh gelar Sarjana Komputer </w:t>
      </w:r>
    </w:p>
    <w:p w14:paraId="7B153B5C" w14:textId="77777777" w:rsidR="0023344C" w:rsidRDefault="0023344C">
      <w:pPr>
        <w:pStyle w:val="NormalCentered"/>
        <w:rPr>
          <w:b/>
          <w:lang w:val="en-US"/>
        </w:rPr>
      </w:pPr>
    </w:p>
    <w:p w14:paraId="78932FC8" w14:textId="77777777" w:rsidR="0023344C" w:rsidRDefault="00C71007">
      <w:pPr>
        <w:pStyle w:val="NormalCentered"/>
      </w:pPr>
      <w:r>
        <w:t xml:space="preserve">Disusun Oleh : </w:t>
      </w:r>
    </w:p>
    <w:p w14:paraId="419CF322" w14:textId="77777777" w:rsidR="0023344C" w:rsidRDefault="00C71007">
      <w:pPr>
        <w:pStyle w:val="NormalCentered"/>
        <w:rPr>
          <w:bCs/>
          <w:lang w:val="en-US"/>
        </w:rPr>
      </w:pPr>
      <w:r>
        <w:rPr>
          <w:bCs/>
          <w:lang w:val="en-US"/>
        </w:rPr>
        <w:t>Ocki Bagus Pratama</w:t>
      </w:r>
    </w:p>
    <w:p w14:paraId="3D283359" w14:textId="77777777" w:rsidR="0023344C" w:rsidRDefault="00C71007">
      <w:pPr>
        <w:pStyle w:val="NormalCentered"/>
        <w:rPr>
          <w:b/>
          <w:lang w:val="en-US"/>
        </w:rPr>
      </w:pPr>
      <w:r>
        <w:rPr>
          <w:bCs/>
        </w:rPr>
        <w:t>NIM</w:t>
      </w:r>
      <w:r>
        <w:rPr>
          <w:bCs/>
          <w:lang w:val="en-US"/>
        </w:rPr>
        <w:t>:</w:t>
      </w:r>
      <w:r>
        <w:rPr>
          <w:bCs/>
        </w:rPr>
        <w:t xml:space="preserve"> </w:t>
      </w:r>
      <w:r>
        <w:rPr>
          <w:bCs/>
          <w:lang w:val="en-US"/>
        </w:rPr>
        <w:t>135150207111060</w:t>
      </w:r>
    </w:p>
    <w:p w14:paraId="4A46A88F" w14:textId="77777777" w:rsidR="0023344C" w:rsidRDefault="0023344C">
      <w:pPr>
        <w:pStyle w:val="NormalCentered"/>
        <w:rPr>
          <w:b/>
          <w:lang w:val="en-US"/>
        </w:rPr>
      </w:pPr>
    </w:p>
    <w:p w14:paraId="13BD5DE1" w14:textId="77777777" w:rsidR="0023344C" w:rsidRDefault="00C71007">
      <w:pPr>
        <w:pStyle w:val="NormalCentered"/>
        <w:rPr>
          <w:lang w:val="en-US"/>
        </w:rPr>
      </w:pPr>
      <w:r>
        <w:rPr>
          <w:lang w:val="en-US"/>
        </w:rPr>
        <w:t>Skripsi ini telah diuji dan dinyatakan lulus pada</w:t>
      </w:r>
    </w:p>
    <w:p w14:paraId="62C731BD" w14:textId="77777777" w:rsidR="0023344C" w:rsidRDefault="00C71007">
      <w:pPr>
        <w:pStyle w:val="NormalCentered"/>
        <w:rPr>
          <w:lang w:val="en-US"/>
        </w:rPr>
      </w:pPr>
      <w:r>
        <w:rPr>
          <w:lang w:val="en-US"/>
        </w:rPr>
        <w:t>2 Januari 2015</w:t>
      </w:r>
    </w:p>
    <w:p w14:paraId="0ECC17EC" w14:textId="77777777" w:rsidR="0023344C" w:rsidRDefault="00C71007">
      <w:pPr>
        <w:pStyle w:val="NormalCentered"/>
        <w:rPr>
          <w:rFonts w:eastAsia="Times New Roman"/>
          <w:lang w:val="en-US" w:eastAsia="ar-SA"/>
        </w:rPr>
      </w:pPr>
      <w:r>
        <w:rPr>
          <w:rFonts w:eastAsia="Times New Roman"/>
          <w:lang w:eastAsia="ar-SA"/>
        </w:rPr>
        <w:t>Telah diperiksa dan disetujui oleh:</w:t>
      </w:r>
    </w:p>
    <w:p w14:paraId="46BE80AA" w14:textId="77777777" w:rsidR="0023344C" w:rsidRDefault="0023344C">
      <w:pPr>
        <w:pStyle w:val="NormalCentered"/>
        <w:rPr>
          <w:rFonts w:eastAsia="Times New Roman"/>
          <w:lang w:val="en-US" w:eastAsia="ar-SA"/>
        </w:rPr>
      </w:pPr>
    </w:p>
    <w:p w14:paraId="155AE1FC" w14:textId="77777777" w:rsidR="0023344C" w:rsidRDefault="0023344C">
      <w:pPr>
        <w:pStyle w:val="NormalCentered"/>
        <w:rPr>
          <w:rFonts w:eastAsia="Times New Roman"/>
          <w:lang w:val="en-US" w:eastAsia="ar-SA"/>
        </w:rPr>
      </w:pPr>
    </w:p>
    <w:tbl>
      <w:tblPr>
        <w:tblStyle w:val="TableGrid"/>
        <w:tblW w:w="79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968"/>
        <w:gridCol w:w="3969"/>
      </w:tblGrid>
      <w:tr w:rsidR="0023344C" w14:paraId="00B87376" w14:textId="77777777">
        <w:tc>
          <w:tcPr>
            <w:tcW w:w="3968" w:type="dxa"/>
          </w:tcPr>
          <w:p w14:paraId="5A9C4D6C" w14:textId="77777777" w:rsidR="0023344C" w:rsidRDefault="00C71007">
            <w:pPr>
              <w:pStyle w:val="NormalCentered"/>
              <w:rPr>
                <w:lang w:val="en-US" w:eastAsia="ar-SA"/>
              </w:rPr>
            </w:pPr>
            <w:r>
              <w:rPr>
                <w:lang w:eastAsia="ar-SA"/>
              </w:rPr>
              <w:t>Dosen Pembimbing I</w:t>
            </w:r>
          </w:p>
          <w:p w14:paraId="39531003" w14:textId="77777777" w:rsidR="0023344C" w:rsidRDefault="0023344C">
            <w:pPr>
              <w:pStyle w:val="NormalCentered"/>
              <w:rPr>
                <w:lang w:val="en-US" w:eastAsia="ar-SA"/>
              </w:rPr>
            </w:pPr>
          </w:p>
          <w:p w14:paraId="429A0C85" w14:textId="77777777" w:rsidR="0023344C" w:rsidRDefault="0023344C">
            <w:pPr>
              <w:pStyle w:val="NormalCentered"/>
              <w:rPr>
                <w:lang w:val="en-US" w:eastAsia="ar-SA"/>
              </w:rPr>
            </w:pPr>
          </w:p>
          <w:p w14:paraId="2ADF2475" w14:textId="77777777" w:rsidR="0023344C" w:rsidRDefault="0023344C">
            <w:pPr>
              <w:pStyle w:val="NormalCentered"/>
              <w:rPr>
                <w:lang w:val="en-US" w:eastAsia="ar-SA"/>
              </w:rPr>
            </w:pPr>
          </w:p>
          <w:p w14:paraId="4D8663AF" w14:textId="77777777" w:rsidR="0023344C" w:rsidRDefault="0023344C">
            <w:pPr>
              <w:pStyle w:val="NormalCentered"/>
              <w:rPr>
                <w:lang w:val="en-US" w:eastAsia="ar-SA"/>
              </w:rPr>
            </w:pPr>
          </w:p>
          <w:p w14:paraId="37AB1FD8" w14:textId="77777777" w:rsidR="0023344C" w:rsidRDefault="0023344C">
            <w:pPr>
              <w:pStyle w:val="NormalCentered"/>
              <w:rPr>
                <w:lang w:val="en-US" w:eastAsia="ar-SA"/>
              </w:rPr>
            </w:pPr>
          </w:p>
          <w:p w14:paraId="3AF17131" w14:textId="77777777" w:rsidR="0023344C" w:rsidRDefault="00C71007">
            <w:pPr>
              <w:pStyle w:val="NormalCentered"/>
              <w:rPr>
                <w:bCs/>
                <w:u w:val="single"/>
                <w:lang w:val="en-US" w:eastAsia="ar-SA"/>
              </w:rPr>
            </w:pPr>
            <w:r>
              <w:rPr>
                <w:bCs/>
                <w:u w:val="single"/>
                <w:lang w:val="en-US" w:eastAsia="ar-SA"/>
              </w:rPr>
              <w:t>Adhitya Bhawiyuga, S.Kom, M.S</w:t>
            </w:r>
          </w:p>
          <w:p w14:paraId="5B9048D4" w14:textId="77777777" w:rsidR="0023344C" w:rsidRDefault="00C71007">
            <w:pPr>
              <w:pStyle w:val="NormalCentered"/>
              <w:rPr>
                <w:lang w:val="en-US"/>
              </w:rPr>
            </w:pPr>
            <w:r>
              <w:rPr>
                <w:bCs/>
                <w:lang w:val="en-US" w:eastAsia="ar-SA"/>
              </w:rPr>
              <w:t>NIK:</w:t>
            </w:r>
            <w:r>
              <w:rPr>
                <w:bCs/>
                <w:lang w:eastAsia="ar-SA"/>
              </w:rPr>
              <w:t xml:space="preserve"> </w:t>
            </w:r>
            <w:r>
              <w:rPr>
                <w:lang w:val="en-US"/>
              </w:rPr>
              <w:t>201405 890720 1 001</w:t>
            </w:r>
          </w:p>
          <w:p w14:paraId="4946D9A9" w14:textId="77777777" w:rsidR="0023344C" w:rsidRDefault="00C71007">
            <w:pPr>
              <w:pStyle w:val="NormalCentered"/>
              <w:rPr>
                <w:lang w:val="en-US"/>
              </w:rPr>
            </w:pPr>
            <w:r>
              <w:rPr>
                <w:lang w:val="en-US"/>
              </w:rPr>
              <w:t xml:space="preserve"> </w:t>
            </w:r>
          </w:p>
        </w:tc>
        <w:tc>
          <w:tcPr>
            <w:tcW w:w="3969" w:type="dxa"/>
          </w:tcPr>
          <w:p w14:paraId="3E1910C5" w14:textId="77777777" w:rsidR="0023344C" w:rsidRDefault="00C71007">
            <w:pPr>
              <w:pStyle w:val="NormalCentered"/>
              <w:rPr>
                <w:lang w:val="en-US" w:eastAsia="ar-SA"/>
              </w:rPr>
            </w:pPr>
            <w:r>
              <w:rPr>
                <w:lang w:eastAsia="ar-SA"/>
              </w:rPr>
              <w:t>Dosen Pembimbing II</w:t>
            </w:r>
          </w:p>
          <w:p w14:paraId="62A53061" w14:textId="77777777" w:rsidR="0023344C" w:rsidRDefault="0023344C">
            <w:pPr>
              <w:pStyle w:val="NormalCentered"/>
              <w:rPr>
                <w:lang w:val="en-US"/>
              </w:rPr>
            </w:pPr>
          </w:p>
          <w:p w14:paraId="763DD8C5" w14:textId="77777777" w:rsidR="0023344C" w:rsidRDefault="0023344C">
            <w:pPr>
              <w:pStyle w:val="NormalCentered"/>
              <w:rPr>
                <w:lang w:val="en-US"/>
              </w:rPr>
            </w:pPr>
          </w:p>
          <w:p w14:paraId="3DB1EE1C" w14:textId="77777777" w:rsidR="0023344C" w:rsidRDefault="0023344C">
            <w:pPr>
              <w:pStyle w:val="NormalCentered"/>
              <w:rPr>
                <w:lang w:val="en-US"/>
              </w:rPr>
            </w:pPr>
          </w:p>
          <w:p w14:paraId="6E087B6A" w14:textId="77777777" w:rsidR="0023344C" w:rsidRDefault="0023344C">
            <w:pPr>
              <w:pStyle w:val="NormalCentered"/>
              <w:rPr>
                <w:lang w:val="en-US"/>
              </w:rPr>
            </w:pPr>
          </w:p>
          <w:p w14:paraId="56738A24" w14:textId="77777777" w:rsidR="0023344C" w:rsidRDefault="0023344C">
            <w:pPr>
              <w:pStyle w:val="NormalCentered"/>
              <w:rPr>
                <w:lang w:val="en-US"/>
              </w:rPr>
            </w:pPr>
          </w:p>
          <w:p w14:paraId="29877201" w14:textId="77777777" w:rsidR="0023344C" w:rsidRDefault="00C71007">
            <w:pPr>
              <w:pStyle w:val="NormalCentered"/>
              <w:rPr>
                <w:bCs/>
                <w:u w:val="single"/>
                <w:lang w:val="en-US" w:eastAsia="ar-SA"/>
              </w:rPr>
            </w:pPr>
            <w:r>
              <w:rPr>
                <w:bCs/>
                <w:u w:val="single"/>
                <w:lang w:val="en-US" w:eastAsia="ar-SA"/>
              </w:rPr>
              <w:t>Kasyful Amron, S.T, M.Sc</w:t>
            </w:r>
          </w:p>
          <w:p w14:paraId="4C2D4B8E" w14:textId="77777777" w:rsidR="0023344C" w:rsidRDefault="00C71007">
            <w:pPr>
              <w:pStyle w:val="NormalCentered"/>
              <w:rPr>
                <w:lang w:val="en-US"/>
              </w:rPr>
            </w:pPr>
            <w:r>
              <w:rPr>
                <w:bCs/>
                <w:lang w:val="en-US" w:eastAsia="ar-SA"/>
              </w:rPr>
              <w:t>NI</w:t>
            </w:r>
            <w:r>
              <w:rPr>
                <w:bCs/>
                <w:lang w:eastAsia="ar-SA"/>
              </w:rPr>
              <w:t>P</w:t>
            </w:r>
            <w:r>
              <w:rPr>
                <w:bCs/>
                <w:lang w:val="en-US" w:eastAsia="ar-SA"/>
              </w:rPr>
              <w:t>:</w:t>
            </w:r>
            <w:r>
              <w:rPr>
                <w:bCs/>
                <w:lang w:eastAsia="ar-SA"/>
              </w:rPr>
              <w:t xml:space="preserve"> </w:t>
            </w:r>
            <w:r>
              <w:rPr>
                <w:lang w:val="en-US"/>
              </w:rPr>
              <w:t>19750803 200312 1 003</w:t>
            </w:r>
          </w:p>
        </w:tc>
      </w:tr>
    </w:tbl>
    <w:p w14:paraId="3F32266C" w14:textId="77777777" w:rsidR="0023344C" w:rsidRDefault="0023344C">
      <w:pPr>
        <w:spacing w:after="0"/>
        <w:jc w:val="center"/>
        <w:rPr>
          <w:rFonts w:cs="Calibri"/>
          <w:bCs/>
          <w:lang w:val="en-US"/>
        </w:rPr>
      </w:pPr>
    </w:p>
    <w:p w14:paraId="01F8CBB1" w14:textId="77777777" w:rsidR="0023344C" w:rsidRDefault="00C71007">
      <w:pPr>
        <w:spacing w:after="0"/>
        <w:jc w:val="center"/>
        <w:rPr>
          <w:rFonts w:cs="Calibri"/>
          <w:bCs/>
          <w:lang w:val="en-US"/>
        </w:rPr>
      </w:pPr>
      <w:r>
        <w:rPr>
          <w:rFonts w:cs="Calibri"/>
          <w:bCs/>
          <w:lang w:val="en-US"/>
        </w:rPr>
        <w:t>Mengetahui</w:t>
      </w:r>
    </w:p>
    <w:p w14:paraId="40AAE4B2" w14:textId="77777777" w:rsidR="0023344C" w:rsidRDefault="00C71007">
      <w:pPr>
        <w:jc w:val="center"/>
        <w:rPr>
          <w:rFonts w:cs="Calibri"/>
          <w:bCs/>
          <w:lang w:val="en-US"/>
        </w:rPr>
      </w:pPr>
      <w:r>
        <w:rPr>
          <w:rFonts w:cs="Calibri"/>
          <w:bCs/>
          <w:lang w:val="en-US"/>
        </w:rPr>
        <w:t>Ketua Jurusan Informatika</w:t>
      </w:r>
    </w:p>
    <w:p w14:paraId="77145EA0" w14:textId="77777777" w:rsidR="0023344C" w:rsidRDefault="0023344C">
      <w:pPr>
        <w:pStyle w:val="NormalCentered"/>
        <w:rPr>
          <w:lang w:val="en-US"/>
        </w:rPr>
      </w:pPr>
    </w:p>
    <w:p w14:paraId="637F086C" w14:textId="77777777" w:rsidR="0023344C" w:rsidRDefault="0023344C">
      <w:pPr>
        <w:pStyle w:val="NormalCentered"/>
        <w:rPr>
          <w:lang w:val="en-US"/>
        </w:rPr>
      </w:pPr>
    </w:p>
    <w:p w14:paraId="1B731172" w14:textId="77777777" w:rsidR="0023344C" w:rsidRDefault="0023344C">
      <w:pPr>
        <w:pStyle w:val="NormalCentered"/>
        <w:rPr>
          <w:lang w:val="en-US"/>
        </w:rPr>
      </w:pPr>
    </w:p>
    <w:p w14:paraId="2870FFB5" w14:textId="77777777" w:rsidR="0023344C" w:rsidRDefault="0023344C">
      <w:pPr>
        <w:pStyle w:val="NormalCentered"/>
        <w:rPr>
          <w:lang w:val="en-US"/>
        </w:rPr>
      </w:pPr>
    </w:p>
    <w:p w14:paraId="120E8C90" w14:textId="77777777" w:rsidR="0023344C" w:rsidRDefault="0023344C">
      <w:pPr>
        <w:pStyle w:val="NormalCentered"/>
        <w:rPr>
          <w:lang w:val="en-US"/>
        </w:rPr>
      </w:pPr>
    </w:p>
    <w:p w14:paraId="53332091" w14:textId="77777777" w:rsidR="0023344C" w:rsidRDefault="00C71007">
      <w:pPr>
        <w:pStyle w:val="NormalCentered"/>
        <w:rPr>
          <w:u w:val="single"/>
          <w:lang w:val="en-US"/>
        </w:rPr>
      </w:pPr>
      <w:r>
        <w:rPr>
          <w:u w:val="single"/>
          <w:lang w:val="en-US"/>
        </w:rPr>
        <w:t>Nama Ketua Jurusan</w:t>
      </w:r>
    </w:p>
    <w:p w14:paraId="6B75339D" w14:textId="77777777" w:rsidR="0023344C" w:rsidRDefault="00C71007">
      <w:pPr>
        <w:pStyle w:val="NormalCentered"/>
        <w:rPr>
          <w:lang w:val="en-US"/>
        </w:rPr>
      </w:pPr>
      <w:r>
        <w:rPr>
          <w:lang w:val="en-US"/>
        </w:rPr>
        <w:t>NIP: 123456789</w:t>
      </w:r>
    </w:p>
    <w:p w14:paraId="0A49FF2E" w14:textId="77777777" w:rsidR="0023344C" w:rsidRDefault="00C71007">
      <w:pPr>
        <w:pStyle w:val="NormalCentered"/>
      </w:pPr>
      <w:r>
        <w:rPr>
          <w:lang w:val="en-US"/>
        </w:rPr>
        <w:t>/*jika terdapat NIP*/</w:t>
      </w:r>
    </w:p>
    <w:p w14:paraId="53CF45FA" w14:textId="77777777" w:rsidR="0023344C" w:rsidRDefault="00C71007">
      <w:pPr>
        <w:pStyle w:val="DefaultHeading"/>
      </w:pPr>
      <w:bookmarkStart w:id="2" w:name="_Toc490453769"/>
      <w:r>
        <w:lastRenderedPageBreak/>
        <w:t>PERNYATAAN ORISINALITAS</w:t>
      </w:r>
      <w:bookmarkEnd w:id="2"/>
    </w:p>
    <w:p w14:paraId="51BC5F7C" w14:textId="77777777" w:rsidR="0023344C" w:rsidRDefault="00C71007">
      <w:pPr>
        <w:pStyle w:val="BodyTextFirstIndent"/>
      </w:pPr>
      <w:r>
        <w:t xml:space="preserve">Saya menyatakan dengan sebenar-benarnya bahwa sepanjang pengetahuan saya, di  dalam naskah </w:t>
      </w:r>
      <w:r>
        <w:rPr>
          <w:lang w:val="en-US"/>
        </w:rPr>
        <w:t>skripsi</w:t>
      </w:r>
      <w:r>
        <w:t xml:space="preserve"> ini tidak terdapat karya ilmiah yang pernah diajukan oleh orang lain untuk memperoleh gelar akademik di suatu perguruan  tinggi, dan tidak terdapat karya atau pendapat yang pernah ditulis atau diterbitkan oleh orang lain, kecuali yang secara tertulis disitasi dalam naskah ini dan disebutkan dalam daftar pustaka. </w:t>
      </w:r>
    </w:p>
    <w:p w14:paraId="42A805D1" w14:textId="77777777" w:rsidR="0023344C" w:rsidRDefault="00C71007">
      <w:pPr>
        <w:pStyle w:val="BodyTextFirstIndent"/>
      </w:pPr>
      <w:r>
        <w:t xml:space="preserve">Apabila ternyata didalam naskah </w:t>
      </w:r>
      <w:r>
        <w:rPr>
          <w:lang w:val="en-US"/>
        </w:rPr>
        <w:t>skripsi</w:t>
      </w:r>
      <w:r>
        <w:t xml:space="preserve"> ini dapat dibuktikan terdapat unsur-unsur </w:t>
      </w:r>
      <w:r>
        <w:rPr>
          <w:lang w:val="en-US"/>
        </w:rPr>
        <w:t>plagiasi</w:t>
      </w:r>
      <w:r>
        <w:t xml:space="preserve">, saya bersedia </w:t>
      </w:r>
      <w:r>
        <w:rPr>
          <w:lang w:val="en-US"/>
        </w:rPr>
        <w:t xml:space="preserve">skripsi </w:t>
      </w:r>
      <w:r>
        <w:t>ini digugurkan dan gelar akademik yang telah saya peroleh (</w:t>
      </w:r>
      <w:r>
        <w:rPr>
          <w:lang w:val="en-US"/>
        </w:rPr>
        <w:t>sarjana</w:t>
      </w:r>
      <w:r>
        <w:t xml:space="preserve">) dibatalkan, serta diproses sesuai dengan peraturan perundang-undangan yang berlaku (UU No. 20 Tahun 2003, Pasal 25 ayat 2 dan Pasal 70). </w:t>
      </w:r>
    </w:p>
    <w:p w14:paraId="42F400BC" w14:textId="77777777" w:rsidR="0023344C" w:rsidRDefault="0023344C">
      <w:pPr>
        <w:rPr>
          <w:lang w:val="en-US"/>
        </w:rPr>
      </w:pPr>
    </w:p>
    <w:p w14:paraId="25CD1606" w14:textId="77777777" w:rsidR="0023344C" w:rsidRDefault="00C71007">
      <w:pPr>
        <w:ind w:left="4320" w:firstLine="720"/>
        <w:rPr>
          <w:lang w:val="en-US"/>
        </w:rPr>
      </w:pPr>
      <w:r>
        <w:t xml:space="preserve">Malang, </w:t>
      </w:r>
      <w:r>
        <w:rPr>
          <w:lang w:val="en-US"/>
        </w:rPr>
        <w:t>1 Januari 2017</w:t>
      </w:r>
    </w:p>
    <w:p w14:paraId="47D2A2F8" w14:textId="77777777" w:rsidR="0023344C" w:rsidRDefault="00C71007">
      <w:r>
        <w:rPr>
          <w:noProof/>
          <w:lang w:val="en-US"/>
        </w:rPr>
        <w:drawing>
          <wp:anchor distT="0" distB="0" distL="114300" distR="114300" simplePos="0" relativeHeight="251657216" behindDoc="0" locked="0" layoutInCell="1" allowOverlap="1" wp14:anchorId="5DF15670" wp14:editId="0E8DE8EC">
            <wp:simplePos x="0" y="0"/>
            <wp:positionH relativeFrom="column">
              <wp:posOffset>2449195</wp:posOffset>
            </wp:positionH>
            <wp:positionV relativeFrom="paragraph">
              <wp:posOffset>144145</wp:posOffset>
            </wp:positionV>
            <wp:extent cx="1193165" cy="925195"/>
            <wp:effectExtent l="0" t="0" r="6985" b="8255"/>
            <wp:wrapNone/>
            <wp:docPr id="7" name="Picture 2" descr="Materai6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Materai600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193165" cy="925195"/>
                    </a:xfrm>
                    <a:prstGeom prst="rect">
                      <a:avLst/>
                    </a:prstGeom>
                    <a:noFill/>
                  </pic:spPr>
                </pic:pic>
              </a:graphicData>
            </a:graphic>
          </wp:anchor>
        </w:drawing>
      </w:r>
      <w:r>
        <w:t xml:space="preserve"> </w:t>
      </w:r>
    </w:p>
    <w:p w14:paraId="76C2E62C" w14:textId="77777777" w:rsidR="0023344C" w:rsidRDefault="0023344C"/>
    <w:p w14:paraId="2E051D46" w14:textId="77777777" w:rsidR="0023344C" w:rsidRDefault="00C71007">
      <w:r>
        <w:t xml:space="preserve">    </w:t>
      </w:r>
    </w:p>
    <w:p w14:paraId="1540C081" w14:textId="77777777" w:rsidR="0023344C" w:rsidRDefault="00C71007">
      <w:r>
        <w:rPr>
          <w:vertAlign w:val="subscript"/>
        </w:rPr>
        <w:softHyphen/>
      </w:r>
      <w:r>
        <w:t xml:space="preserve"> </w:t>
      </w:r>
    </w:p>
    <w:p w14:paraId="7025BF92" w14:textId="77777777" w:rsidR="0023344C" w:rsidRDefault="00C71007">
      <w:pPr>
        <w:ind w:left="4320" w:firstLine="720"/>
        <w:rPr>
          <w:bCs/>
          <w:u w:val="single"/>
          <w:lang w:val="en-US"/>
        </w:rPr>
      </w:pPr>
      <w:r>
        <w:rPr>
          <w:bCs/>
          <w:u w:val="single"/>
          <w:lang w:val="en-US"/>
        </w:rPr>
        <w:t>Ocki Bagus Pratama</w:t>
      </w:r>
    </w:p>
    <w:p w14:paraId="73333268" w14:textId="77777777" w:rsidR="0023344C" w:rsidRDefault="00C71007">
      <w:pPr>
        <w:ind w:left="4320" w:firstLine="720"/>
        <w:rPr>
          <w:b/>
          <w:lang w:val="en-US"/>
        </w:rPr>
      </w:pPr>
      <w:r>
        <w:rPr>
          <w:bCs/>
        </w:rPr>
        <w:t xml:space="preserve">NIM: </w:t>
      </w:r>
      <w:r>
        <w:rPr>
          <w:bCs/>
          <w:lang w:val="en-US"/>
        </w:rPr>
        <w:t>135150207111060</w:t>
      </w:r>
    </w:p>
    <w:p w14:paraId="0E21AF0E" w14:textId="77777777" w:rsidR="0023344C" w:rsidRDefault="00C71007">
      <w:pPr>
        <w:pStyle w:val="DefaultHeading"/>
      </w:pPr>
      <w:bookmarkStart w:id="3" w:name="_Toc490453770"/>
      <w:r>
        <w:lastRenderedPageBreak/>
        <w:t>KATA PENGANTAR</w:t>
      </w:r>
      <w:bookmarkEnd w:id="3"/>
    </w:p>
    <w:p w14:paraId="3D455586" w14:textId="77777777" w:rsidR="0023344C" w:rsidRDefault="00C71007">
      <w:pPr>
        <w:pStyle w:val="BodyTextFirstIndent"/>
        <w:rPr>
          <w:lang w:val="en-US"/>
        </w:rPr>
      </w:pPr>
      <w:r>
        <w:rPr>
          <w:szCs w:val="24"/>
        </w:rPr>
        <w:t xml:space="preserve">Bagian ini memuat </w:t>
      </w:r>
      <w:r>
        <w:rPr>
          <w:szCs w:val="24"/>
          <w:lang w:val="en-US"/>
        </w:rPr>
        <w:t xml:space="preserve">pernyataan resmi untuk menyampaikan </w:t>
      </w:r>
      <w:r>
        <w:rPr>
          <w:szCs w:val="24"/>
        </w:rPr>
        <w:t xml:space="preserve">rasa terima kasih penulis </w:t>
      </w:r>
      <w:r>
        <w:rPr>
          <w:szCs w:val="24"/>
          <w:lang w:val="en-US"/>
        </w:rPr>
        <w:t>kepada berbagai pihak yang telah membantu penyelesaian skripsi ini. N</w:t>
      </w:r>
      <w:r>
        <w:rPr>
          <w:szCs w:val="24"/>
        </w:rPr>
        <w:t xml:space="preserve">ama-nama penerima ucapan terima kasih </w:t>
      </w:r>
      <w:r>
        <w:rPr>
          <w:szCs w:val="24"/>
          <w:lang w:val="en-US"/>
        </w:rPr>
        <w:t xml:space="preserve">sebaiknya dituliskan lengkap, termasuk gelar akademik, dan pihak-pihak </w:t>
      </w:r>
      <w:r>
        <w:rPr>
          <w:szCs w:val="24"/>
        </w:rPr>
        <w:t>yang</w:t>
      </w:r>
      <w:r>
        <w:rPr>
          <w:szCs w:val="24"/>
          <w:lang w:val="en-US"/>
        </w:rPr>
        <w:t xml:space="preserve"> tidak terkait dihindari untuk dituliskan. Bahasa yang digunakan seharusnya mengikuti kaidah bahasa Indonesia yang baku. Kata pengantar </w:t>
      </w:r>
      <w:r>
        <w:rPr>
          <w:szCs w:val="24"/>
        </w:rPr>
        <w:t>boleh diakhiri dengan paragra</w:t>
      </w:r>
      <w:r>
        <w:rPr>
          <w:szCs w:val="24"/>
          <w:lang w:val="en-US"/>
        </w:rPr>
        <w:t>f</w:t>
      </w:r>
      <w:r>
        <w:rPr>
          <w:szCs w:val="24"/>
        </w:rPr>
        <w:t xml:space="preserve"> yang menyatakan bahwa penulis menerima kritik dan saran untuk </w:t>
      </w:r>
      <w:r>
        <w:rPr>
          <w:szCs w:val="24"/>
          <w:lang w:val="en-US"/>
        </w:rPr>
        <w:t>pengembangan penelitian selanjutnya. Terakhir, kata pengantar ditutup dengan mencantumkan kota dan tanggal penulisan kata pengantar, lalu diikuti dengan kata “Penulis”.</w:t>
      </w:r>
    </w:p>
    <w:p w14:paraId="27EEBA51" w14:textId="77777777" w:rsidR="0023344C" w:rsidRDefault="0023344C">
      <w:pPr>
        <w:pStyle w:val="BodyTextFirstIndent"/>
        <w:rPr>
          <w:lang w:val="en-US"/>
        </w:rPr>
      </w:pPr>
    </w:p>
    <w:p w14:paraId="0C6E7797" w14:textId="77777777" w:rsidR="0023344C" w:rsidRDefault="00C71007">
      <w:pPr>
        <w:pStyle w:val="BodyTextManyIndents"/>
        <w:rPr>
          <w:lang w:val="en-US"/>
        </w:rPr>
      </w:pPr>
      <w:r>
        <w:t xml:space="preserve">Malang, </w:t>
      </w:r>
      <w:r>
        <w:rPr>
          <w:lang w:val="en-US"/>
        </w:rPr>
        <w:t>1</w:t>
      </w:r>
      <w:r>
        <w:t xml:space="preserve"> </w:t>
      </w:r>
      <w:r>
        <w:rPr>
          <w:lang w:val="en-US"/>
        </w:rPr>
        <w:t>Januari 2017</w:t>
      </w:r>
    </w:p>
    <w:p w14:paraId="04EE9E3F" w14:textId="77777777" w:rsidR="0023344C" w:rsidRDefault="0023344C">
      <w:pPr>
        <w:pStyle w:val="BodyTextManyIndents"/>
        <w:rPr>
          <w:lang w:val="en-US"/>
        </w:rPr>
      </w:pPr>
    </w:p>
    <w:p w14:paraId="513987D0" w14:textId="77777777" w:rsidR="0023344C" w:rsidRDefault="0023344C">
      <w:pPr>
        <w:pStyle w:val="BodyTextManyIndents"/>
      </w:pPr>
    </w:p>
    <w:p w14:paraId="271C27DB" w14:textId="77777777" w:rsidR="0023344C" w:rsidRDefault="00C71007">
      <w:pPr>
        <w:pStyle w:val="BodyTextManyIndents"/>
        <w:rPr>
          <w:lang w:val="en-US"/>
        </w:rPr>
      </w:pPr>
      <w:r>
        <w:t>Ocki Bagus Pratama</w:t>
      </w:r>
    </w:p>
    <w:p w14:paraId="7E31C89B" w14:textId="77777777" w:rsidR="0023344C" w:rsidRDefault="00C71007">
      <w:pPr>
        <w:pStyle w:val="BodyTextManyIndents"/>
        <w:rPr>
          <w:lang w:val="en-US"/>
        </w:rPr>
      </w:pPr>
      <w:r>
        <w:rPr>
          <w:lang w:val="en-US"/>
        </w:rPr>
        <w:t>ocki.bagus.p@gmail.com</w:t>
      </w:r>
    </w:p>
    <w:p w14:paraId="56E9F085" w14:textId="77777777" w:rsidR="0023344C" w:rsidRDefault="00C71007">
      <w:pPr>
        <w:pStyle w:val="DefaultHeading"/>
      </w:pPr>
      <w:bookmarkStart w:id="4" w:name="_Toc490453771"/>
      <w:r>
        <w:lastRenderedPageBreak/>
        <w:t>ABSTRAK</w:t>
      </w:r>
      <w:bookmarkEnd w:id="4"/>
    </w:p>
    <w:p w14:paraId="236E48C4" w14:textId="731D71D7" w:rsidR="00206AA0" w:rsidRDefault="00CF09AA">
      <w:pPr>
        <w:pStyle w:val="BodyTextFirstIndent"/>
        <w:rPr>
          <w:lang w:val="en-US"/>
        </w:rPr>
      </w:pPr>
      <w:r>
        <w:rPr>
          <w:i/>
          <w:lang w:val="en-US"/>
        </w:rPr>
        <w:t xml:space="preserve">Internet of Things </w:t>
      </w:r>
      <w:r>
        <w:rPr>
          <w:lang w:val="en-US"/>
        </w:rPr>
        <w:t xml:space="preserve">(IoT) </w:t>
      </w:r>
      <w:r w:rsidRPr="008E5079">
        <w:rPr>
          <w:lang w:val="en-US"/>
        </w:rPr>
        <w:t>d</w:t>
      </w:r>
      <w:r>
        <w:t xml:space="preserve">alam beberapa tahun terakhir </w:t>
      </w:r>
      <w:r>
        <w:rPr>
          <w:lang w:val="en-US"/>
        </w:rPr>
        <w:t xml:space="preserve">telah berkembang menjadi sebuah </w:t>
      </w:r>
      <w:r>
        <w:t>tren teknologi</w:t>
      </w:r>
      <w:r>
        <w:rPr>
          <w:lang w:val="en-US"/>
        </w:rPr>
        <w:t xml:space="preserve"> internet</w:t>
      </w:r>
      <w:r>
        <w:t>.</w:t>
      </w:r>
      <w:r w:rsidR="002312D4">
        <w:rPr>
          <w:lang w:val="en-US"/>
        </w:rPr>
        <w:t xml:space="preserve"> </w:t>
      </w:r>
      <w:r w:rsidR="00293F23">
        <w:t xml:space="preserve"> </w:t>
      </w:r>
      <w:r w:rsidR="00293F23">
        <w:rPr>
          <w:lang w:val="en-US"/>
        </w:rPr>
        <w:t xml:space="preserve">IoT bertujuan untuk </w:t>
      </w:r>
      <w:r w:rsidR="00293F23" w:rsidRPr="00BF0657">
        <w:t xml:space="preserve">memperluas manfaat </w:t>
      </w:r>
      <w:r w:rsidR="00293F23">
        <w:rPr>
          <w:lang w:val="en-US"/>
        </w:rPr>
        <w:t xml:space="preserve">dari konektivitas internet </w:t>
      </w:r>
      <w:r w:rsidR="00293F23">
        <w:t>yang terhubung</w:t>
      </w:r>
      <w:r w:rsidR="00293F23" w:rsidRPr="00BF0657">
        <w:t xml:space="preserve"> secara </w:t>
      </w:r>
      <w:r w:rsidR="00293F23">
        <w:rPr>
          <w:lang w:val="en-US"/>
        </w:rPr>
        <w:t>terus-menerus.</w:t>
      </w:r>
      <w:r w:rsidR="00993EB1">
        <w:rPr>
          <w:lang w:val="en-US"/>
        </w:rPr>
        <w:t xml:space="preserve"> Perangkat dalam IoT seringkali </w:t>
      </w:r>
      <w:r w:rsidR="00993EB1">
        <w:rPr>
          <w:lang w:val="en-US"/>
        </w:rPr>
        <w:t>memiliki keterbatasan dalam hal kapasitas penyimpanan dan kemampuan komputasi</w:t>
      </w:r>
      <w:r w:rsidR="00993EB1">
        <w:rPr>
          <w:lang w:val="en-US"/>
        </w:rPr>
        <w:t xml:space="preserve">. Hal tersebut menjadikan perangkat IoT memerlukan integrasi dengan sistem yang memiliki spesifikasi yang lebih besar, salah satunya yaitu </w:t>
      </w:r>
      <w:r w:rsidR="00993EB1">
        <w:rPr>
          <w:i/>
          <w:lang w:val="en-US"/>
        </w:rPr>
        <w:t>cloud</w:t>
      </w:r>
      <w:r w:rsidR="00993EB1">
        <w:rPr>
          <w:lang w:val="en-US"/>
        </w:rPr>
        <w:t xml:space="preserve">. Namun, integrasi antara perangkat IoT dan </w:t>
      </w:r>
      <w:r w:rsidR="00993EB1">
        <w:rPr>
          <w:i/>
          <w:lang w:val="en-US"/>
        </w:rPr>
        <w:t xml:space="preserve">cloud </w:t>
      </w:r>
      <w:r w:rsidR="00206AA0">
        <w:rPr>
          <w:lang w:val="en-US"/>
        </w:rPr>
        <w:t>memiliki</w:t>
      </w:r>
      <w:r w:rsidR="00993EB1">
        <w:rPr>
          <w:lang w:val="en-US"/>
        </w:rPr>
        <w:t xml:space="preserve"> </w:t>
      </w:r>
      <w:r w:rsidR="00206AA0">
        <w:rPr>
          <w:lang w:val="en-US"/>
        </w:rPr>
        <w:t>tantangan</w:t>
      </w:r>
      <w:r w:rsidR="00993EB1">
        <w:rPr>
          <w:lang w:val="en-US"/>
        </w:rPr>
        <w:t xml:space="preserve"> dalam</w:t>
      </w:r>
      <w:r w:rsidR="00206AA0">
        <w:rPr>
          <w:lang w:val="en-US"/>
        </w:rPr>
        <w:t xml:space="preserve"> hal</w:t>
      </w:r>
      <w:r w:rsidR="00993EB1">
        <w:rPr>
          <w:lang w:val="en-US"/>
        </w:rPr>
        <w:t xml:space="preserve"> </w:t>
      </w:r>
      <w:r w:rsidR="00206AA0" w:rsidRPr="00835D0E">
        <w:rPr>
          <w:i/>
          <w:lang w:val="en-US"/>
        </w:rPr>
        <w:t>network communication</w:t>
      </w:r>
      <w:r w:rsidR="00206AA0">
        <w:rPr>
          <w:lang w:val="en-US"/>
        </w:rPr>
        <w:t>,</w:t>
      </w:r>
      <w:r w:rsidR="00206AA0">
        <w:rPr>
          <w:lang w:val="en-US"/>
        </w:rPr>
        <w:t xml:space="preserve"> </w:t>
      </w:r>
      <w:r w:rsidR="00206AA0">
        <w:rPr>
          <w:i/>
          <w:lang w:val="en-US"/>
        </w:rPr>
        <w:t>security and privacy</w:t>
      </w:r>
      <w:r w:rsidR="00206AA0">
        <w:rPr>
          <w:i/>
          <w:lang w:val="en-US"/>
        </w:rPr>
        <w:t xml:space="preserve"> </w:t>
      </w:r>
      <w:r w:rsidR="00206AA0">
        <w:rPr>
          <w:lang w:val="en-US"/>
        </w:rPr>
        <w:t>dan manajemen perangkat</w:t>
      </w:r>
      <w:r w:rsidR="00206AA0">
        <w:rPr>
          <w:lang w:val="en-US"/>
        </w:rPr>
        <w:t>.</w:t>
      </w:r>
      <w:r w:rsidR="00206AA0">
        <w:rPr>
          <w:lang w:val="en-US"/>
        </w:rPr>
        <w:t xml:space="preserve"> </w:t>
      </w:r>
      <w:r w:rsidR="00206AA0" w:rsidRPr="00206AA0">
        <w:rPr>
          <w:i/>
          <w:lang w:val="en-US"/>
        </w:rPr>
        <w:t>Network communication</w:t>
      </w:r>
      <w:r w:rsidR="00206AA0">
        <w:rPr>
          <w:lang w:val="en-US"/>
        </w:rPr>
        <w:t xml:space="preserve"> yaitu banyaknya teknologi jaringan yang digunakan, sehingga </w:t>
      </w:r>
      <w:r w:rsidR="00206AA0">
        <w:rPr>
          <w:lang w:val="en-US"/>
        </w:rPr>
        <w:t>pemilihan protokol komunikasi harus mempertimbangkan dukungan oleh banyak perangkat</w:t>
      </w:r>
      <w:r w:rsidR="00206AA0">
        <w:rPr>
          <w:lang w:val="en-US"/>
        </w:rPr>
        <w:t xml:space="preserve">. </w:t>
      </w:r>
      <w:r w:rsidR="00206AA0" w:rsidRPr="00206AA0">
        <w:rPr>
          <w:i/>
          <w:lang w:val="en-US"/>
        </w:rPr>
        <w:t>S</w:t>
      </w:r>
      <w:r w:rsidR="00206AA0" w:rsidRPr="00206AA0">
        <w:rPr>
          <w:i/>
          <w:lang w:val="en-US"/>
        </w:rPr>
        <w:t>ecurity and privacy</w:t>
      </w:r>
      <w:r w:rsidR="00206AA0">
        <w:rPr>
          <w:lang w:val="en-US"/>
        </w:rPr>
        <w:t xml:space="preserve"> terjadi karena banyaknya perangkat </w:t>
      </w:r>
      <w:r w:rsidR="00206AA0">
        <w:rPr>
          <w:lang w:val="en-US"/>
        </w:rPr>
        <w:t xml:space="preserve">IoT </w:t>
      </w:r>
      <w:r w:rsidR="00206AA0">
        <w:rPr>
          <w:lang w:val="en-US"/>
        </w:rPr>
        <w:t>yang dapat dengan mudah terhubung</w:t>
      </w:r>
      <w:r w:rsidR="00206AA0">
        <w:rPr>
          <w:lang w:val="en-US"/>
        </w:rPr>
        <w:t xml:space="preserve"> </w:t>
      </w:r>
      <w:r w:rsidR="00206AA0">
        <w:rPr>
          <w:i/>
          <w:lang w:val="en-US"/>
        </w:rPr>
        <w:t>cloud</w:t>
      </w:r>
      <w:r w:rsidR="00206AA0">
        <w:rPr>
          <w:lang w:val="en-US"/>
        </w:rPr>
        <w:t xml:space="preserve">, sehingga peran otentikasi dan otorisasi diperlukan untuk mengidentifikasi dan memvalidasi perangkat yang mengirimkan data. </w:t>
      </w:r>
      <w:r w:rsidR="00206AA0">
        <w:rPr>
          <w:lang w:val="en-US"/>
        </w:rPr>
        <w:t xml:space="preserve">Manajemen perangkat </w:t>
      </w:r>
      <w:r w:rsidR="00495301">
        <w:rPr>
          <w:lang w:val="en-US"/>
        </w:rPr>
        <w:t>diperlukan</w:t>
      </w:r>
      <w:r w:rsidR="00206AA0">
        <w:rPr>
          <w:lang w:val="en-US"/>
        </w:rPr>
        <w:t xml:space="preserve"> karena </w:t>
      </w:r>
      <w:r w:rsidR="00206AA0">
        <w:rPr>
          <w:rFonts w:asciiTheme="minorHAnsi" w:eastAsiaTheme="minorHAnsi" w:hAnsiTheme="minorHAnsi"/>
          <w:szCs w:val="24"/>
          <w:lang w:val="en-US"/>
        </w:rPr>
        <w:t xml:space="preserve">banyaknya perangkat IoT yang </w:t>
      </w:r>
      <w:r w:rsidR="00206AA0">
        <w:rPr>
          <w:rFonts w:asciiTheme="minorHAnsi" w:eastAsiaTheme="minorHAnsi" w:hAnsiTheme="minorHAnsi"/>
          <w:szCs w:val="24"/>
          <w:lang w:val="en-US"/>
        </w:rPr>
        <w:t xml:space="preserve">dapat </w:t>
      </w:r>
      <w:r w:rsidR="00206AA0">
        <w:rPr>
          <w:rFonts w:asciiTheme="minorHAnsi" w:eastAsiaTheme="minorHAnsi" w:hAnsiTheme="minorHAnsi"/>
          <w:szCs w:val="24"/>
          <w:lang w:val="en-US"/>
        </w:rPr>
        <w:t>digunakan membutuhkan mekanisme untuk menajemen perangkat</w:t>
      </w:r>
      <w:r w:rsidR="00206AA0">
        <w:rPr>
          <w:rFonts w:asciiTheme="minorHAnsi" w:eastAsiaTheme="minorHAnsi" w:hAnsiTheme="minorHAnsi"/>
          <w:szCs w:val="24"/>
          <w:lang w:val="en-US"/>
        </w:rPr>
        <w:t>.</w:t>
      </w:r>
      <w:r w:rsidR="00495301">
        <w:rPr>
          <w:rFonts w:asciiTheme="minorHAnsi" w:eastAsiaTheme="minorHAnsi" w:hAnsiTheme="minorHAnsi"/>
          <w:szCs w:val="24"/>
          <w:lang w:val="en-US"/>
        </w:rPr>
        <w:t xml:space="preserve"> Berdasarkan </w:t>
      </w:r>
      <w:r w:rsidR="00495301" w:rsidRPr="009E7039">
        <w:rPr>
          <w:lang w:val="en-US" w:eastAsia="id-ID"/>
        </w:rPr>
        <w:t xml:space="preserve">sebelumnya, </w:t>
      </w:r>
      <w:r w:rsidR="00495301">
        <w:rPr>
          <w:lang w:val="en-US" w:eastAsia="id-ID"/>
        </w:rPr>
        <w:t xml:space="preserve">diusulkan </w:t>
      </w:r>
      <w:r w:rsidR="00495301" w:rsidRPr="009E7039">
        <w:rPr>
          <w:lang w:val="en-US" w:eastAsia="id-ID"/>
        </w:rPr>
        <w:t xml:space="preserve">sebuah rancang bangun IoT </w:t>
      </w:r>
      <w:r w:rsidR="00495301" w:rsidRPr="0073456F">
        <w:rPr>
          <w:i/>
          <w:lang w:val="en-US" w:eastAsia="id-ID"/>
        </w:rPr>
        <w:t>cloud</w:t>
      </w:r>
      <w:r w:rsidR="00495301" w:rsidRPr="009E7039">
        <w:rPr>
          <w:lang w:val="en-US" w:eastAsia="id-ID"/>
        </w:rPr>
        <w:t xml:space="preserve"> </w:t>
      </w:r>
      <w:r w:rsidR="00495301" w:rsidRPr="0073456F">
        <w:rPr>
          <w:i/>
          <w:lang w:val="en-US" w:eastAsia="id-ID"/>
        </w:rPr>
        <w:t>platform</w:t>
      </w:r>
      <w:r w:rsidR="00495301" w:rsidRPr="009E7039">
        <w:rPr>
          <w:lang w:val="en-US" w:eastAsia="id-ID"/>
        </w:rPr>
        <w:t xml:space="preserve"> meng</w:t>
      </w:r>
      <w:r w:rsidR="00495301">
        <w:rPr>
          <w:lang w:val="en-US" w:eastAsia="id-ID"/>
        </w:rPr>
        <w:t>gunakan protokol komunikasi HTTP</w:t>
      </w:r>
      <w:r w:rsidR="00495301" w:rsidRPr="009E7039">
        <w:rPr>
          <w:lang w:val="en-US" w:eastAsia="id-ID"/>
        </w:rPr>
        <w:t xml:space="preserve"> untuk menyelesaikan </w:t>
      </w:r>
      <w:r w:rsidR="00495301">
        <w:rPr>
          <w:lang w:val="en-US" w:eastAsia="id-ID"/>
        </w:rPr>
        <w:t xml:space="preserve">kendala </w:t>
      </w:r>
      <w:r w:rsidR="00495301" w:rsidRPr="00495301">
        <w:rPr>
          <w:i/>
          <w:lang w:val="en-US" w:eastAsia="id-ID"/>
        </w:rPr>
        <w:t>network communication</w:t>
      </w:r>
      <w:r w:rsidR="00495301">
        <w:rPr>
          <w:lang w:val="en-US" w:eastAsia="id-ID"/>
        </w:rPr>
        <w:t xml:space="preserve"> dan manajemen perangkat. Sedangkan</w:t>
      </w:r>
      <w:r w:rsidR="00495301" w:rsidRPr="009E7039">
        <w:rPr>
          <w:lang w:val="en-US" w:eastAsia="id-ID"/>
        </w:rPr>
        <w:t xml:space="preserve"> </w:t>
      </w:r>
      <w:r w:rsidR="00495301">
        <w:rPr>
          <w:lang w:val="en-US"/>
        </w:rPr>
        <w:t>untuk mengidentifikasi dan memvalidasi perangkat yang mengirimkan data</w:t>
      </w:r>
      <w:r w:rsidR="00495301">
        <w:rPr>
          <w:lang w:val="en-US"/>
        </w:rPr>
        <w:t>, digunakan mekanisme otentikas dan otorisasi menggunakan JSON Web Token</w:t>
      </w:r>
      <w:r w:rsidR="00495301" w:rsidRPr="009E7039">
        <w:rPr>
          <w:lang w:val="en-US" w:eastAsia="id-ID"/>
        </w:rPr>
        <w:t xml:space="preserve">. Hasil pengujian </w:t>
      </w:r>
      <w:r w:rsidR="00495301">
        <w:rPr>
          <w:lang w:val="en-US" w:eastAsia="id-ID"/>
        </w:rPr>
        <w:t>kehandalan sistem, didapati bahwa</w:t>
      </w:r>
      <w:r w:rsidR="00495301" w:rsidRPr="009E7039">
        <w:rPr>
          <w:lang w:val="en-US" w:eastAsia="id-ID"/>
        </w:rPr>
        <w:t xml:space="preserve"> sistem yang dibangun mampu menangani</w:t>
      </w:r>
      <w:r w:rsidR="00495301">
        <w:rPr>
          <w:lang w:val="en-US" w:eastAsia="id-ID"/>
        </w:rPr>
        <w:t xml:space="preserve"> </w:t>
      </w:r>
      <w:r w:rsidR="00495301" w:rsidRPr="009E7039">
        <w:rPr>
          <w:lang w:val="en-US" w:eastAsia="id-ID"/>
        </w:rPr>
        <w:t xml:space="preserve">hingga </w:t>
      </w:r>
      <w:r w:rsidR="00495301">
        <w:rPr>
          <w:lang w:val="en-US" w:eastAsia="id-ID"/>
        </w:rPr>
        <w:t>100 pengguna</w:t>
      </w:r>
      <w:r w:rsidR="00495301" w:rsidRPr="009E7039">
        <w:rPr>
          <w:lang w:val="en-US" w:eastAsia="id-ID"/>
        </w:rPr>
        <w:t xml:space="preserve"> dalam tiap detik</w:t>
      </w:r>
      <w:r w:rsidR="00495301">
        <w:rPr>
          <w:lang w:val="en-US" w:eastAsia="id-ID"/>
        </w:rPr>
        <w:t xml:space="preserve"> dengan </w:t>
      </w:r>
      <w:r w:rsidR="00495301" w:rsidRPr="00495301">
        <w:rPr>
          <w:i/>
          <w:lang w:val="en-US" w:eastAsia="id-ID"/>
        </w:rPr>
        <w:t>error rate</w:t>
      </w:r>
      <w:r w:rsidR="00495301">
        <w:rPr>
          <w:lang w:val="en-US" w:eastAsia="id-ID"/>
        </w:rPr>
        <w:t xml:space="preserve"> sebesar 0%</w:t>
      </w:r>
      <w:r w:rsidR="00495301" w:rsidRPr="009E7039">
        <w:rPr>
          <w:lang w:val="en-US" w:eastAsia="id-ID"/>
        </w:rPr>
        <w:t>.</w:t>
      </w:r>
    </w:p>
    <w:p w14:paraId="3E396A86" w14:textId="399A86E5" w:rsidR="0023344C" w:rsidRDefault="0023344C">
      <w:pPr>
        <w:rPr>
          <w:lang w:val="en-US" w:eastAsia="id-ID"/>
        </w:rPr>
      </w:pPr>
    </w:p>
    <w:p w14:paraId="07134793" w14:textId="2F10ED0C" w:rsidR="00522866" w:rsidRPr="00522866" w:rsidRDefault="00522866">
      <w:pPr>
        <w:rPr>
          <w:lang w:val="en-US" w:eastAsia="id-ID"/>
        </w:rPr>
      </w:pPr>
      <w:r>
        <w:rPr>
          <w:lang w:val="en-US" w:eastAsia="id-ID"/>
        </w:rPr>
        <w:t xml:space="preserve">Kata kunci: </w:t>
      </w:r>
      <w:r>
        <w:rPr>
          <w:i/>
          <w:lang w:val="en-US" w:eastAsia="id-ID"/>
        </w:rPr>
        <w:t>IoT</w:t>
      </w:r>
      <w:r>
        <w:rPr>
          <w:lang w:val="en-US" w:eastAsia="id-ID"/>
        </w:rPr>
        <w:t xml:space="preserve">, </w:t>
      </w:r>
      <w:r w:rsidRPr="00522866">
        <w:rPr>
          <w:i/>
          <w:lang w:val="en-US" w:eastAsia="id-ID"/>
        </w:rPr>
        <w:t>CloudIoT</w:t>
      </w:r>
      <w:r>
        <w:rPr>
          <w:lang w:val="en-US" w:eastAsia="id-ID"/>
        </w:rPr>
        <w:t xml:space="preserve">, </w:t>
      </w:r>
      <w:r>
        <w:rPr>
          <w:i/>
          <w:lang w:val="en-US" w:eastAsia="id-ID"/>
        </w:rPr>
        <w:t xml:space="preserve">cloud platform, </w:t>
      </w:r>
      <w:r>
        <w:rPr>
          <w:lang w:val="en-US" w:eastAsia="id-ID"/>
        </w:rPr>
        <w:t xml:space="preserve">RESTful </w:t>
      </w:r>
      <w:r w:rsidRPr="00522866">
        <w:rPr>
          <w:i/>
          <w:lang w:val="en-US" w:eastAsia="id-ID"/>
        </w:rPr>
        <w:t>web service</w:t>
      </w:r>
      <w:r>
        <w:rPr>
          <w:lang w:val="en-US" w:eastAsia="id-ID"/>
        </w:rPr>
        <w:t xml:space="preserve">, </w:t>
      </w:r>
      <w:r w:rsidRPr="00522866">
        <w:rPr>
          <w:lang w:val="en-US" w:eastAsia="id-ID"/>
        </w:rPr>
        <w:t>HTTP</w:t>
      </w:r>
      <w:r>
        <w:rPr>
          <w:lang w:val="en-US" w:eastAsia="id-ID"/>
        </w:rPr>
        <w:t xml:space="preserve"> </w:t>
      </w:r>
    </w:p>
    <w:p w14:paraId="2F230015" w14:textId="77777777" w:rsidR="0023344C" w:rsidRDefault="00C71007">
      <w:pPr>
        <w:pStyle w:val="DefaultHeading"/>
      </w:pPr>
      <w:bookmarkStart w:id="5" w:name="_Toc490453772"/>
      <w:r>
        <w:lastRenderedPageBreak/>
        <w:t>ABSTRACT</w:t>
      </w:r>
      <w:bookmarkEnd w:id="5"/>
    </w:p>
    <w:p w14:paraId="6CC6F6D9" w14:textId="24FF4596" w:rsidR="0023344C" w:rsidRDefault="00D867F9">
      <w:pPr>
        <w:rPr>
          <w:i/>
          <w:lang w:val="en-US"/>
        </w:rPr>
      </w:pPr>
      <w:r w:rsidRPr="00D867F9">
        <w:rPr>
          <w:i/>
          <w:lang w:val="en-US"/>
        </w:rPr>
        <w:t xml:space="preserve">Internet of Things (IoT) in recent years has evolved into an internet technology trends. IoT aims to expand the benefits of continuously connected Internet connectivity. Devices in IoT often have limitations in terms of storage capacity and computing capabilities. This makes the IoT device requires integration with systems that have a larger specification, one of </w:t>
      </w:r>
      <w:r>
        <w:rPr>
          <w:i/>
          <w:lang w:val="en-US"/>
        </w:rPr>
        <w:t>them</w:t>
      </w:r>
      <w:r w:rsidRPr="00D867F9">
        <w:rPr>
          <w:i/>
          <w:lang w:val="en-US"/>
        </w:rPr>
        <w:t xml:space="preserve"> is cloud. However, the integration between IoT and cloud devices has challenges in terms of network communication, security and privacy and device management. Network communication is the number of network technology used, so the selection of communication protocols should consider the support by many devices. Security and privacy occurs because of the large number of IoT devices that can easily connect to the cloud, so an authentication and authorization role is required to identify and validate devices that transmit</w:t>
      </w:r>
      <w:r>
        <w:rPr>
          <w:i/>
          <w:lang w:val="en-US"/>
        </w:rPr>
        <w:t xml:space="preserve"> the</w:t>
      </w:r>
      <w:r w:rsidRPr="00D867F9">
        <w:rPr>
          <w:i/>
          <w:lang w:val="en-US"/>
        </w:rPr>
        <w:t xml:space="preserve"> data. Device management is required because the number of IOT devices that can be used requires a mechanism for device management. Based on earlier, it was proposed an IoT cloud platform design using HTTP communication protocol to solve network communication constraints and device management. As for identifying and validating devices that transmit data, use</w:t>
      </w:r>
      <w:r>
        <w:rPr>
          <w:i/>
          <w:lang w:val="en-US"/>
        </w:rPr>
        <w:t xml:space="preserve"> an</w:t>
      </w:r>
      <w:r w:rsidRPr="00D867F9">
        <w:rPr>
          <w:i/>
          <w:lang w:val="en-US"/>
        </w:rPr>
        <w:t xml:space="preserve"> authentication and authorization mechanisms using JSON Web Token. </w:t>
      </w:r>
      <w:r>
        <w:rPr>
          <w:i/>
          <w:lang w:val="en-US"/>
        </w:rPr>
        <w:t>From s</w:t>
      </w:r>
      <w:r w:rsidRPr="00D867F9">
        <w:rPr>
          <w:i/>
          <w:lang w:val="en-US"/>
        </w:rPr>
        <w:t>ystem reliability test results, it was</w:t>
      </w:r>
      <w:r>
        <w:rPr>
          <w:i/>
          <w:lang w:val="en-US"/>
        </w:rPr>
        <w:t xml:space="preserve"> found that the built system </w:t>
      </w:r>
      <w:r w:rsidRPr="00D867F9">
        <w:rPr>
          <w:i/>
          <w:lang w:val="en-US"/>
        </w:rPr>
        <w:t>capable of handling up to 100 users in every second with an error rate of 0%.</w:t>
      </w:r>
    </w:p>
    <w:p w14:paraId="701D4842" w14:textId="6BA88FEF" w:rsidR="009C58EC" w:rsidRDefault="009C58EC">
      <w:pPr>
        <w:rPr>
          <w:i/>
          <w:lang w:val="en-US"/>
        </w:rPr>
      </w:pPr>
    </w:p>
    <w:p w14:paraId="3CA6B1D2" w14:textId="6D519793" w:rsidR="009C58EC" w:rsidRPr="009C58EC" w:rsidRDefault="009C58EC">
      <w:pPr>
        <w:rPr>
          <w:lang w:val="en-US" w:eastAsia="id-ID"/>
        </w:rPr>
      </w:pPr>
      <w:bookmarkStart w:id="6" w:name="_GoBack"/>
      <w:r w:rsidRPr="009C58EC">
        <w:rPr>
          <w:i/>
          <w:lang w:val="en-US" w:eastAsia="id-ID"/>
        </w:rPr>
        <w:t>Keywords</w:t>
      </w:r>
      <w:bookmarkEnd w:id="6"/>
      <w:r>
        <w:rPr>
          <w:lang w:val="en-US" w:eastAsia="id-ID"/>
        </w:rPr>
        <w:t xml:space="preserve">: </w:t>
      </w:r>
      <w:r>
        <w:rPr>
          <w:i/>
          <w:lang w:val="en-US" w:eastAsia="id-ID"/>
        </w:rPr>
        <w:t>IoT</w:t>
      </w:r>
      <w:r>
        <w:rPr>
          <w:lang w:val="en-US" w:eastAsia="id-ID"/>
        </w:rPr>
        <w:t xml:space="preserve">, </w:t>
      </w:r>
      <w:r w:rsidRPr="00522866">
        <w:rPr>
          <w:i/>
          <w:lang w:val="en-US" w:eastAsia="id-ID"/>
        </w:rPr>
        <w:t>CloudIoT</w:t>
      </w:r>
      <w:r>
        <w:rPr>
          <w:lang w:val="en-US" w:eastAsia="id-ID"/>
        </w:rPr>
        <w:t xml:space="preserve">, </w:t>
      </w:r>
      <w:r>
        <w:rPr>
          <w:i/>
          <w:lang w:val="en-US" w:eastAsia="id-ID"/>
        </w:rPr>
        <w:t xml:space="preserve">cloud platform, </w:t>
      </w:r>
      <w:r>
        <w:rPr>
          <w:lang w:val="en-US" w:eastAsia="id-ID"/>
        </w:rPr>
        <w:t xml:space="preserve">RESTful </w:t>
      </w:r>
      <w:r w:rsidRPr="00522866">
        <w:rPr>
          <w:i/>
          <w:lang w:val="en-US" w:eastAsia="id-ID"/>
        </w:rPr>
        <w:t>web service</w:t>
      </w:r>
      <w:r>
        <w:rPr>
          <w:lang w:val="en-US" w:eastAsia="id-ID"/>
        </w:rPr>
        <w:t xml:space="preserve">, </w:t>
      </w:r>
      <w:r w:rsidRPr="00522866">
        <w:rPr>
          <w:lang w:val="en-US" w:eastAsia="id-ID"/>
        </w:rPr>
        <w:t>HTTP</w:t>
      </w:r>
      <w:r>
        <w:rPr>
          <w:lang w:val="en-US" w:eastAsia="id-ID"/>
        </w:rPr>
        <w:t xml:space="preserve"> </w:t>
      </w:r>
    </w:p>
    <w:p w14:paraId="27F8DF24" w14:textId="77777777" w:rsidR="0023344C" w:rsidRDefault="00C71007">
      <w:pPr>
        <w:pStyle w:val="DefaultHeading"/>
      </w:pPr>
      <w:bookmarkStart w:id="7" w:name="_Toc402485257"/>
      <w:bookmarkStart w:id="8" w:name="_Toc490453773"/>
      <w:r>
        <w:lastRenderedPageBreak/>
        <w:t>DAFTAR ISI</w:t>
      </w:r>
      <w:bookmarkEnd w:id="7"/>
      <w:bookmarkEnd w:id="8"/>
    </w:p>
    <w:p w14:paraId="7515FB36" w14:textId="20E7B5E6" w:rsidR="00364DE4" w:rsidRDefault="00C71007">
      <w:pPr>
        <w:pStyle w:val="TOC1"/>
        <w:rPr>
          <w:rFonts w:asciiTheme="minorHAnsi" w:eastAsiaTheme="minorEastAsia" w:hAnsiTheme="minorHAnsi" w:cstheme="minorBidi"/>
          <w:noProof/>
          <w:sz w:val="22"/>
          <w:lang w:val="en-US"/>
        </w:rPr>
      </w:pPr>
      <w:r>
        <w:rPr>
          <w:lang w:val="en-US"/>
        </w:rPr>
        <w:fldChar w:fldCharType="begin"/>
      </w:r>
      <w:r>
        <w:rPr>
          <w:lang w:val="en-US"/>
        </w:rPr>
        <w:instrText xml:space="preserve"> TOC \h \z \t "Heading 1,1,Heading 2,2,Heading 3,3,Reference Heading,1,Appendix Heading 1,1,Default Heading,1" </w:instrText>
      </w:r>
      <w:r>
        <w:rPr>
          <w:lang w:val="en-US"/>
        </w:rPr>
        <w:fldChar w:fldCharType="separate"/>
      </w:r>
      <w:hyperlink w:anchor="_Toc490453768" w:history="1">
        <w:r w:rsidR="00364DE4" w:rsidRPr="008B31C9">
          <w:rPr>
            <w:rStyle w:val="Hyperlink"/>
            <w:noProof/>
          </w:rPr>
          <w:t>PENGESAHAN</w:t>
        </w:r>
        <w:r w:rsidR="00364DE4">
          <w:rPr>
            <w:noProof/>
            <w:webHidden/>
          </w:rPr>
          <w:tab/>
        </w:r>
        <w:r w:rsidR="00364DE4">
          <w:rPr>
            <w:noProof/>
            <w:webHidden/>
          </w:rPr>
          <w:fldChar w:fldCharType="begin"/>
        </w:r>
        <w:r w:rsidR="00364DE4">
          <w:rPr>
            <w:noProof/>
            <w:webHidden/>
          </w:rPr>
          <w:instrText xml:space="preserve"> PAGEREF _Toc490453768 \h </w:instrText>
        </w:r>
        <w:r w:rsidR="00364DE4">
          <w:rPr>
            <w:noProof/>
            <w:webHidden/>
          </w:rPr>
        </w:r>
        <w:r w:rsidR="00364DE4">
          <w:rPr>
            <w:noProof/>
            <w:webHidden/>
          </w:rPr>
          <w:fldChar w:fldCharType="separate"/>
        </w:r>
        <w:r w:rsidR="00364DE4">
          <w:rPr>
            <w:noProof/>
            <w:webHidden/>
          </w:rPr>
          <w:t>ii</w:t>
        </w:r>
        <w:r w:rsidR="00364DE4">
          <w:rPr>
            <w:noProof/>
            <w:webHidden/>
          </w:rPr>
          <w:fldChar w:fldCharType="end"/>
        </w:r>
      </w:hyperlink>
    </w:p>
    <w:p w14:paraId="67533F8D" w14:textId="4DD2CD23" w:rsidR="00364DE4" w:rsidRDefault="00C0451A">
      <w:pPr>
        <w:pStyle w:val="TOC1"/>
        <w:rPr>
          <w:rFonts w:asciiTheme="minorHAnsi" w:eastAsiaTheme="minorEastAsia" w:hAnsiTheme="minorHAnsi" w:cstheme="minorBidi"/>
          <w:noProof/>
          <w:sz w:val="22"/>
          <w:lang w:val="en-US"/>
        </w:rPr>
      </w:pPr>
      <w:hyperlink w:anchor="_Toc490453769" w:history="1">
        <w:r w:rsidR="00364DE4" w:rsidRPr="008B31C9">
          <w:rPr>
            <w:rStyle w:val="Hyperlink"/>
            <w:noProof/>
          </w:rPr>
          <w:t>PERNYATAAN ORISINALITAS</w:t>
        </w:r>
        <w:r w:rsidR="00364DE4">
          <w:rPr>
            <w:noProof/>
            <w:webHidden/>
          </w:rPr>
          <w:tab/>
        </w:r>
        <w:r w:rsidR="00364DE4">
          <w:rPr>
            <w:noProof/>
            <w:webHidden/>
          </w:rPr>
          <w:fldChar w:fldCharType="begin"/>
        </w:r>
        <w:r w:rsidR="00364DE4">
          <w:rPr>
            <w:noProof/>
            <w:webHidden/>
          </w:rPr>
          <w:instrText xml:space="preserve"> PAGEREF _Toc490453769 \h </w:instrText>
        </w:r>
        <w:r w:rsidR="00364DE4">
          <w:rPr>
            <w:noProof/>
            <w:webHidden/>
          </w:rPr>
        </w:r>
        <w:r w:rsidR="00364DE4">
          <w:rPr>
            <w:noProof/>
            <w:webHidden/>
          </w:rPr>
          <w:fldChar w:fldCharType="separate"/>
        </w:r>
        <w:r w:rsidR="00364DE4">
          <w:rPr>
            <w:noProof/>
            <w:webHidden/>
          </w:rPr>
          <w:t>iii</w:t>
        </w:r>
        <w:r w:rsidR="00364DE4">
          <w:rPr>
            <w:noProof/>
            <w:webHidden/>
          </w:rPr>
          <w:fldChar w:fldCharType="end"/>
        </w:r>
      </w:hyperlink>
    </w:p>
    <w:p w14:paraId="7FB9E4A7" w14:textId="463A5D64" w:rsidR="00364DE4" w:rsidRDefault="00C0451A">
      <w:pPr>
        <w:pStyle w:val="TOC1"/>
        <w:rPr>
          <w:rFonts w:asciiTheme="minorHAnsi" w:eastAsiaTheme="minorEastAsia" w:hAnsiTheme="minorHAnsi" w:cstheme="minorBidi"/>
          <w:noProof/>
          <w:sz w:val="22"/>
          <w:lang w:val="en-US"/>
        </w:rPr>
      </w:pPr>
      <w:hyperlink w:anchor="_Toc490453770" w:history="1">
        <w:r w:rsidR="00364DE4" w:rsidRPr="008B31C9">
          <w:rPr>
            <w:rStyle w:val="Hyperlink"/>
            <w:noProof/>
          </w:rPr>
          <w:t>KATA PENGANTAR</w:t>
        </w:r>
        <w:r w:rsidR="00364DE4">
          <w:rPr>
            <w:noProof/>
            <w:webHidden/>
          </w:rPr>
          <w:tab/>
        </w:r>
        <w:r w:rsidR="00364DE4">
          <w:rPr>
            <w:noProof/>
            <w:webHidden/>
          </w:rPr>
          <w:fldChar w:fldCharType="begin"/>
        </w:r>
        <w:r w:rsidR="00364DE4">
          <w:rPr>
            <w:noProof/>
            <w:webHidden/>
          </w:rPr>
          <w:instrText xml:space="preserve"> PAGEREF _Toc490453770 \h </w:instrText>
        </w:r>
        <w:r w:rsidR="00364DE4">
          <w:rPr>
            <w:noProof/>
            <w:webHidden/>
          </w:rPr>
        </w:r>
        <w:r w:rsidR="00364DE4">
          <w:rPr>
            <w:noProof/>
            <w:webHidden/>
          </w:rPr>
          <w:fldChar w:fldCharType="separate"/>
        </w:r>
        <w:r w:rsidR="00364DE4">
          <w:rPr>
            <w:noProof/>
            <w:webHidden/>
          </w:rPr>
          <w:t>iv</w:t>
        </w:r>
        <w:r w:rsidR="00364DE4">
          <w:rPr>
            <w:noProof/>
            <w:webHidden/>
          </w:rPr>
          <w:fldChar w:fldCharType="end"/>
        </w:r>
      </w:hyperlink>
    </w:p>
    <w:p w14:paraId="1985D21B" w14:textId="749D99C5" w:rsidR="00364DE4" w:rsidRDefault="00C0451A">
      <w:pPr>
        <w:pStyle w:val="TOC1"/>
        <w:rPr>
          <w:rFonts w:asciiTheme="minorHAnsi" w:eastAsiaTheme="minorEastAsia" w:hAnsiTheme="minorHAnsi" w:cstheme="minorBidi"/>
          <w:noProof/>
          <w:sz w:val="22"/>
          <w:lang w:val="en-US"/>
        </w:rPr>
      </w:pPr>
      <w:hyperlink w:anchor="_Toc490453771" w:history="1">
        <w:r w:rsidR="00364DE4" w:rsidRPr="008B31C9">
          <w:rPr>
            <w:rStyle w:val="Hyperlink"/>
            <w:noProof/>
          </w:rPr>
          <w:t>ABSTRAK</w:t>
        </w:r>
        <w:r w:rsidR="00364DE4">
          <w:rPr>
            <w:noProof/>
            <w:webHidden/>
          </w:rPr>
          <w:tab/>
        </w:r>
        <w:r w:rsidR="00364DE4">
          <w:rPr>
            <w:noProof/>
            <w:webHidden/>
          </w:rPr>
          <w:fldChar w:fldCharType="begin"/>
        </w:r>
        <w:r w:rsidR="00364DE4">
          <w:rPr>
            <w:noProof/>
            <w:webHidden/>
          </w:rPr>
          <w:instrText xml:space="preserve"> PAGEREF _Toc490453771 \h </w:instrText>
        </w:r>
        <w:r w:rsidR="00364DE4">
          <w:rPr>
            <w:noProof/>
            <w:webHidden/>
          </w:rPr>
        </w:r>
        <w:r w:rsidR="00364DE4">
          <w:rPr>
            <w:noProof/>
            <w:webHidden/>
          </w:rPr>
          <w:fldChar w:fldCharType="separate"/>
        </w:r>
        <w:r w:rsidR="00364DE4">
          <w:rPr>
            <w:noProof/>
            <w:webHidden/>
          </w:rPr>
          <w:t>v</w:t>
        </w:r>
        <w:r w:rsidR="00364DE4">
          <w:rPr>
            <w:noProof/>
            <w:webHidden/>
          </w:rPr>
          <w:fldChar w:fldCharType="end"/>
        </w:r>
      </w:hyperlink>
    </w:p>
    <w:p w14:paraId="3DDA1DF7" w14:textId="4C8B5DC7" w:rsidR="00364DE4" w:rsidRDefault="00C0451A">
      <w:pPr>
        <w:pStyle w:val="TOC1"/>
        <w:rPr>
          <w:rFonts w:asciiTheme="minorHAnsi" w:eastAsiaTheme="minorEastAsia" w:hAnsiTheme="minorHAnsi" w:cstheme="minorBidi"/>
          <w:noProof/>
          <w:sz w:val="22"/>
          <w:lang w:val="en-US"/>
        </w:rPr>
      </w:pPr>
      <w:hyperlink w:anchor="_Toc490453772" w:history="1">
        <w:r w:rsidR="00364DE4" w:rsidRPr="008B31C9">
          <w:rPr>
            <w:rStyle w:val="Hyperlink"/>
            <w:noProof/>
          </w:rPr>
          <w:t>ABSTRACT</w:t>
        </w:r>
        <w:r w:rsidR="00364DE4">
          <w:rPr>
            <w:noProof/>
            <w:webHidden/>
          </w:rPr>
          <w:tab/>
        </w:r>
        <w:r w:rsidR="00364DE4">
          <w:rPr>
            <w:noProof/>
            <w:webHidden/>
          </w:rPr>
          <w:fldChar w:fldCharType="begin"/>
        </w:r>
        <w:r w:rsidR="00364DE4">
          <w:rPr>
            <w:noProof/>
            <w:webHidden/>
          </w:rPr>
          <w:instrText xml:space="preserve"> PAGEREF _Toc490453772 \h </w:instrText>
        </w:r>
        <w:r w:rsidR="00364DE4">
          <w:rPr>
            <w:noProof/>
            <w:webHidden/>
          </w:rPr>
        </w:r>
        <w:r w:rsidR="00364DE4">
          <w:rPr>
            <w:noProof/>
            <w:webHidden/>
          </w:rPr>
          <w:fldChar w:fldCharType="separate"/>
        </w:r>
        <w:r w:rsidR="00364DE4">
          <w:rPr>
            <w:noProof/>
            <w:webHidden/>
          </w:rPr>
          <w:t>vi</w:t>
        </w:r>
        <w:r w:rsidR="00364DE4">
          <w:rPr>
            <w:noProof/>
            <w:webHidden/>
          </w:rPr>
          <w:fldChar w:fldCharType="end"/>
        </w:r>
      </w:hyperlink>
    </w:p>
    <w:p w14:paraId="73BC637F" w14:textId="7CC6270E" w:rsidR="00364DE4" w:rsidRDefault="00C0451A">
      <w:pPr>
        <w:pStyle w:val="TOC1"/>
        <w:rPr>
          <w:rFonts w:asciiTheme="minorHAnsi" w:eastAsiaTheme="minorEastAsia" w:hAnsiTheme="minorHAnsi" w:cstheme="minorBidi"/>
          <w:noProof/>
          <w:sz w:val="22"/>
          <w:lang w:val="en-US"/>
        </w:rPr>
      </w:pPr>
      <w:hyperlink w:anchor="_Toc490453773" w:history="1">
        <w:r w:rsidR="00364DE4" w:rsidRPr="008B31C9">
          <w:rPr>
            <w:rStyle w:val="Hyperlink"/>
            <w:noProof/>
          </w:rPr>
          <w:t>DAFTAR ISI</w:t>
        </w:r>
        <w:r w:rsidR="00364DE4">
          <w:rPr>
            <w:noProof/>
            <w:webHidden/>
          </w:rPr>
          <w:tab/>
        </w:r>
        <w:r w:rsidR="00364DE4">
          <w:rPr>
            <w:noProof/>
            <w:webHidden/>
          </w:rPr>
          <w:fldChar w:fldCharType="begin"/>
        </w:r>
        <w:r w:rsidR="00364DE4">
          <w:rPr>
            <w:noProof/>
            <w:webHidden/>
          </w:rPr>
          <w:instrText xml:space="preserve"> PAGEREF _Toc490453773 \h </w:instrText>
        </w:r>
        <w:r w:rsidR="00364DE4">
          <w:rPr>
            <w:noProof/>
            <w:webHidden/>
          </w:rPr>
        </w:r>
        <w:r w:rsidR="00364DE4">
          <w:rPr>
            <w:noProof/>
            <w:webHidden/>
          </w:rPr>
          <w:fldChar w:fldCharType="separate"/>
        </w:r>
        <w:r w:rsidR="00364DE4">
          <w:rPr>
            <w:noProof/>
            <w:webHidden/>
          </w:rPr>
          <w:t>vii</w:t>
        </w:r>
        <w:r w:rsidR="00364DE4">
          <w:rPr>
            <w:noProof/>
            <w:webHidden/>
          </w:rPr>
          <w:fldChar w:fldCharType="end"/>
        </w:r>
      </w:hyperlink>
    </w:p>
    <w:p w14:paraId="1D41E604" w14:textId="5BA34AC5" w:rsidR="00364DE4" w:rsidRDefault="00C0451A">
      <w:pPr>
        <w:pStyle w:val="TOC1"/>
        <w:rPr>
          <w:rFonts w:asciiTheme="minorHAnsi" w:eastAsiaTheme="minorEastAsia" w:hAnsiTheme="minorHAnsi" w:cstheme="minorBidi"/>
          <w:noProof/>
          <w:sz w:val="22"/>
          <w:lang w:val="en-US"/>
        </w:rPr>
      </w:pPr>
      <w:hyperlink w:anchor="_Toc490453774" w:history="1">
        <w:r w:rsidR="00364DE4" w:rsidRPr="008B31C9">
          <w:rPr>
            <w:rStyle w:val="Hyperlink"/>
            <w:noProof/>
          </w:rPr>
          <w:t>DAFTAR TABEL</w:t>
        </w:r>
        <w:r w:rsidR="00364DE4">
          <w:rPr>
            <w:noProof/>
            <w:webHidden/>
          </w:rPr>
          <w:tab/>
        </w:r>
        <w:r w:rsidR="00364DE4">
          <w:rPr>
            <w:noProof/>
            <w:webHidden/>
          </w:rPr>
          <w:fldChar w:fldCharType="begin"/>
        </w:r>
        <w:r w:rsidR="00364DE4">
          <w:rPr>
            <w:noProof/>
            <w:webHidden/>
          </w:rPr>
          <w:instrText xml:space="preserve"> PAGEREF _Toc490453774 \h </w:instrText>
        </w:r>
        <w:r w:rsidR="00364DE4">
          <w:rPr>
            <w:noProof/>
            <w:webHidden/>
          </w:rPr>
        </w:r>
        <w:r w:rsidR="00364DE4">
          <w:rPr>
            <w:noProof/>
            <w:webHidden/>
          </w:rPr>
          <w:fldChar w:fldCharType="separate"/>
        </w:r>
        <w:r w:rsidR="00364DE4">
          <w:rPr>
            <w:noProof/>
            <w:webHidden/>
          </w:rPr>
          <w:t>x</w:t>
        </w:r>
        <w:r w:rsidR="00364DE4">
          <w:rPr>
            <w:noProof/>
            <w:webHidden/>
          </w:rPr>
          <w:fldChar w:fldCharType="end"/>
        </w:r>
      </w:hyperlink>
    </w:p>
    <w:p w14:paraId="0421EA11" w14:textId="3A22F256" w:rsidR="00364DE4" w:rsidRDefault="00C0451A">
      <w:pPr>
        <w:pStyle w:val="TOC1"/>
        <w:rPr>
          <w:rFonts w:asciiTheme="minorHAnsi" w:eastAsiaTheme="minorEastAsia" w:hAnsiTheme="minorHAnsi" w:cstheme="minorBidi"/>
          <w:noProof/>
          <w:sz w:val="22"/>
          <w:lang w:val="en-US"/>
        </w:rPr>
      </w:pPr>
      <w:hyperlink w:anchor="_Toc490453775" w:history="1">
        <w:r w:rsidR="00364DE4" w:rsidRPr="008B31C9">
          <w:rPr>
            <w:rStyle w:val="Hyperlink"/>
            <w:noProof/>
          </w:rPr>
          <w:t>DAFTAR GAMBAR</w:t>
        </w:r>
        <w:r w:rsidR="00364DE4">
          <w:rPr>
            <w:noProof/>
            <w:webHidden/>
          </w:rPr>
          <w:tab/>
        </w:r>
        <w:r w:rsidR="00364DE4">
          <w:rPr>
            <w:noProof/>
            <w:webHidden/>
          </w:rPr>
          <w:fldChar w:fldCharType="begin"/>
        </w:r>
        <w:r w:rsidR="00364DE4">
          <w:rPr>
            <w:noProof/>
            <w:webHidden/>
          </w:rPr>
          <w:instrText xml:space="preserve"> PAGEREF _Toc490453775 \h </w:instrText>
        </w:r>
        <w:r w:rsidR="00364DE4">
          <w:rPr>
            <w:noProof/>
            <w:webHidden/>
          </w:rPr>
        </w:r>
        <w:r w:rsidR="00364DE4">
          <w:rPr>
            <w:noProof/>
            <w:webHidden/>
          </w:rPr>
          <w:fldChar w:fldCharType="separate"/>
        </w:r>
        <w:r w:rsidR="00364DE4">
          <w:rPr>
            <w:noProof/>
            <w:webHidden/>
          </w:rPr>
          <w:t>xii</w:t>
        </w:r>
        <w:r w:rsidR="00364DE4">
          <w:rPr>
            <w:noProof/>
            <w:webHidden/>
          </w:rPr>
          <w:fldChar w:fldCharType="end"/>
        </w:r>
      </w:hyperlink>
    </w:p>
    <w:p w14:paraId="241D5403" w14:textId="02B4D817" w:rsidR="00364DE4" w:rsidRDefault="00C0451A">
      <w:pPr>
        <w:pStyle w:val="TOC1"/>
        <w:rPr>
          <w:rFonts w:asciiTheme="minorHAnsi" w:eastAsiaTheme="minorEastAsia" w:hAnsiTheme="minorHAnsi" w:cstheme="minorBidi"/>
          <w:noProof/>
          <w:sz w:val="22"/>
          <w:lang w:val="en-US"/>
        </w:rPr>
      </w:pPr>
      <w:hyperlink w:anchor="_Toc490453776" w:history="1">
        <w:r w:rsidR="00364DE4" w:rsidRPr="008B31C9">
          <w:rPr>
            <w:rStyle w:val="Hyperlink"/>
            <w:noProof/>
          </w:rPr>
          <w:t>DAFTAR LAMPIRAN</w:t>
        </w:r>
        <w:r w:rsidR="00364DE4">
          <w:rPr>
            <w:noProof/>
            <w:webHidden/>
          </w:rPr>
          <w:tab/>
        </w:r>
        <w:r w:rsidR="00364DE4">
          <w:rPr>
            <w:noProof/>
            <w:webHidden/>
          </w:rPr>
          <w:fldChar w:fldCharType="begin"/>
        </w:r>
        <w:r w:rsidR="00364DE4">
          <w:rPr>
            <w:noProof/>
            <w:webHidden/>
          </w:rPr>
          <w:instrText xml:space="preserve"> PAGEREF _Toc490453776 \h </w:instrText>
        </w:r>
        <w:r w:rsidR="00364DE4">
          <w:rPr>
            <w:noProof/>
            <w:webHidden/>
          </w:rPr>
        </w:r>
        <w:r w:rsidR="00364DE4">
          <w:rPr>
            <w:noProof/>
            <w:webHidden/>
          </w:rPr>
          <w:fldChar w:fldCharType="separate"/>
        </w:r>
        <w:r w:rsidR="00364DE4">
          <w:rPr>
            <w:noProof/>
            <w:webHidden/>
          </w:rPr>
          <w:t>xiv</w:t>
        </w:r>
        <w:r w:rsidR="00364DE4">
          <w:rPr>
            <w:noProof/>
            <w:webHidden/>
          </w:rPr>
          <w:fldChar w:fldCharType="end"/>
        </w:r>
      </w:hyperlink>
    </w:p>
    <w:p w14:paraId="142CB5A8" w14:textId="578794AC" w:rsidR="00364DE4" w:rsidRDefault="00C0451A">
      <w:pPr>
        <w:pStyle w:val="TOC1"/>
        <w:rPr>
          <w:rFonts w:asciiTheme="minorHAnsi" w:eastAsiaTheme="minorEastAsia" w:hAnsiTheme="minorHAnsi" w:cstheme="minorBidi"/>
          <w:noProof/>
          <w:sz w:val="22"/>
          <w:lang w:val="en-US"/>
        </w:rPr>
      </w:pPr>
      <w:hyperlink w:anchor="_Toc490453777" w:history="1">
        <w:r w:rsidR="00364DE4" w:rsidRPr="008B31C9">
          <w:rPr>
            <w:rStyle w:val="Hyperlink"/>
            <w:noProof/>
          </w:rPr>
          <w:t>BAB 1</w:t>
        </w:r>
        <w:r w:rsidR="00364DE4" w:rsidRPr="008B31C9">
          <w:rPr>
            <w:rStyle w:val="Hyperlink"/>
            <w:noProof/>
            <w:lang w:val="en-US"/>
          </w:rPr>
          <w:t xml:space="preserve"> PENDAHULUAN</w:t>
        </w:r>
        <w:r w:rsidR="00364DE4">
          <w:rPr>
            <w:noProof/>
            <w:webHidden/>
          </w:rPr>
          <w:tab/>
        </w:r>
        <w:r w:rsidR="00364DE4">
          <w:rPr>
            <w:noProof/>
            <w:webHidden/>
          </w:rPr>
          <w:fldChar w:fldCharType="begin"/>
        </w:r>
        <w:r w:rsidR="00364DE4">
          <w:rPr>
            <w:noProof/>
            <w:webHidden/>
          </w:rPr>
          <w:instrText xml:space="preserve"> PAGEREF _Toc490453777 \h </w:instrText>
        </w:r>
        <w:r w:rsidR="00364DE4">
          <w:rPr>
            <w:noProof/>
            <w:webHidden/>
          </w:rPr>
        </w:r>
        <w:r w:rsidR="00364DE4">
          <w:rPr>
            <w:noProof/>
            <w:webHidden/>
          </w:rPr>
          <w:fldChar w:fldCharType="separate"/>
        </w:r>
        <w:r w:rsidR="00364DE4">
          <w:rPr>
            <w:noProof/>
            <w:webHidden/>
          </w:rPr>
          <w:t>1</w:t>
        </w:r>
        <w:r w:rsidR="00364DE4">
          <w:rPr>
            <w:noProof/>
            <w:webHidden/>
          </w:rPr>
          <w:fldChar w:fldCharType="end"/>
        </w:r>
      </w:hyperlink>
    </w:p>
    <w:p w14:paraId="1241BB36" w14:textId="1AE5F506" w:rsidR="00364DE4" w:rsidRDefault="00C0451A">
      <w:pPr>
        <w:pStyle w:val="TOC2"/>
        <w:rPr>
          <w:rFonts w:asciiTheme="minorHAnsi" w:eastAsiaTheme="minorEastAsia" w:hAnsiTheme="minorHAnsi" w:cstheme="minorBidi"/>
          <w:noProof/>
          <w:sz w:val="22"/>
          <w:lang w:val="en-US"/>
        </w:rPr>
      </w:pPr>
      <w:hyperlink w:anchor="_Toc490453778" w:history="1">
        <w:r w:rsidR="00364DE4" w:rsidRPr="008B31C9">
          <w:rPr>
            <w:rStyle w:val="Hyperlink"/>
            <w:noProof/>
            <w14:scene3d>
              <w14:camera w14:prst="orthographicFront"/>
              <w14:lightRig w14:rig="threePt" w14:dir="t">
                <w14:rot w14:lat="0" w14:lon="0" w14:rev="0"/>
              </w14:lightRig>
            </w14:scene3d>
          </w:rPr>
          <w:t>1.1</w:t>
        </w:r>
        <w:r w:rsidR="00364DE4" w:rsidRPr="008B31C9">
          <w:rPr>
            <w:rStyle w:val="Hyperlink"/>
            <w:noProof/>
          </w:rPr>
          <w:t xml:space="preserve"> Latar belakang</w:t>
        </w:r>
        <w:r w:rsidR="00364DE4">
          <w:rPr>
            <w:noProof/>
            <w:webHidden/>
          </w:rPr>
          <w:tab/>
        </w:r>
        <w:r w:rsidR="00364DE4">
          <w:rPr>
            <w:noProof/>
            <w:webHidden/>
          </w:rPr>
          <w:fldChar w:fldCharType="begin"/>
        </w:r>
        <w:r w:rsidR="00364DE4">
          <w:rPr>
            <w:noProof/>
            <w:webHidden/>
          </w:rPr>
          <w:instrText xml:space="preserve"> PAGEREF _Toc490453778 \h </w:instrText>
        </w:r>
        <w:r w:rsidR="00364DE4">
          <w:rPr>
            <w:noProof/>
            <w:webHidden/>
          </w:rPr>
        </w:r>
        <w:r w:rsidR="00364DE4">
          <w:rPr>
            <w:noProof/>
            <w:webHidden/>
          </w:rPr>
          <w:fldChar w:fldCharType="separate"/>
        </w:r>
        <w:r w:rsidR="00364DE4">
          <w:rPr>
            <w:noProof/>
            <w:webHidden/>
          </w:rPr>
          <w:t>1</w:t>
        </w:r>
        <w:r w:rsidR="00364DE4">
          <w:rPr>
            <w:noProof/>
            <w:webHidden/>
          </w:rPr>
          <w:fldChar w:fldCharType="end"/>
        </w:r>
      </w:hyperlink>
    </w:p>
    <w:p w14:paraId="7EB7BD89" w14:textId="78ACB356" w:rsidR="00364DE4" w:rsidRDefault="00C0451A">
      <w:pPr>
        <w:pStyle w:val="TOC2"/>
        <w:rPr>
          <w:rFonts w:asciiTheme="minorHAnsi" w:eastAsiaTheme="minorEastAsia" w:hAnsiTheme="minorHAnsi" w:cstheme="minorBidi"/>
          <w:noProof/>
          <w:sz w:val="22"/>
          <w:lang w:val="en-US"/>
        </w:rPr>
      </w:pPr>
      <w:hyperlink w:anchor="_Toc490453779" w:history="1">
        <w:r w:rsidR="00364DE4" w:rsidRPr="008B31C9">
          <w:rPr>
            <w:rStyle w:val="Hyperlink"/>
            <w:noProof/>
            <w14:scene3d>
              <w14:camera w14:prst="orthographicFront"/>
              <w14:lightRig w14:rig="threePt" w14:dir="t">
                <w14:rot w14:lat="0" w14:lon="0" w14:rev="0"/>
              </w14:lightRig>
            </w14:scene3d>
          </w:rPr>
          <w:t>1.2</w:t>
        </w:r>
        <w:r w:rsidR="00364DE4" w:rsidRPr="008B31C9">
          <w:rPr>
            <w:rStyle w:val="Hyperlink"/>
            <w:noProof/>
          </w:rPr>
          <w:t xml:space="preserve"> Rumusan masalah</w:t>
        </w:r>
        <w:r w:rsidR="00364DE4">
          <w:rPr>
            <w:noProof/>
            <w:webHidden/>
          </w:rPr>
          <w:tab/>
        </w:r>
        <w:r w:rsidR="00364DE4">
          <w:rPr>
            <w:noProof/>
            <w:webHidden/>
          </w:rPr>
          <w:fldChar w:fldCharType="begin"/>
        </w:r>
        <w:r w:rsidR="00364DE4">
          <w:rPr>
            <w:noProof/>
            <w:webHidden/>
          </w:rPr>
          <w:instrText xml:space="preserve"> PAGEREF _Toc490453779 \h </w:instrText>
        </w:r>
        <w:r w:rsidR="00364DE4">
          <w:rPr>
            <w:noProof/>
            <w:webHidden/>
          </w:rPr>
        </w:r>
        <w:r w:rsidR="00364DE4">
          <w:rPr>
            <w:noProof/>
            <w:webHidden/>
          </w:rPr>
          <w:fldChar w:fldCharType="separate"/>
        </w:r>
        <w:r w:rsidR="00364DE4">
          <w:rPr>
            <w:noProof/>
            <w:webHidden/>
          </w:rPr>
          <w:t>3</w:t>
        </w:r>
        <w:r w:rsidR="00364DE4">
          <w:rPr>
            <w:noProof/>
            <w:webHidden/>
          </w:rPr>
          <w:fldChar w:fldCharType="end"/>
        </w:r>
      </w:hyperlink>
    </w:p>
    <w:p w14:paraId="69EF3670" w14:textId="132CEDC0" w:rsidR="00364DE4" w:rsidRDefault="00C0451A">
      <w:pPr>
        <w:pStyle w:val="TOC2"/>
        <w:rPr>
          <w:rFonts w:asciiTheme="minorHAnsi" w:eastAsiaTheme="minorEastAsia" w:hAnsiTheme="minorHAnsi" w:cstheme="minorBidi"/>
          <w:noProof/>
          <w:sz w:val="22"/>
          <w:lang w:val="en-US"/>
        </w:rPr>
      </w:pPr>
      <w:hyperlink w:anchor="_Toc490453780" w:history="1">
        <w:r w:rsidR="00364DE4" w:rsidRPr="008B31C9">
          <w:rPr>
            <w:rStyle w:val="Hyperlink"/>
            <w:noProof/>
            <w14:scene3d>
              <w14:camera w14:prst="orthographicFront"/>
              <w14:lightRig w14:rig="threePt" w14:dir="t">
                <w14:rot w14:lat="0" w14:lon="0" w14:rev="0"/>
              </w14:lightRig>
            </w14:scene3d>
          </w:rPr>
          <w:t>1.3</w:t>
        </w:r>
        <w:r w:rsidR="00364DE4" w:rsidRPr="008B31C9">
          <w:rPr>
            <w:rStyle w:val="Hyperlink"/>
            <w:noProof/>
          </w:rPr>
          <w:t xml:space="preserve"> Tujuan</w:t>
        </w:r>
        <w:r w:rsidR="00364DE4">
          <w:rPr>
            <w:noProof/>
            <w:webHidden/>
          </w:rPr>
          <w:tab/>
        </w:r>
        <w:r w:rsidR="00364DE4">
          <w:rPr>
            <w:noProof/>
            <w:webHidden/>
          </w:rPr>
          <w:fldChar w:fldCharType="begin"/>
        </w:r>
        <w:r w:rsidR="00364DE4">
          <w:rPr>
            <w:noProof/>
            <w:webHidden/>
          </w:rPr>
          <w:instrText xml:space="preserve"> PAGEREF _Toc490453780 \h </w:instrText>
        </w:r>
        <w:r w:rsidR="00364DE4">
          <w:rPr>
            <w:noProof/>
            <w:webHidden/>
          </w:rPr>
        </w:r>
        <w:r w:rsidR="00364DE4">
          <w:rPr>
            <w:noProof/>
            <w:webHidden/>
          </w:rPr>
          <w:fldChar w:fldCharType="separate"/>
        </w:r>
        <w:r w:rsidR="00364DE4">
          <w:rPr>
            <w:noProof/>
            <w:webHidden/>
          </w:rPr>
          <w:t>3</w:t>
        </w:r>
        <w:r w:rsidR="00364DE4">
          <w:rPr>
            <w:noProof/>
            <w:webHidden/>
          </w:rPr>
          <w:fldChar w:fldCharType="end"/>
        </w:r>
      </w:hyperlink>
    </w:p>
    <w:p w14:paraId="190868B1" w14:textId="19E0812E" w:rsidR="00364DE4" w:rsidRDefault="00C0451A">
      <w:pPr>
        <w:pStyle w:val="TOC2"/>
        <w:rPr>
          <w:rFonts w:asciiTheme="minorHAnsi" w:eastAsiaTheme="minorEastAsia" w:hAnsiTheme="minorHAnsi" w:cstheme="minorBidi"/>
          <w:noProof/>
          <w:sz w:val="22"/>
          <w:lang w:val="en-US"/>
        </w:rPr>
      </w:pPr>
      <w:hyperlink w:anchor="_Toc490453781" w:history="1">
        <w:r w:rsidR="00364DE4" w:rsidRPr="008B31C9">
          <w:rPr>
            <w:rStyle w:val="Hyperlink"/>
            <w:noProof/>
            <w14:scene3d>
              <w14:camera w14:prst="orthographicFront"/>
              <w14:lightRig w14:rig="threePt" w14:dir="t">
                <w14:rot w14:lat="0" w14:lon="0" w14:rev="0"/>
              </w14:lightRig>
            </w14:scene3d>
          </w:rPr>
          <w:t>1.4</w:t>
        </w:r>
        <w:r w:rsidR="00364DE4" w:rsidRPr="008B31C9">
          <w:rPr>
            <w:rStyle w:val="Hyperlink"/>
            <w:noProof/>
          </w:rPr>
          <w:t xml:space="preserve"> Manfaat</w:t>
        </w:r>
        <w:r w:rsidR="00364DE4">
          <w:rPr>
            <w:noProof/>
            <w:webHidden/>
          </w:rPr>
          <w:tab/>
        </w:r>
        <w:r w:rsidR="00364DE4">
          <w:rPr>
            <w:noProof/>
            <w:webHidden/>
          </w:rPr>
          <w:fldChar w:fldCharType="begin"/>
        </w:r>
        <w:r w:rsidR="00364DE4">
          <w:rPr>
            <w:noProof/>
            <w:webHidden/>
          </w:rPr>
          <w:instrText xml:space="preserve"> PAGEREF _Toc490453781 \h </w:instrText>
        </w:r>
        <w:r w:rsidR="00364DE4">
          <w:rPr>
            <w:noProof/>
            <w:webHidden/>
          </w:rPr>
        </w:r>
        <w:r w:rsidR="00364DE4">
          <w:rPr>
            <w:noProof/>
            <w:webHidden/>
          </w:rPr>
          <w:fldChar w:fldCharType="separate"/>
        </w:r>
        <w:r w:rsidR="00364DE4">
          <w:rPr>
            <w:noProof/>
            <w:webHidden/>
          </w:rPr>
          <w:t>3</w:t>
        </w:r>
        <w:r w:rsidR="00364DE4">
          <w:rPr>
            <w:noProof/>
            <w:webHidden/>
          </w:rPr>
          <w:fldChar w:fldCharType="end"/>
        </w:r>
      </w:hyperlink>
    </w:p>
    <w:p w14:paraId="72A50765" w14:textId="0A9C5F54" w:rsidR="00364DE4" w:rsidRDefault="00C0451A">
      <w:pPr>
        <w:pStyle w:val="TOC2"/>
        <w:rPr>
          <w:rFonts w:asciiTheme="minorHAnsi" w:eastAsiaTheme="minorEastAsia" w:hAnsiTheme="minorHAnsi" w:cstheme="minorBidi"/>
          <w:noProof/>
          <w:sz w:val="22"/>
          <w:lang w:val="en-US"/>
        </w:rPr>
      </w:pPr>
      <w:hyperlink w:anchor="_Toc490453782" w:history="1">
        <w:r w:rsidR="00364DE4" w:rsidRPr="008B31C9">
          <w:rPr>
            <w:rStyle w:val="Hyperlink"/>
            <w:noProof/>
            <w14:scene3d>
              <w14:camera w14:prst="orthographicFront"/>
              <w14:lightRig w14:rig="threePt" w14:dir="t">
                <w14:rot w14:lat="0" w14:lon="0" w14:rev="0"/>
              </w14:lightRig>
            </w14:scene3d>
          </w:rPr>
          <w:t>1.5</w:t>
        </w:r>
        <w:r w:rsidR="00364DE4" w:rsidRPr="008B31C9">
          <w:rPr>
            <w:rStyle w:val="Hyperlink"/>
            <w:noProof/>
          </w:rPr>
          <w:t xml:space="preserve"> Batasan masalah</w:t>
        </w:r>
        <w:r w:rsidR="00364DE4">
          <w:rPr>
            <w:noProof/>
            <w:webHidden/>
          </w:rPr>
          <w:tab/>
        </w:r>
        <w:r w:rsidR="00364DE4">
          <w:rPr>
            <w:noProof/>
            <w:webHidden/>
          </w:rPr>
          <w:fldChar w:fldCharType="begin"/>
        </w:r>
        <w:r w:rsidR="00364DE4">
          <w:rPr>
            <w:noProof/>
            <w:webHidden/>
          </w:rPr>
          <w:instrText xml:space="preserve"> PAGEREF _Toc490453782 \h </w:instrText>
        </w:r>
        <w:r w:rsidR="00364DE4">
          <w:rPr>
            <w:noProof/>
            <w:webHidden/>
          </w:rPr>
        </w:r>
        <w:r w:rsidR="00364DE4">
          <w:rPr>
            <w:noProof/>
            <w:webHidden/>
          </w:rPr>
          <w:fldChar w:fldCharType="separate"/>
        </w:r>
        <w:r w:rsidR="00364DE4">
          <w:rPr>
            <w:noProof/>
            <w:webHidden/>
          </w:rPr>
          <w:t>3</w:t>
        </w:r>
        <w:r w:rsidR="00364DE4">
          <w:rPr>
            <w:noProof/>
            <w:webHidden/>
          </w:rPr>
          <w:fldChar w:fldCharType="end"/>
        </w:r>
      </w:hyperlink>
    </w:p>
    <w:p w14:paraId="40199744" w14:textId="0E41CFDB" w:rsidR="00364DE4" w:rsidRDefault="00C0451A">
      <w:pPr>
        <w:pStyle w:val="TOC2"/>
        <w:rPr>
          <w:rFonts w:asciiTheme="minorHAnsi" w:eastAsiaTheme="minorEastAsia" w:hAnsiTheme="minorHAnsi" w:cstheme="minorBidi"/>
          <w:noProof/>
          <w:sz w:val="22"/>
          <w:lang w:val="en-US"/>
        </w:rPr>
      </w:pPr>
      <w:hyperlink w:anchor="_Toc490453783" w:history="1">
        <w:r w:rsidR="00364DE4" w:rsidRPr="008B31C9">
          <w:rPr>
            <w:rStyle w:val="Hyperlink"/>
            <w:noProof/>
            <w14:scene3d>
              <w14:camera w14:prst="orthographicFront"/>
              <w14:lightRig w14:rig="threePt" w14:dir="t">
                <w14:rot w14:lat="0" w14:lon="0" w14:rev="0"/>
              </w14:lightRig>
            </w14:scene3d>
          </w:rPr>
          <w:t>1.6</w:t>
        </w:r>
        <w:r w:rsidR="00364DE4" w:rsidRPr="008B31C9">
          <w:rPr>
            <w:rStyle w:val="Hyperlink"/>
            <w:noProof/>
          </w:rPr>
          <w:t xml:space="preserve"> Sistematika penulisan</w:t>
        </w:r>
        <w:r w:rsidR="00364DE4">
          <w:rPr>
            <w:noProof/>
            <w:webHidden/>
          </w:rPr>
          <w:tab/>
        </w:r>
        <w:r w:rsidR="00364DE4">
          <w:rPr>
            <w:noProof/>
            <w:webHidden/>
          </w:rPr>
          <w:fldChar w:fldCharType="begin"/>
        </w:r>
        <w:r w:rsidR="00364DE4">
          <w:rPr>
            <w:noProof/>
            <w:webHidden/>
          </w:rPr>
          <w:instrText xml:space="preserve"> PAGEREF _Toc490453783 \h </w:instrText>
        </w:r>
        <w:r w:rsidR="00364DE4">
          <w:rPr>
            <w:noProof/>
            <w:webHidden/>
          </w:rPr>
        </w:r>
        <w:r w:rsidR="00364DE4">
          <w:rPr>
            <w:noProof/>
            <w:webHidden/>
          </w:rPr>
          <w:fldChar w:fldCharType="separate"/>
        </w:r>
        <w:r w:rsidR="00364DE4">
          <w:rPr>
            <w:noProof/>
            <w:webHidden/>
          </w:rPr>
          <w:t>4</w:t>
        </w:r>
        <w:r w:rsidR="00364DE4">
          <w:rPr>
            <w:noProof/>
            <w:webHidden/>
          </w:rPr>
          <w:fldChar w:fldCharType="end"/>
        </w:r>
      </w:hyperlink>
    </w:p>
    <w:p w14:paraId="30CCE2FF" w14:textId="00FF31AB" w:rsidR="00364DE4" w:rsidRDefault="00C0451A">
      <w:pPr>
        <w:pStyle w:val="TOC1"/>
        <w:rPr>
          <w:rFonts w:asciiTheme="minorHAnsi" w:eastAsiaTheme="minorEastAsia" w:hAnsiTheme="minorHAnsi" w:cstheme="minorBidi"/>
          <w:noProof/>
          <w:sz w:val="22"/>
          <w:lang w:val="en-US"/>
        </w:rPr>
      </w:pPr>
      <w:hyperlink w:anchor="_Toc490453784" w:history="1">
        <w:r w:rsidR="00364DE4" w:rsidRPr="008B31C9">
          <w:rPr>
            <w:rStyle w:val="Hyperlink"/>
            <w:noProof/>
            <w:lang w:val="en-US"/>
          </w:rPr>
          <w:t>BAB 2 LANDASAN KEPUSTAKAAN</w:t>
        </w:r>
        <w:r w:rsidR="00364DE4">
          <w:rPr>
            <w:noProof/>
            <w:webHidden/>
          </w:rPr>
          <w:tab/>
        </w:r>
        <w:r w:rsidR="00364DE4">
          <w:rPr>
            <w:noProof/>
            <w:webHidden/>
          </w:rPr>
          <w:fldChar w:fldCharType="begin"/>
        </w:r>
        <w:r w:rsidR="00364DE4">
          <w:rPr>
            <w:noProof/>
            <w:webHidden/>
          </w:rPr>
          <w:instrText xml:space="preserve"> PAGEREF _Toc490453784 \h </w:instrText>
        </w:r>
        <w:r w:rsidR="00364DE4">
          <w:rPr>
            <w:noProof/>
            <w:webHidden/>
          </w:rPr>
        </w:r>
        <w:r w:rsidR="00364DE4">
          <w:rPr>
            <w:noProof/>
            <w:webHidden/>
          </w:rPr>
          <w:fldChar w:fldCharType="separate"/>
        </w:r>
        <w:r w:rsidR="00364DE4">
          <w:rPr>
            <w:noProof/>
            <w:webHidden/>
          </w:rPr>
          <w:t>6</w:t>
        </w:r>
        <w:r w:rsidR="00364DE4">
          <w:rPr>
            <w:noProof/>
            <w:webHidden/>
          </w:rPr>
          <w:fldChar w:fldCharType="end"/>
        </w:r>
      </w:hyperlink>
    </w:p>
    <w:p w14:paraId="3F2D1B91" w14:textId="66A2DFCD" w:rsidR="00364DE4" w:rsidRDefault="00C0451A">
      <w:pPr>
        <w:pStyle w:val="TOC2"/>
        <w:rPr>
          <w:rFonts w:asciiTheme="minorHAnsi" w:eastAsiaTheme="minorEastAsia" w:hAnsiTheme="minorHAnsi" w:cstheme="minorBidi"/>
          <w:noProof/>
          <w:sz w:val="22"/>
          <w:lang w:val="en-US"/>
        </w:rPr>
      </w:pPr>
      <w:hyperlink w:anchor="_Toc490453785" w:history="1">
        <w:r w:rsidR="00364DE4" w:rsidRPr="008B31C9">
          <w:rPr>
            <w:rStyle w:val="Hyperlink"/>
            <w:noProof/>
            <w14:scene3d>
              <w14:camera w14:prst="orthographicFront"/>
              <w14:lightRig w14:rig="threePt" w14:dir="t">
                <w14:rot w14:lat="0" w14:lon="0" w14:rev="0"/>
              </w14:lightRig>
            </w14:scene3d>
          </w:rPr>
          <w:t>2.1</w:t>
        </w:r>
        <w:r w:rsidR="00364DE4" w:rsidRPr="008B31C9">
          <w:rPr>
            <w:rStyle w:val="Hyperlink"/>
            <w:noProof/>
          </w:rPr>
          <w:t xml:space="preserve"> Kajian Pustaka</w:t>
        </w:r>
        <w:r w:rsidR="00364DE4">
          <w:rPr>
            <w:noProof/>
            <w:webHidden/>
          </w:rPr>
          <w:tab/>
        </w:r>
        <w:r w:rsidR="00364DE4">
          <w:rPr>
            <w:noProof/>
            <w:webHidden/>
          </w:rPr>
          <w:fldChar w:fldCharType="begin"/>
        </w:r>
        <w:r w:rsidR="00364DE4">
          <w:rPr>
            <w:noProof/>
            <w:webHidden/>
          </w:rPr>
          <w:instrText xml:space="preserve"> PAGEREF _Toc490453785 \h </w:instrText>
        </w:r>
        <w:r w:rsidR="00364DE4">
          <w:rPr>
            <w:noProof/>
            <w:webHidden/>
          </w:rPr>
        </w:r>
        <w:r w:rsidR="00364DE4">
          <w:rPr>
            <w:noProof/>
            <w:webHidden/>
          </w:rPr>
          <w:fldChar w:fldCharType="separate"/>
        </w:r>
        <w:r w:rsidR="00364DE4">
          <w:rPr>
            <w:noProof/>
            <w:webHidden/>
          </w:rPr>
          <w:t>6</w:t>
        </w:r>
        <w:r w:rsidR="00364DE4">
          <w:rPr>
            <w:noProof/>
            <w:webHidden/>
          </w:rPr>
          <w:fldChar w:fldCharType="end"/>
        </w:r>
      </w:hyperlink>
    </w:p>
    <w:p w14:paraId="408755BA" w14:textId="04263578" w:rsidR="00364DE4" w:rsidRDefault="00C0451A">
      <w:pPr>
        <w:pStyle w:val="TOC2"/>
        <w:rPr>
          <w:rFonts w:asciiTheme="minorHAnsi" w:eastAsiaTheme="minorEastAsia" w:hAnsiTheme="minorHAnsi" w:cstheme="minorBidi"/>
          <w:noProof/>
          <w:sz w:val="22"/>
          <w:lang w:val="en-US"/>
        </w:rPr>
      </w:pPr>
      <w:hyperlink w:anchor="_Toc490453786" w:history="1">
        <w:r w:rsidR="00364DE4" w:rsidRPr="008B31C9">
          <w:rPr>
            <w:rStyle w:val="Hyperlink"/>
            <w:noProof/>
            <w14:scene3d>
              <w14:camera w14:prst="orthographicFront"/>
              <w14:lightRig w14:rig="threePt" w14:dir="t">
                <w14:rot w14:lat="0" w14:lon="0" w14:rev="0"/>
              </w14:lightRig>
            </w14:scene3d>
          </w:rPr>
          <w:t>2.2</w:t>
        </w:r>
        <w:r w:rsidR="00364DE4" w:rsidRPr="008B31C9">
          <w:rPr>
            <w:rStyle w:val="Hyperlink"/>
            <w:noProof/>
          </w:rPr>
          <w:t xml:space="preserve"> Internet of Things</w:t>
        </w:r>
        <w:r w:rsidR="00364DE4">
          <w:rPr>
            <w:noProof/>
            <w:webHidden/>
          </w:rPr>
          <w:tab/>
        </w:r>
        <w:r w:rsidR="00364DE4">
          <w:rPr>
            <w:noProof/>
            <w:webHidden/>
          </w:rPr>
          <w:fldChar w:fldCharType="begin"/>
        </w:r>
        <w:r w:rsidR="00364DE4">
          <w:rPr>
            <w:noProof/>
            <w:webHidden/>
          </w:rPr>
          <w:instrText xml:space="preserve"> PAGEREF _Toc490453786 \h </w:instrText>
        </w:r>
        <w:r w:rsidR="00364DE4">
          <w:rPr>
            <w:noProof/>
            <w:webHidden/>
          </w:rPr>
        </w:r>
        <w:r w:rsidR="00364DE4">
          <w:rPr>
            <w:noProof/>
            <w:webHidden/>
          </w:rPr>
          <w:fldChar w:fldCharType="separate"/>
        </w:r>
        <w:r w:rsidR="00364DE4">
          <w:rPr>
            <w:noProof/>
            <w:webHidden/>
          </w:rPr>
          <w:t>6</w:t>
        </w:r>
        <w:r w:rsidR="00364DE4">
          <w:rPr>
            <w:noProof/>
            <w:webHidden/>
          </w:rPr>
          <w:fldChar w:fldCharType="end"/>
        </w:r>
      </w:hyperlink>
    </w:p>
    <w:p w14:paraId="22F0A86C" w14:textId="4C6E84FE" w:rsidR="00364DE4" w:rsidRDefault="00C0451A">
      <w:pPr>
        <w:pStyle w:val="TOC2"/>
        <w:rPr>
          <w:rFonts w:asciiTheme="minorHAnsi" w:eastAsiaTheme="minorEastAsia" w:hAnsiTheme="minorHAnsi" w:cstheme="minorBidi"/>
          <w:noProof/>
          <w:sz w:val="22"/>
          <w:lang w:val="en-US"/>
        </w:rPr>
      </w:pPr>
      <w:hyperlink w:anchor="_Toc490453787" w:history="1">
        <w:r w:rsidR="00364DE4" w:rsidRPr="008B31C9">
          <w:rPr>
            <w:rStyle w:val="Hyperlink"/>
            <w:noProof/>
            <w14:scene3d>
              <w14:camera w14:prst="orthographicFront"/>
              <w14:lightRig w14:rig="threePt" w14:dir="t">
                <w14:rot w14:lat="0" w14:lon="0" w14:rev="0"/>
              </w14:lightRig>
            </w14:scene3d>
          </w:rPr>
          <w:t>2.3</w:t>
        </w:r>
        <w:r w:rsidR="00364DE4" w:rsidRPr="008B31C9">
          <w:rPr>
            <w:rStyle w:val="Hyperlink"/>
            <w:noProof/>
          </w:rPr>
          <w:t xml:space="preserve"> Cloud</w:t>
        </w:r>
        <w:r w:rsidR="00364DE4">
          <w:rPr>
            <w:noProof/>
            <w:webHidden/>
          </w:rPr>
          <w:tab/>
        </w:r>
        <w:r w:rsidR="00364DE4">
          <w:rPr>
            <w:noProof/>
            <w:webHidden/>
          </w:rPr>
          <w:fldChar w:fldCharType="begin"/>
        </w:r>
        <w:r w:rsidR="00364DE4">
          <w:rPr>
            <w:noProof/>
            <w:webHidden/>
          </w:rPr>
          <w:instrText xml:space="preserve"> PAGEREF _Toc490453787 \h </w:instrText>
        </w:r>
        <w:r w:rsidR="00364DE4">
          <w:rPr>
            <w:noProof/>
            <w:webHidden/>
          </w:rPr>
        </w:r>
        <w:r w:rsidR="00364DE4">
          <w:rPr>
            <w:noProof/>
            <w:webHidden/>
          </w:rPr>
          <w:fldChar w:fldCharType="separate"/>
        </w:r>
        <w:r w:rsidR="00364DE4">
          <w:rPr>
            <w:noProof/>
            <w:webHidden/>
          </w:rPr>
          <w:t>7</w:t>
        </w:r>
        <w:r w:rsidR="00364DE4">
          <w:rPr>
            <w:noProof/>
            <w:webHidden/>
          </w:rPr>
          <w:fldChar w:fldCharType="end"/>
        </w:r>
      </w:hyperlink>
    </w:p>
    <w:p w14:paraId="057A07A3" w14:textId="6A94C944" w:rsidR="00364DE4" w:rsidRDefault="00C0451A">
      <w:pPr>
        <w:pStyle w:val="TOC2"/>
        <w:rPr>
          <w:rFonts w:asciiTheme="minorHAnsi" w:eastAsiaTheme="minorEastAsia" w:hAnsiTheme="minorHAnsi" w:cstheme="minorBidi"/>
          <w:noProof/>
          <w:sz w:val="22"/>
          <w:lang w:val="en-US"/>
        </w:rPr>
      </w:pPr>
      <w:hyperlink w:anchor="_Toc490453788" w:history="1">
        <w:r w:rsidR="00364DE4" w:rsidRPr="008B31C9">
          <w:rPr>
            <w:rStyle w:val="Hyperlink"/>
            <w:noProof/>
            <w14:scene3d>
              <w14:camera w14:prst="orthographicFront"/>
              <w14:lightRig w14:rig="threePt" w14:dir="t">
                <w14:rot w14:lat="0" w14:lon="0" w14:rev="0"/>
              </w14:lightRig>
            </w14:scene3d>
          </w:rPr>
          <w:t>2.4</w:t>
        </w:r>
        <w:r w:rsidR="00364DE4" w:rsidRPr="008B31C9">
          <w:rPr>
            <w:rStyle w:val="Hyperlink"/>
            <w:noProof/>
          </w:rPr>
          <w:t xml:space="preserve"> HTTP</w:t>
        </w:r>
        <w:r w:rsidR="00364DE4">
          <w:rPr>
            <w:noProof/>
            <w:webHidden/>
          </w:rPr>
          <w:tab/>
        </w:r>
        <w:r w:rsidR="00364DE4">
          <w:rPr>
            <w:noProof/>
            <w:webHidden/>
          </w:rPr>
          <w:fldChar w:fldCharType="begin"/>
        </w:r>
        <w:r w:rsidR="00364DE4">
          <w:rPr>
            <w:noProof/>
            <w:webHidden/>
          </w:rPr>
          <w:instrText xml:space="preserve"> PAGEREF _Toc490453788 \h </w:instrText>
        </w:r>
        <w:r w:rsidR="00364DE4">
          <w:rPr>
            <w:noProof/>
            <w:webHidden/>
          </w:rPr>
        </w:r>
        <w:r w:rsidR="00364DE4">
          <w:rPr>
            <w:noProof/>
            <w:webHidden/>
          </w:rPr>
          <w:fldChar w:fldCharType="separate"/>
        </w:r>
        <w:r w:rsidR="00364DE4">
          <w:rPr>
            <w:noProof/>
            <w:webHidden/>
          </w:rPr>
          <w:t>8</w:t>
        </w:r>
        <w:r w:rsidR="00364DE4">
          <w:rPr>
            <w:noProof/>
            <w:webHidden/>
          </w:rPr>
          <w:fldChar w:fldCharType="end"/>
        </w:r>
      </w:hyperlink>
    </w:p>
    <w:p w14:paraId="3583A7DF" w14:textId="00079B6A" w:rsidR="00364DE4" w:rsidRDefault="00C0451A">
      <w:pPr>
        <w:pStyle w:val="TOC3"/>
        <w:rPr>
          <w:rFonts w:asciiTheme="minorHAnsi" w:eastAsiaTheme="minorEastAsia" w:hAnsiTheme="minorHAnsi" w:cstheme="minorBidi"/>
          <w:noProof/>
          <w:sz w:val="22"/>
          <w:lang w:val="en-US"/>
        </w:rPr>
      </w:pPr>
      <w:hyperlink w:anchor="_Toc490453789" w:history="1">
        <w:r w:rsidR="00364DE4" w:rsidRPr="008B31C9">
          <w:rPr>
            <w:rStyle w:val="Hyperlink"/>
            <w:noProof/>
          </w:rPr>
          <w:t>2.4.1 Mekanisme Kerja</w:t>
        </w:r>
        <w:r w:rsidR="00364DE4">
          <w:rPr>
            <w:noProof/>
            <w:webHidden/>
          </w:rPr>
          <w:tab/>
        </w:r>
        <w:r w:rsidR="00364DE4">
          <w:rPr>
            <w:noProof/>
            <w:webHidden/>
          </w:rPr>
          <w:fldChar w:fldCharType="begin"/>
        </w:r>
        <w:r w:rsidR="00364DE4">
          <w:rPr>
            <w:noProof/>
            <w:webHidden/>
          </w:rPr>
          <w:instrText xml:space="preserve"> PAGEREF _Toc490453789 \h </w:instrText>
        </w:r>
        <w:r w:rsidR="00364DE4">
          <w:rPr>
            <w:noProof/>
            <w:webHidden/>
          </w:rPr>
        </w:r>
        <w:r w:rsidR="00364DE4">
          <w:rPr>
            <w:noProof/>
            <w:webHidden/>
          </w:rPr>
          <w:fldChar w:fldCharType="separate"/>
        </w:r>
        <w:r w:rsidR="00364DE4">
          <w:rPr>
            <w:noProof/>
            <w:webHidden/>
          </w:rPr>
          <w:t>8</w:t>
        </w:r>
        <w:r w:rsidR="00364DE4">
          <w:rPr>
            <w:noProof/>
            <w:webHidden/>
          </w:rPr>
          <w:fldChar w:fldCharType="end"/>
        </w:r>
      </w:hyperlink>
    </w:p>
    <w:p w14:paraId="16CBDD92" w14:textId="03A6B83F" w:rsidR="00364DE4" w:rsidRDefault="00C0451A">
      <w:pPr>
        <w:pStyle w:val="TOC3"/>
        <w:rPr>
          <w:rFonts w:asciiTheme="minorHAnsi" w:eastAsiaTheme="minorEastAsia" w:hAnsiTheme="minorHAnsi" w:cstheme="minorBidi"/>
          <w:noProof/>
          <w:sz w:val="22"/>
          <w:lang w:val="en-US"/>
        </w:rPr>
      </w:pPr>
      <w:hyperlink w:anchor="_Toc490453790" w:history="1">
        <w:r w:rsidR="00364DE4" w:rsidRPr="008B31C9">
          <w:rPr>
            <w:rStyle w:val="Hyperlink"/>
            <w:noProof/>
          </w:rPr>
          <w:t>2.4.2 Metode HTTP</w:t>
        </w:r>
        <w:r w:rsidR="00364DE4">
          <w:rPr>
            <w:noProof/>
            <w:webHidden/>
          </w:rPr>
          <w:tab/>
        </w:r>
        <w:r w:rsidR="00364DE4">
          <w:rPr>
            <w:noProof/>
            <w:webHidden/>
          </w:rPr>
          <w:fldChar w:fldCharType="begin"/>
        </w:r>
        <w:r w:rsidR="00364DE4">
          <w:rPr>
            <w:noProof/>
            <w:webHidden/>
          </w:rPr>
          <w:instrText xml:space="preserve"> PAGEREF _Toc490453790 \h </w:instrText>
        </w:r>
        <w:r w:rsidR="00364DE4">
          <w:rPr>
            <w:noProof/>
            <w:webHidden/>
          </w:rPr>
        </w:r>
        <w:r w:rsidR="00364DE4">
          <w:rPr>
            <w:noProof/>
            <w:webHidden/>
          </w:rPr>
          <w:fldChar w:fldCharType="separate"/>
        </w:r>
        <w:r w:rsidR="00364DE4">
          <w:rPr>
            <w:noProof/>
            <w:webHidden/>
          </w:rPr>
          <w:t>9</w:t>
        </w:r>
        <w:r w:rsidR="00364DE4">
          <w:rPr>
            <w:noProof/>
            <w:webHidden/>
          </w:rPr>
          <w:fldChar w:fldCharType="end"/>
        </w:r>
      </w:hyperlink>
    </w:p>
    <w:p w14:paraId="25FFEF6D" w14:textId="09958CD0" w:rsidR="00364DE4" w:rsidRDefault="00C0451A">
      <w:pPr>
        <w:pStyle w:val="TOC3"/>
        <w:rPr>
          <w:rFonts w:asciiTheme="minorHAnsi" w:eastAsiaTheme="minorEastAsia" w:hAnsiTheme="minorHAnsi" w:cstheme="minorBidi"/>
          <w:noProof/>
          <w:sz w:val="22"/>
          <w:lang w:val="en-US"/>
        </w:rPr>
      </w:pPr>
      <w:hyperlink w:anchor="_Toc490453791" w:history="1">
        <w:r w:rsidR="00364DE4" w:rsidRPr="008B31C9">
          <w:rPr>
            <w:rStyle w:val="Hyperlink"/>
            <w:noProof/>
          </w:rPr>
          <w:t>2.4.3 Header HTTP</w:t>
        </w:r>
        <w:r w:rsidR="00364DE4">
          <w:rPr>
            <w:noProof/>
            <w:webHidden/>
          </w:rPr>
          <w:tab/>
        </w:r>
        <w:r w:rsidR="00364DE4">
          <w:rPr>
            <w:noProof/>
            <w:webHidden/>
          </w:rPr>
          <w:fldChar w:fldCharType="begin"/>
        </w:r>
        <w:r w:rsidR="00364DE4">
          <w:rPr>
            <w:noProof/>
            <w:webHidden/>
          </w:rPr>
          <w:instrText xml:space="preserve"> PAGEREF _Toc490453791 \h </w:instrText>
        </w:r>
        <w:r w:rsidR="00364DE4">
          <w:rPr>
            <w:noProof/>
            <w:webHidden/>
          </w:rPr>
        </w:r>
        <w:r w:rsidR="00364DE4">
          <w:rPr>
            <w:noProof/>
            <w:webHidden/>
          </w:rPr>
          <w:fldChar w:fldCharType="separate"/>
        </w:r>
        <w:r w:rsidR="00364DE4">
          <w:rPr>
            <w:noProof/>
            <w:webHidden/>
          </w:rPr>
          <w:t>10</w:t>
        </w:r>
        <w:r w:rsidR="00364DE4">
          <w:rPr>
            <w:noProof/>
            <w:webHidden/>
          </w:rPr>
          <w:fldChar w:fldCharType="end"/>
        </w:r>
      </w:hyperlink>
    </w:p>
    <w:p w14:paraId="6690E3B7" w14:textId="68AD718D" w:rsidR="00364DE4" w:rsidRDefault="00C0451A">
      <w:pPr>
        <w:pStyle w:val="TOC3"/>
        <w:rPr>
          <w:rFonts w:asciiTheme="minorHAnsi" w:eastAsiaTheme="minorEastAsia" w:hAnsiTheme="minorHAnsi" w:cstheme="minorBidi"/>
          <w:noProof/>
          <w:sz w:val="22"/>
          <w:lang w:val="en-US"/>
        </w:rPr>
      </w:pPr>
      <w:hyperlink w:anchor="_Toc490453792" w:history="1">
        <w:r w:rsidR="00364DE4" w:rsidRPr="008B31C9">
          <w:rPr>
            <w:rStyle w:val="Hyperlink"/>
            <w:noProof/>
          </w:rPr>
          <w:t>2.4.4 Kode status HTTP</w:t>
        </w:r>
        <w:r w:rsidR="00364DE4">
          <w:rPr>
            <w:noProof/>
            <w:webHidden/>
          </w:rPr>
          <w:tab/>
        </w:r>
        <w:r w:rsidR="00364DE4">
          <w:rPr>
            <w:noProof/>
            <w:webHidden/>
          </w:rPr>
          <w:fldChar w:fldCharType="begin"/>
        </w:r>
        <w:r w:rsidR="00364DE4">
          <w:rPr>
            <w:noProof/>
            <w:webHidden/>
          </w:rPr>
          <w:instrText xml:space="preserve"> PAGEREF _Toc490453792 \h </w:instrText>
        </w:r>
        <w:r w:rsidR="00364DE4">
          <w:rPr>
            <w:noProof/>
            <w:webHidden/>
          </w:rPr>
        </w:r>
        <w:r w:rsidR="00364DE4">
          <w:rPr>
            <w:noProof/>
            <w:webHidden/>
          </w:rPr>
          <w:fldChar w:fldCharType="separate"/>
        </w:r>
        <w:r w:rsidR="00364DE4">
          <w:rPr>
            <w:noProof/>
            <w:webHidden/>
          </w:rPr>
          <w:t>12</w:t>
        </w:r>
        <w:r w:rsidR="00364DE4">
          <w:rPr>
            <w:noProof/>
            <w:webHidden/>
          </w:rPr>
          <w:fldChar w:fldCharType="end"/>
        </w:r>
      </w:hyperlink>
    </w:p>
    <w:p w14:paraId="5F7CC962" w14:textId="7EB6954F" w:rsidR="00364DE4" w:rsidRDefault="00C0451A">
      <w:pPr>
        <w:pStyle w:val="TOC2"/>
        <w:rPr>
          <w:rFonts w:asciiTheme="minorHAnsi" w:eastAsiaTheme="minorEastAsia" w:hAnsiTheme="minorHAnsi" w:cstheme="minorBidi"/>
          <w:noProof/>
          <w:sz w:val="22"/>
          <w:lang w:val="en-US"/>
        </w:rPr>
      </w:pPr>
      <w:hyperlink w:anchor="_Toc490453793" w:history="1">
        <w:r w:rsidR="00364DE4" w:rsidRPr="008B31C9">
          <w:rPr>
            <w:rStyle w:val="Hyperlink"/>
            <w:noProof/>
            <w14:scene3d>
              <w14:camera w14:prst="orthographicFront"/>
              <w14:lightRig w14:rig="threePt" w14:dir="t">
                <w14:rot w14:lat="0" w14:lon="0" w14:rev="0"/>
              </w14:lightRig>
            </w14:scene3d>
          </w:rPr>
          <w:t>2.5</w:t>
        </w:r>
        <w:r w:rsidR="00364DE4" w:rsidRPr="008B31C9">
          <w:rPr>
            <w:rStyle w:val="Hyperlink"/>
            <w:noProof/>
          </w:rPr>
          <w:t xml:space="preserve"> Web Service</w:t>
        </w:r>
        <w:r w:rsidR="00364DE4">
          <w:rPr>
            <w:noProof/>
            <w:webHidden/>
          </w:rPr>
          <w:tab/>
        </w:r>
        <w:r w:rsidR="00364DE4">
          <w:rPr>
            <w:noProof/>
            <w:webHidden/>
          </w:rPr>
          <w:fldChar w:fldCharType="begin"/>
        </w:r>
        <w:r w:rsidR="00364DE4">
          <w:rPr>
            <w:noProof/>
            <w:webHidden/>
          </w:rPr>
          <w:instrText xml:space="preserve"> PAGEREF _Toc490453793 \h </w:instrText>
        </w:r>
        <w:r w:rsidR="00364DE4">
          <w:rPr>
            <w:noProof/>
            <w:webHidden/>
          </w:rPr>
        </w:r>
        <w:r w:rsidR="00364DE4">
          <w:rPr>
            <w:noProof/>
            <w:webHidden/>
          </w:rPr>
          <w:fldChar w:fldCharType="separate"/>
        </w:r>
        <w:r w:rsidR="00364DE4">
          <w:rPr>
            <w:noProof/>
            <w:webHidden/>
          </w:rPr>
          <w:t>13</w:t>
        </w:r>
        <w:r w:rsidR="00364DE4">
          <w:rPr>
            <w:noProof/>
            <w:webHidden/>
          </w:rPr>
          <w:fldChar w:fldCharType="end"/>
        </w:r>
      </w:hyperlink>
    </w:p>
    <w:p w14:paraId="51468FA4" w14:textId="1DCA81D3" w:rsidR="00364DE4" w:rsidRDefault="00C0451A">
      <w:pPr>
        <w:pStyle w:val="TOC3"/>
        <w:rPr>
          <w:rFonts w:asciiTheme="minorHAnsi" w:eastAsiaTheme="minorEastAsia" w:hAnsiTheme="minorHAnsi" w:cstheme="minorBidi"/>
          <w:noProof/>
          <w:sz w:val="22"/>
          <w:lang w:val="en-US"/>
        </w:rPr>
      </w:pPr>
      <w:hyperlink w:anchor="_Toc490453794" w:history="1">
        <w:r w:rsidR="00364DE4" w:rsidRPr="008B31C9">
          <w:rPr>
            <w:rStyle w:val="Hyperlink"/>
            <w:noProof/>
          </w:rPr>
          <w:t>2.5.1 RESTful</w:t>
        </w:r>
        <w:r w:rsidR="00364DE4">
          <w:rPr>
            <w:noProof/>
            <w:webHidden/>
          </w:rPr>
          <w:tab/>
        </w:r>
        <w:r w:rsidR="00364DE4">
          <w:rPr>
            <w:noProof/>
            <w:webHidden/>
          </w:rPr>
          <w:fldChar w:fldCharType="begin"/>
        </w:r>
        <w:r w:rsidR="00364DE4">
          <w:rPr>
            <w:noProof/>
            <w:webHidden/>
          </w:rPr>
          <w:instrText xml:space="preserve"> PAGEREF _Toc490453794 \h </w:instrText>
        </w:r>
        <w:r w:rsidR="00364DE4">
          <w:rPr>
            <w:noProof/>
            <w:webHidden/>
          </w:rPr>
        </w:r>
        <w:r w:rsidR="00364DE4">
          <w:rPr>
            <w:noProof/>
            <w:webHidden/>
          </w:rPr>
          <w:fldChar w:fldCharType="separate"/>
        </w:r>
        <w:r w:rsidR="00364DE4">
          <w:rPr>
            <w:noProof/>
            <w:webHidden/>
          </w:rPr>
          <w:t>15</w:t>
        </w:r>
        <w:r w:rsidR="00364DE4">
          <w:rPr>
            <w:noProof/>
            <w:webHidden/>
          </w:rPr>
          <w:fldChar w:fldCharType="end"/>
        </w:r>
      </w:hyperlink>
    </w:p>
    <w:p w14:paraId="1B0154A8" w14:textId="224B9F83" w:rsidR="00364DE4" w:rsidRDefault="00C0451A">
      <w:pPr>
        <w:pStyle w:val="TOC2"/>
        <w:rPr>
          <w:rFonts w:asciiTheme="minorHAnsi" w:eastAsiaTheme="minorEastAsia" w:hAnsiTheme="minorHAnsi" w:cstheme="minorBidi"/>
          <w:noProof/>
          <w:sz w:val="22"/>
          <w:lang w:val="en-US"/>
        </w:rPr>
      </w:pPr>
      <w:hyperlink w:anchor="_Toc490453795" w:history="1">
        <w:r w:rsidR="00364DE4" w:rsidRPr="008B31C9">
          <w:rPr>
            <w:rStyle w:val="Hyperlink"/>
            <w:noProof/>
            <w14:scene3d>
              <w14:camera w14:prst="orthographicFront"/>
              <w14:lightRig w14:rig="threePt" w14:dir="t">
                <w14:rot w14:lat="0" w14:lon="0" w14:rev="0"/>
              </w14:lightRig>
            </w14:scene3d>
          </w:rPr>
          <w:t>2.6</w:t>
        </w:r>
        <w:r w:rsidR="00364DE4" w:rsidRPr="008B31C9">
          <w:rPr>
            <w:rStyle w:val="Hyperlink"/>
            <w:noProof/>
          </w:rPr>
          <w:t xml:space="preserve"> JSON</w:t>
        </w:r>
        <w:r w:rsidR="00364DE4">
          <w:rPr>
            <w:noProof/>
            <w:webHidden/>
          </w:rPr>
          <w:tab/>
        </w:r>
        <w:r w:rsidR="00364DE4">
          <w:rPr>
            <w:noProof/>
            <w:webHidden/>
          </w:rPr>
          <w:fldChar w:fldCharType="begin"/>
        </w:r>
        <w:r w:rsidR="00364DE4">
          <w:rPr>
            <w:noProof/>
            <w:webHidden/>
          </w:rPr>
          <w:instrText xml:space="preserve"> PAGEREF _Toc490453795 \h </w:instrText>
        </w:r>
        <w:r w:rsidR="00364DE4">
          <w:rPr>
            <w:noProof/>
            <w:webHidden/>
          </w:rPr>
        </w:r>
        <w:r w:rsidR="00364DE4">
          <w:rPr>
            <w:noProof/>
            <w:webHidden/>
          </w:rPr>
          <w:fldChar w:fldCharType="separate"/>
        </w:r>
        <w:r w:rsidR="00364DE4">
          <w:rPr>
            <w:noProof/>
            <w:webHidden/>
          </w:rPr>
          <w:t>18</w:t>
        </w:r>
        <w:r w:rsidR="00364DE4">
          <w:rPr>
            <w:noProof/>
            <w:webHidden/>
          </w:rPr>
          <w:fldChar w:fldCharType="end"/>
        </w:r>
      </w:hyperlink>
    </w:p>
    <w:p w14:paraId="1D196ED9" w14:textId="48BFC720" w:rsidR="00364DE4" w:rsidRDefault="00C0451A">
      <w:pPr>
        <w:pStyle w:val="TOC2"/>
        <w:rPr>
          <w:rFonts w:asciiTheme="minorHAnsi" w:eastAsiaTheme="minorEastAsia" w:hAnsiTheme="minorHAnsi" w:cstheme="minorBidi"/>
          <w:noProof/>
          <w:sz w:val="22"/>
          <w:lang w:val="en-US"/>
        </w:rPr>
      </w:pPr>
      <w:hyperlink w:anchor="_Toc490453796" w:history="1">
        <w:r w:rsidR="00364DE4" w:rsidRPr="008B31C9">
          <w:rPr>
            <w:rStyle w:val="Hyperlink"/>
            <w:noProof/>
            <w14:scene3d>
              <w14:camera w14:prst="orthographicFront"/>
              <w14:lightRig w14:rig="threePt" w14:dir="t">
                <w14:rot w14:lat="0" w14:lon="0" w14:rev="0"/>
              </w14:lightRig>
            </w14:scene3d>
          </w:rPr>
          <w:t>2.7</w:t>
        </w:r>
        <w:r w:rsidR="00364DE4" w:rsidRPr="008B31C9">
          <w:rPr>
            <w:rStyle w:val="Hyperlink"/>
            <w:noProof/>
          </w:rPr>
          <w:t xml:space="preserve"> MongoDB</w:t>
        </w:r>
        <w:r w:rsidR="00364DE4">
          <w:rPr>
            <w:noProof/>
            <w:webHidden/>
          </w:rPr>
          <w:tab/>
        </w:r>
        <w:r w:rsidR="00364DE4">
          <w:rPr>
            <w:noProof/>
            <w:webHidden/>
          </w:rPr>
          <w:fldChar w:fldCharType="begin"/>
        </w:r>
        <w:r w:rsidR="00364DE4">
          <w:rPr>
            <w:noProof/>
            <w:webHidden/>
          </w:rPr>
          <w:instrText xml:space="preserve"> PAGEREF _Toc490453796 \h </w:instrText>
        </w:r>
        <w:r w:rsidR="00364DE4">
          <w:rPr>
            <w:noProof/>
            <w:webHidden/>
          </w:rPr>
        </w:r>
        <w:r w:rsidR="00364DE4">
          <w:rPr>
            <w:noProof/>
            <w:webHidden/>
          </w:rPr>
          <w:fldChar w:fldCharType="separate"/>
        </w:r>
        <w:r w:rsidR="00364DE4">
          <w:rPr>
            <w:noProof/>
            <w:webHidden/>
          </w:rPr>
          <w:t>18</w:t>
        </w:r>
        <w:r w:rsidR="00364DE4">
          <w:rPr>
            <w:noProof/>
            <w:webHidden/>
          </w:rPr>
          <w:fldChar w:fldCharType="end"/>
        </w:r>
      </w:hyperlink>
    </w:p>
    <w:p w14:paraId="73BE4F0C" w14:textId="6F78F21D" w:rsidR="00364DE4" w:rsidRDefault="00C0451A">
      <w:pPr>
        <w:pStyle w:val="TOC3"/>
        <w:rPr>
          <w:rFonts w:asciiTheme="minorHAnsi" w:eastAsiaTheme="minorEastAsia" w:hAnsiTheme="minorHAnsi" w:cstheme="minorBidi"/>
          <w:noProof/>
          <w:sz w:val="22"/>
          <w:lang w:val="en-US"/>
        </w:rPr>
      </w:pPr>
      <w:hyperlink w:anchor="_Toc490453797" w:history="1">
        <w:r w:rsidR="00364DE4" w:rsidRPr="008B31C9">
          <w:rPr>
            <w:rStyle w:val="Hyperlink"/>
            <w:noProof/>
          </w:rPr>
          <w:t>2.7.1 Dokumen</w:t>
        </w:r>
        <w:r w:rsidR="00364DE4">
          <w:rPr>
            <w:noProof/>
            <w:webHidden/>
          </w:rPr>
          <w:tab/>
        </w:r>
        <w:r w:rsidR="00364DE4">
          <w:rPr>
            <w:noProof/>
            <w:webHidden/>
          </w:rPr>
          <w:fldChar w:fldCharType="begin"/>
        </w:r>
        <w:r w:rsidR="00364DE4">
          <w:rPr>
            <w:noProof/>
            <w:webHidden/>
          </w:rPr>
          <w:instrText xml:space="preserve"> PAGEREF _Toc490453797 \h </w:instrText>
        </w:r>
        <w:r w:rsidR="00364DE4">
          <w:rPr>
            <w:noProof/>
            <w:webHidden/>
          </w:rPr>
        </w:r>
        <w:r w:rsidR="00364DE4">
          <w:rPr>
            <w:noProof/>
            <w:webHidden/>
          </w:rPr>
          <w:fldChar w:fldCharType="separate"/>
        </w:r>
        <w:r w:rsidR="00364DE4">
          <w:rPr>
            <w:noProof/>
            <w:webHidden/>
          </w:rPr>
          <w:t>19</w:t>
        </w:r>
        <w:r w:rsidR="00364DE4">
          <w:rPr>
            <w:noProof/>
            <w:webHidden/>
          </w:rPr>
          <w:fldChar w:fldCharType="end"/>
        </w:r>
      </w:hyperlink>
    </w:p>
    <w:p w14:paraId="66EB85DB" w14:textId="35515D3D" w:rsidR="00364DE4" w:rsidRDefault="00C0451A">
      <w:pPr>
        <w:pStyle w:val="TOC3"/>
        <w:rPr>
          <w:rFonts w:asciiTheme="minorHAnsi" w:eastAsiaTheme="minorEastAsia" w:hAnsiTheme="minorHAnsi" w:cstheme="minorBidi"/>
          <w:noProof/>
          <w:sz w:val="22"/>
          <w:lang w:val="en-US"/>
        </w:rPr>
      </w:pPr>
      <w:hyperlink w:anchor="_Toc490453798" w:history="1">
        <w:r w:rsidR="00364DE4" w:rsidRPr="008B31C9">
          <w:rPr>
            <w:rStyle w:val="Hyperlink"/>
            <w:noProof/>
          </w:rPr>
          <w:t>2.7.2 Koleksi</w:t>
        </w:r>
        <w:r w:rsidR="00364DE4">
          <w:rPr>
            <w:noProof/>
            <w:webHidden/>
          </w:rPr>
          <w:tab/>
        </w:r>
        <w:r w:rsidR="00364DE4">
          <w:rPr>
            <w:noProof/>
            <w:webHidden/>
          </w:rPr>
          <w:fldChar w:fldCharType="begin"/>
        </w:r>
        <w:r w:rsidR="00364DE4">
          <w:rPr>
            <w:noProof/>
            <w:webHidden/>
          </w:rPr>
          <w:instrText xml:space="preserve"> PAGEREF _Toc490453798 \h </w:instrText>
        </w:r>
        <w:r w:rsidR="00364DE4">
          <w:rPr>
            <w:noProof/>
            <w:webHidden/>
          </w:rPr>
        </w:r>
        <w:r w:rsidR="00364DE4">
          <w:rPr>
            <w:noProof/>
            <w:webHidden/>
          </w:rPr>
          <w:fldChar w:fldCharType="separate"/>
        </w:r>
        <w:r w:rsidR="00364DE4">
          <w:rPr>
            <w:noProof/>
            <w:webHidden/>
          </w:rPr>
          <w:t>19</w:t>
        </w:r>
        <w:r w:rsidR="00364DE4">
          <w:rPr>
            <w:noProof/>
            <w:webHidden/>
          </w:rPr>
          <w:fldChar w:fldCharType="end"/>
        </w:r>
      </w:hyperlink>
    </w:p>
    <w:p w14:paraId="747AFE31" w14:textId="649D62FF" w:rsidR="00364DE4" w:rsidRDefault="00C0451A">
      <w:pPr>
        <w:pStyle w:val="TOC3"/>
        <w:rPr>
          <w:rFonts w:asciiTheme="minorHAnsi" w:eastAsiaTheme="minorEastAsia" w:hAnsiTheme="minorHAnsi" w:cstheme="minorBidi"/>
          <w:noProof/>
          <w:sz w:val="22"/>
          <w:lang w:val="en-US"/>
        </w:rPr>
      </w:pPr>
      <w:hyperlink w:anchor="_Toc490453799" w:history="1">
        <w:r w:rsidR="00364DE4" w:rsidRPr="008B31C9">
          <w:rPr>
            <w:rStyle w:val="Hyperlink"/>
            <w:noProof/>
          </w:rPr>
          <w:t>2.7.3 Tipe Data</w:t>
        </w:r>
        <w:r w:rsidR="00364DE4">
          <w:rPr>
            <w:noProof/>
            <w:webHidden/>
          </w:rPr>
          <w:tab/>
        </w:r>
        <w:r w:rsidR="00364DE4">
          <w:rPr>
            <w:noProof/>
            <w:webHidden/>
          </w:rPr>
          <w:fldChar w:fldCharType="begin"/>
        </w:r>
        <w:r w:rsidR="00364DE4">
          <w:rPr>
            <w:noProof/>
            <w:webHidden/>
          </w:rPr>
          <w:instrText xml:space="preserve"> PAGEREF _Toc490453799 \h </w:instrText>
        </w:r>
        <w:r w:rsidR="00364DE4">
          <w:rPr>
            <w:noProof/>
            <w:webHidden/>
          </w:rPr>
        </w:r>
        <w:r w:rsidR="00364DE4">
          <w:rPr>
            <w:noProof/>
            <w:webHidden/>
          </w:rPr>
          <w:fldChar w:fldCharType="separate"/>
        </w:r>
        <w:r w:rsidR="00364DE4">
          <w:rPr>
            <w:noProof/>
            <w:webHidden/>
          </w:rPr>
          <w:t>20</w:t>
        </w:r>
        <w:r w:rsidR="00364DE4">
          <w:rPr>
            <w:noProof/>
            <w:webHidden/>
          </w:rPr>
          <w:fldChar w:fldCharType="end"/>
        </w:r>
      </w:hyperlink>
    </w:p>
    <w:p w14:paraId="2D76A3A0" w14:textId="335EB86C" w:rsidR="00364DE4" w:rsidRDefault="00C0451A">
      <w:pPr>
        <w:pStyle w:val="TOC3"/>
        <w:rPr>
          <w:rFonts w:asciiTheme="minorHAnsi" w:eastAsiaTheme="minorEastAsia" w:hAnsiTheme="minorHAnsi" w:cstheme="minorBidi"/>
          <w:noProof/>
          <w:sz w:val="22"/>
          <w:lang w:val="en-US"/>
        </w:rPr>
      </w:pPr>
      <w:hyperlink w:anchor="_Toc490453800" w:history="1">
        <w:r w:rsidR="00364DE4" w:rsidRPr="008B31C9">
          <w:rPr>
            <w:rStyle w:val="Hyperlink"/>
            <w:noProof/>
          </w:rPr>
          <w:t>2.7.4 Reference</w:t>
        </w:r>
        <w:r w:rsidR="00364DE4">
          <w:rPr>
            <w:noProof/>
            <w:webHidden/>
          </w:rPr>
          <w:tab/>
        </w:r>
        <w:r w:rsidR="00364DE4">
          <w:rPr>
            <w:noProof/>
            <w:webHidden/>
          </w:rPr>
          <w:fldChar w:fldCharType="begin"/>
        </w:r>
        <w:r w:rsidR="00364DE4">
          <w:rPr>
            <w:noProof/>
            <w:webHidden/>
          </w:rPr>
          <w:instrText xml:space="preserve"> PAGEREF _Toc490453800 \h </w:instrText>
        </w:r>
        <w:r w:rsidR="00364DE4">
          <w:rPr>
            <w:noProof/>
            <w:webHidden/>
          </w:rPr>
        </w:r>
        <w:r w:rsidR="00364DE4">
          <w:rPr>
            <w:noProof/>
            <w:webHidden/>
          </w:rPr>
          <w:fldChar w:fldCharType="separate"/>
        </w:r>
        <w:r w:rsidR="00364DE4">
          <w:rPr>
            <w:noProof/>
            <w:webHidden/>
          </w:rPr>
          <w:t>21</w:t>
        </w:r>
        <w:r w:rsidR="00364DE4">
          <w:rPr>
            <w:noProof/>
            <w:webHidden/>
          </w:rPr>
          <w:fldChar w:fldCharType="end"/>
        </w:r>
      </w:hyperlink>
    </w:p>
    <w:p w14:paraId="3B6FF47C" w14:textId="53274E82" w:rsidR="00364DE4" w:rsidRDefault="00C0451A">
      <w:pPr>
        <w:pStyle w:val="TOC2"/>
        <w:rPr>
          <w:rFonts w:asciiTheme="minorHAnsi" w:eastAsiaTheme="minorEastAsia" w:hAnsiTheme="minorHAnsi" w:cstheme="minorBidi"/>
          <w:noProof/>
          <w:sz w:val="22"/>
          <w:lang w:val="en-US"/>
        </w:rPr>
      </w:pPr>
      <w:hyperlink w:anchor="_Toc490453801" w:history="1">
        <w:r w:rsidR="00364DE4" w:rsidRPr="008B31C9">
          <w:rPr>
            <w:rStyle w:val="Hyperlink"/>
            <w:noProof/>
            <w14:scene3d>
              <w14:camera w14:prst="orthographicFront"/>
              <w14:lightRig w14:rig="threePt" w14:dir="t">
                <w14:rot w14:lat="0" w14:lon="0" w14:rev="0"/>
              </w14:lightRig>
            </w14:scene3d>
          </w:rPr>
          <w:t>2.8</w:t>
        </w:r>
        <w:r w:rsidR="00364DE4" w:rsidRPr="008B31C9">
          <w:rPr>
            <w:rStyle w:val="Hyperlink"/>
            <w:noProof/>
          </w:rPr>
          <w:t xml:space="preserve"> JSON Web Token</w:t>
        </w:r>
        <w:r w:rsidR="00364DE4">
          <w:rPr>
            <w:noProof/>
            <w:webHidden/>
          </w:rPr>
          <w:tab/>
        </w:r>
        <w:r w:rsidR="00364DE4">
          <w:rPr>
            <w:noProof/>
            <w:webHidden/>
          </w:rPr>
          <w:fldChar w:fldCharType="begin"/>
        </w:r>
        <w:r w:rsidR="00364DE4">
          <w:rPr>
            <w:noProof/>
            <w:webHidden/>
          </w:rPr>
          <w:instrText xml:space="preserve"> PAGEREF _Toc490453801 \h </w:instrText>
        </w:r>
        <w:r w:rsidR="00364DE4">
          <w:rPr>
            <w:noProof/>
            <w:webHidden/>
          </w:rPr>
        </w:r>
        <w:r w:rsidR="00364DE4">
          <w:rPr>
            <w:noProof/>
            <w:webHidden/>
          </w:rPr>
          <w:fldChar w:fldCharType="separate"/>
        </w:r>
        <w:r w:rsidR="00364DE4">
          <w:rPr>
            <w:noProof/>
            <w:webHidden/>
          </w:rPr>
          <w:t>22</w:t>
        </w:r>
        <w:r w:rsidR="00364DE4">
          <w:rPr>
            <w:noProof/>
            <w:webHidden/>
          </w:rPr>
          <w:fldChar w:fldCharType="end"/>
        </w:r>
      </w:hyperlink>
    </w:p>
    <w:p w14:paraId="51031E33" w14:textId="405B592B" w:rsidR="00364DE4" w:rsidRDefault="00C0451A">
      <w:pPr>
        <w:pStyle w:val="TOC3"/>
        <w:rPr>
          <w:rFonts w:asciiTheme="minorHAnsi" w:eastAsiaTheme="minorEastAsia" w:hAnsiTheme="minorHAnsi" w:cstheme="minorBidi"/>
          <w:noProof/>
          <w:sz w:val="22"/>
          <w:lang w:val="en-US"/>
        </w:rPr>
      </w:pPr>
      <w:hyperlink w:anchor="_Toc490453802" w:history="1">
        <w:r w:rsidR="00364DE4" w:rsidRPr="008B31C9">
          <w:rPr>
            <w:rStyle w:val="Hyperlink"/>
            <w:noProof/>
          </w:rPr>
          <w:t>2.8.1</w:t>
        </w:r>
        <w:r w:rsidR="00364DE4" w:rsidRPr="008B31C9">
          <w:rPr>
            <w:rStyle w:val="Hyperlink"/>
            <w:noProof/>
            <w:lang w:val="en-US"/>
          </w:rPr>
          <w:t xml:space="preserve"> Struktur</w:t>
        </w:r>
        <w:r w:rsidR="00364DE4">
          <w:rPr>
            <w:noProof/>
            <w:webHidden/>
          </w:rPr>
          <w:tab/>
        </w:r>
        <w:r w:rsidR="00364DE4">
          <w:rPr>
            <w:noProof/>
            <w:webHidden/>
          </w:rPr>
          <w:fldChar w:fldCharType="begin"/>
        </w:r>
        <w:r w:rsidR="00364DE4">
          <w:rPr>
            <w:noProof/>
            <w:webHidden/>
          </w:rPr>
          <w:instrText xml:space="preserve"> PAGEREF _Toc490453802 \h </w:instrText>
        </w:r>
        <w:r w:rsidR="00364DE4">
          <w:rPr>
            <w:noProof/>
            <w:webHidden/>
          </w:rPr>
        </w:r>
        <w:r w:rsidR="00364DE4">
          <w:rPr>
            <w:noProof/>
            <w:webHidden/>
          </w:rPr>
          <w:fldChar w:fldCharType="separate"/>
        </w:r>
        <w:r w:rsidR="00364DE4">
          <w:rPr>
            <w:noProof/>
            <w:webHidden/>
          </w:rPr>
          <w:t>22</w:t>
        </w:r>
        <w:r w:rsidR="00364DE4">
          <w:rPr>
            <w:noProof/>
            <w:webHidden/>
          </w:rPr>
          <w:fldChar w:fldCharType="end"/>
        </w:r>
      </w:hyperlink>
    </w:p>
    <w:p w14:paraId="7FAA6C9B" w14:textId="7F7FD045" w:rsidR="00364DE4" w:rsidRDefault="00C0451A">
      <w:pPr>
        <w:pStyle w:val="TOC3"/>
        <w:rPr>
          <w:rFonts w:asciiTheme="minorHAnsi" w:eastAsiaTheme="minorEastAsia" w:hAnsiTheme="minorHAnsi" w:cstheme="minorBidi"/>
          <w:noProof/>
          <w:sz w:val="22"/>
          <w:lang w:val="en-US"/>
        </w:rPr>
      </w:pPr>
      <w:hyperlink w:anchor="_Toc490453803" w:history="1">
        <w:r w:rsidR="00364DE4" w:rsidRPr="008B31C9">
          <w:rPr>
            <w:rStyle w:val="Hyperlink"/>
            <w:noProof/>
            <w:lang w:val="en-US" w:eastAsia="zh-CN"/>
          </w:rPr>
          <w:t>2.8.2 Otentikasi dan Otorisasi</w:t>
        </w:r>
        <w:r w:rsidR="00364DE4">
          <w:rPr>
            <w:noProof/>
            <w:webHidden/>
          </w:rPr>
          <w:tab/>
        </w:r>
        <w:r w:rsidR="00364DE4">
          <w:rPr>
            <w:noProof/>
            <w:webHidden/>
          </w:rPr>
          <w:fldChar w:fldCharType="begin"/>
        </w:r>
        <w:r w:rsidR="00364DE4">
          <w:rPr>
            <w:noProof/>
            <w:webHidden/>
          </w:rPr>
          <w:instrText xml:space="preserve"> PAGEREF _Toc490453803 \h </w:instrText>
        </w:r>
        <w:r w:rsidR="00364DE4">
          <w:rPr>
            <w:noProof/>
            <w:webHidden/>
          </w:rPr>
        </w:r>
        <w:r w:rsidR="00364DE4">
          <w:rPr>
            <w:noProof/>
            <w:webHidden/>
          </w:rPr>
          <w:fldChar w:fldCharType="separate"/>
        </w:r>
        <w:r w:rsidR="00364DE4">
          <w:rPr>
            <w:noProof/>
            <w:webHidden/>
          </w:rPr>
          <w:t>23</w:t>
        </w:r>
        <w:r w:rsidR="00364DE4">
          <w:rPr>
            <w:noProof/>
            <w:webHidden/>
          </w:rPr>
          <w:fldChar w:fldCharType="end"/>
        </w:r>
      </w:hyperlink>
    </w:p>
    <w:p w14:paraId="48156D98" w14:textId="2242BE94" w:rsidR="00364DE4" w:rsidRDefault="00C0451A">
      <w:pPr>
        <w:pStyle w:val="TOC1"/>
        <w:rPr>
          <w:rFonts w:asciiTheme="minorHAnsi" w:eastAsiaTheme="minorEastAsia" w:hAnsiTheme="minorHAnsi" w:cstheme="minorBidi"/>
          <w:noProof/>
          <w:sz w:val="22"/>
          <w:lang w:val="en-US"/>
        </w:rPr>
      </w:pPr>
      <w:hyperlink w:anchor="_Toc490453804" w:history="1">
        <w:r w:rsidR="00364DE4" w:rsidRPr="008B31C9">
          <w:rPr>
            <w:rStyle w:val="Hyperlink"/>
            <w:noProof/>
            <w:lang w:val="en-US"/>
          </w:rPr>
          <w:t>BAB 3 METODOLOGI</w:t>
        </w:r>
        <w:r w:rsidR="00364DE4">
          <w:rPr>
            <w:noProof/>
            <w:webHidden/>
          </w:rPr>
          <w:tab/>
        </w:r>
        <w:r w:rsidR="00364DE4">
          <w:rPr>
            <w:noProof/>
            <w:webHidden/>
          </w:rPr>
          <w:fldChar w:fldCharType="begin"/>
        </w:r>
        <w:r w:rsidR="00364DE4">
          <w:rPr>
            <w:noProof/>
            <w:webHidden/>
          </w:rPr>
          <w:instrText xml:space="preserve"> PAGEREF _Toc490453804 \h </w:instrText>
        </w:r>
        <w:r w:rsidR="00364DE4">
          <w:rPr>
            <w:noProof/>
            <w:webHidden/>
          </w:rPr>
        </w:r>
        <w:r w:rsidR="00364DE4">
          <w:rPr>
            <w:noProof/>
            <w:webHidden/>
          </w:rPr>
          <w:fldChar w:fldCharType="separate"/>
        </w:r>
        <w:r w:rsidR="00364DE4">
          <w:rPr>
            <w:noProof/>
            <w:webHidden/>
          </w:rPr>
          <w:t>25</w:t>
        </w:r>
        <w:r w:rsidR="00364DE4">
          <w:rPr>
            <w:noProof/>
            <w:webHidden/>
          </w:rPr>
          <w:fldChar w:fldCharType="end"/>
        </w:r>
      </w:hyperlink>
    </w:p>
    <w:p w14:paraId="791A40A6" w14:textId="077F0875" w:rsidR="00364DE4" w:rsidRDefault="00C0451A">
      <w:pPr>
        <w:pStyle w:val="TOC2"/>
        <w:rPr>
          <w:rFonts w:asciiTheme="minorHAnsi" w:eastAsiaTheme="minorEastAsia" w:hAnsiTheme="minorHAnsi" w:cstheme="minorBidi"/>
          <w:noProof/>
          <w:sz w:val="22"/>
          <w:lang w:val="en-US"/>
        </w:rPr>
      </w:pPr>
      <w:hyperlink w:anchor="_Toc490453805" w:history="1">
        <w:r w:rsidR="00364DE4" w:rsidRPr="008B31C9">
          <w:rPr>
            <w:rStyle w:val="Hyperlink"/>
            <w:noProof/>
            <w14:scene3d>
              <w14:camera w14:prst="orthographicFront"/>
              <w14:lightRig w14:rig="threePt" w14:dir="t">
                <w14:rot w14:lat="0" w14:lon="0" w14:rev="0"/>
              </w14:lightRig>
            </w14:scene3d>
          </w:rPr>
          <w:t>3.1</w:t>
        </w:r>
        <w:r w:rsidR="00364DE4" w:rsidRPr="008B31C9">
          <w:rPr>
            <w:rStyle w:val="Hyperlink"/>
            <w:noProof/>
          </w:rPr>
          <w:t xml:space="preserve"> Jenis Penelitian</w:t>
        </w:r>
        <w:r w:rsidR="00364DE4">
          <w:rPr>
            <w:noProof/>
            <w:webHidden/>
          </w:rPr>
          <w:tab/>
        </w:r>
        <w:r w:rsidR="00364DE4">
          <w:rPr>
            <w:noProof/>
            <w:webHidden/>
          </w:rPr>
          <w:fldChar w:fldCharType="begin"/>
        </w:r>
        <w:r w:rsidR="00364DE4">
          <w:rPr>
            <w:noProof/>
            <w:webHidden/>
          </w:rPr>
          <w:instrText xml:space="preserve"> PAGEREF _Toc490453805 \h </w:instrText>
        </w:r>
        <w:r w:rsidR="00364DE4">
          <w:rPr>
            <w:noProof/>
            <w:webHidden/>
          </w:rPr>
        </w:r>
        <w:r w:rsidR="00364DE4">
          <w:rPr>
            <w:noProof/>
            <w:webHidden/>
          </w:rPr>
          <w:fldChar w:fldCharType="separate"/>
        </w:r>
        <w:r w:rsidR="00364DE4">
          <w:rPr>
            <w:noProof/>
            <w:webHidden/>
          </w:rPr>
          <w:t>25</w:t>
        </w:r>
        <w:r w:rsidR="00364DE4">
          <w:rPr>
            <w:noProof/>
            <w:webHidden/>
          </w:rPr>
          <w:fldChar w:fldCharType="end"/>
        </w:r>
      </w:hyperlink>
    </w:p>
    <w:p w14:paraId="7F2F17BD" w14:textId="7DADD8F9" w:rsidR="00364DE4" w:rsidRDefault="00C0451A">
      <w:pPr>
        <w:pStyle w:val="TOC2"/>
        <w:rPr>
          <w:rFonts w:asciiTheme="minorHAnsi" w:eastAsiaTheme="minorEastAsia" w:hAnsiTheme="minorHAnsi" w:cstheme="minorBidi"/>
          <w:noProof/>
          <w:sz w:val="22"/>
          <w:lang w:val="en-US"/>
        </w:rPr>
      </w:pPr>
      <w:hyperlink w:anchor="_Toc490453806" w:history="1">
        <w:r w:rsidR="00364DE4" w:rsidRPr="008B31C9">
          <w:rPr>
            <w:rStyle w:val="Hyperlink"/>
            <w:noProof/>
            <w14:scene3d>
              <w14:camera w14:prst="orthographicFront"/>
              <w14:lightRig w14:rig="threePt" w14:dir="t">
                <w14:rot w14:lat="0" w14:lon="0" w14:rev="0"/>
              </w14:lightRig>
            </w14:scene3d>
          </w:rPr>
          <w:t>3.2</w:t>
        </w:r>
        <w:r w:rsidR="00364DE4" w:rsidRPr="008B31C9">
          <w:rPr>
            <w:rStyle w:val="Hyperlink"/>
            <w:noProof/>
          </w:rPr>
          <w:t xml:space="preserve"> Metodologi Penelitian</w:t>
        </w:r>
        <w:r w:rsidR="00364DE4">
          <w:rPr>
            <w:noProof/>
            <w:webHidden/>
          </w:rPr>
          <w:tab/>
        </w:r>
        <w:r w:rsidR="00364DE4">
          <w:rPr>
            <w:noProof/>
            <w:webHidden/>
          </w:rPr>
          <w:fldChar w:fldCharType="begin"/>
        </w:r>
        <w:r w:rsidR="00364DE4">
          <w:rPr>
            <w:noProof/>
            <w:webHidden/>
          </w:rPr>
          <w:instrText xml:space="preserve"> PAGEREF _Toc490453806 \h </w:instrText>
        </w:r>
        <w:r w:rsidR="00364DE4">
          <w:rPr>
            <w:noProof/>
            <w:webHidden/>
          </w:rPr>
        </w:r>
        <w:r w:rsidR="00364DE4">
          <w:rPr>
            <w:noProof/>
            <w:webHidden/>
          </w:rPr>
          <w:fldChar w:fldCharType="separate"/>
        </w:r>
        <w:r w:rsidR="00364DE4">
          <w:rPr>
            <w:noProof/>
            <w:webHidden/>
          </w:rPr>
          <w:t>25</w:t>
        </w:r>
        <w:r w:rsidR="00364DE4">
          <w:rPr>
            <w:noProof/>
            <w:webHidden/>
          </w:rPr>
          <w:fldChar w:fldCharType="end"/>
        </w:r>
      </w:hyperlink>
    </w:p>
    <w:p w14:paraId="4CAE9C2E" w14:textId="69A03AC8" w:rsidR="00364DE4" w:rsidRDefault="00C0451A">
      <w:pPr>
        <w:pStyle w:val="TOC3"/>
        <w:rPr>
          <w:rFonts w:asciiTheme="minorHAnsi" w:eastAsiaTheme="minorEastAsia" w:hAnsiTheme="minorHAnsi" w:cstheme="minorBidi"/>
          <w:noProof/>
          <w:sz w:val="22"/>
          <w:lang w:val="en-US"/>
        </w:rPr>
      </w:pPr>
      <w:hyperlink w:anchor="_Toc490453807" w:history="1">
        <w:r w:rsidR="00364DE4" w:rsidRPr="008B31C9">
          <w:rPr>
            <w:rStyle w:val="Hyperlink"/>
            <w:noProof/>
          </w:rPr>
          <w:t>3.2.1 Studi Literatur</w:t>
        </w:r>
        <w:r w:rsidR="00364DE4">
          <w:rPr>
            <w:noProof/>
            <w:webHidden/>
          </w:rPr>
          <w:tab/>
        </w:r>
        <w:r w:rsidR="00364DE4">
          <w:rPr>
            <w:noProof/>
            <w:webHidden/>
          </w:rPr>
          <w:fldChar w:fldCharType="begin"/>
        </w:r>
        <w:r w:rsidR="00364DE4">
          <w:rPr>
            <w:noProof/>
            <w:webHidden/>
          </w:rPr>
          <w:instrText xml:space="preserve"> PAGEREF _Toc490453807 \h </w:instrText>
        </w:r>
        <w:r w:rsidR="00364DE4">
          <w:rPr>
            <w:noProof/>
            <w:webHidden/>
          </w:rPr>
        </w:r>
        <w:r w:rsidR="00364DE4">
          <w:rPr>
            <w:noProof/>
            <w:webHidden/>
          </w:rPr>
          <w:fldChar w:fldCharType="separate"/>
        </w:r>
        <w:r w:rsidR="00364DE4">
          <w:rPr>
            <w:noProof/>
            <w:webHidden/>
          </w:rPr>
          <w:t>25</w:t>
        </w:r>
        <w:r w:rsidR="00364DE4">
          <w:rPr>
            <w:noProof/>
            <w:webHidden/>
          </w:rPr>
          <w:fldChar w:fldCharType="end"/>
        </w:r>
      </w:hyperlink>
    </w:p>
    <w:p w14:paraId="61AA678D" w14:textId="4EE73CAA" w:rsidR="00364DE4" w:rsidRDefault="00C0451A">
      <w:pPr>
        <w:pStyle w:val="TOC3"/>
        <w:rPr>
          <w:rFonts w:asciiTheme="minorHAnsi" w:eastAsiaTheme="minorEastAsia" w:hAnsiTheme="minorHAnsi" w:cstheme="minorBidi"/>
          <w:noProof/>
          <w:sz w:val="22"/>
          <w:lang w:val="en-US"/>
        </w:rPr>
      </w:pPr>
      <w:hyperlink w:anchor="_Toc490453808" w:history="1">
        <w:r w:rsidR="00364DE4" w:rsidRPr="008B31C9">
          <w:rPr>
            <w:rStyle w:val="Hyperlink"/>
            <w:noProof/>
          </w:rPr>
          <w:t>3.2.2 Analisis Kebutuhan</w:t>
        </w:r>
        <w:r w:rsidR="00364DE4" w:rsidRPr="008B31C9">
          <w:rPr>
            <w:rStyle w:val="Hyperlink"/>
            <w:noProof/>
            <w:lang w:val="en-US"/>
          </w:rPr>
          <w:t xml:space="preserve"> Sistem</w:t>
        </w:r>
        <w:r w:rsidR="00364DE4">
          <w:rPr>
            <w:noProof/>
            <w:webHidden/>
          </w:rPr>
          <w:tab/>
        </w:r>
        <w:r w:rsidR="00364DE4">
          <w:rPr>
            <w:noProof/>
            <w:webHidden/>
          </w:rPr>
          <w:fldChar w:fldCharType="begin"/>
        </w:r>
        <w:r w:rsidR="00364DE4">
          <w:rPr>
            <w:noProof/>
            <w:webHidden/>
          </w:rPr>
          <w:instrText xml:space="preserve"> PAGEREF _Toc490453808 \h </w:instrText>
        </w:r>
        <w:r w:rsidR="00364DE4">
          <w:rPr>
            <w:noProof/>
            <w:webHidden/>
          </w:rPr>
        </w:r>
        <w:r w:rsidR="00364DE4">
          <w:rPr>
            <w:noProof/>
            <w:webHidden/>
          </w:rPr>
          <w:fldChar w:fldCharType="separate"/>
        </w:r>
        <w:r w:rsidR="00364DE4">
          <w:rPr>
            <w:noProof/>
            <w:webHidden/>
          </w:rPr>
          <w:t>26</w:t>
        </w:r>
        <w:r w:rsidR="00364DE4">
          <w:rPr>
            <w:noProof/>
            <w:webHidden/>
          </w:rPr>
          <w:fldChar w:fldCharType="end"/>
        </w:r>
      </w:hyperlink>
    </w:p>
    <w:p w14:paraId="61537A11" w14:textId="75660FCD" w:rsidR="00364DE4" w:rsidRDefault="00C0451A">
      <w:pPr>
        <w:pStyle w:val="TOC3"/>
        <w:rPr>
          <w:rFonts w:asciiTheme="minorHAnsi" w:eastAsiaTheme="minorEastAsia" w:hAnsiTheme="minorHAnsi" w:cstheme="minorBidi"/>
          <w:noProof/>
          <w:sz w:val="22"/>
          <w:lang w:val="en-US"/>
        </w:rPr>
      </w:pPr>
      <w:hyperlink w:anchor="_Toc490453809" w:history="1">
        <w:r w:rsidR="00364DE4" w:rsidRPr="008B31C9">
          <w:rPr>
            <w:rStyle w:val="Hyperlink"/>
            <w:noProof/>
            <w:lang w:val="en-US"/>
          </w:rPr>
          <w:t>3.2.3 Perancangan Sistem</w:t>
        </w:r>
        <w:r w:rsidR="00364DE4">
          <w:rPr>
            <w:noProof/>
            <w:webHidden/>
          </w:rPr>
          <w:tab/>
        </w:r>
        <w:r w:rsidR="00364DE4">
          <w:rPr>
            <w:noProof/>
            <w:webHidden/>
          </w:rPr>
          <w:fldChar w:fldCharType="begin"/>
        </w:r>
        <w:r w:rsidR="00364DE4">
          <w:rPr>
            <w:noProof/>
            <w:webHidden/>
          </w:rPr>
          <w:instrText xml:space="preserve"> PAGEREF _Toc490453809 \h </w:instrText>
        </w:r>
        <w:r w:rsidR="00364DE4">
          <w:rPr>
            <w:noProof/>
            <w:webHidden/>
          </w:rPr>
        </w:r>
        <w:r w:rsidR="00364DE4">
          <w:rPr>
            <w:noProof/>
            <w:webHidden/>
          </w:rPr>
          <w:fldChar w:fldCharType="separate"/>
        </w:r>
        <w:r w:rsidR="00364DE4">
          <w:rPr>
            <w:noProof/>
            <w:webHidden/>
          </w:rPr>
          <w:t>26</w:t>
        </w:r>
        <w:r w:rsidR="00364DE4">
          <w:rPr>
            <w:noProof/>
            <w:webHidden/>
          </w:rPr>
          <w:fldChar w:fldCharType="end"/>
        </w:r>
      </w:hyperlink>
    </w:p>
    <w:p w14:paraId="5A7EC2F4" w14:textId="40F7B846" w:rsidR="00364DE4" w:rsidRDefault="00C0451A">
      <w:pPr>
        <w:pStyle w:val="TOC3"/>
        <w:rPr>
          <w:rFonts w:asciiTheme="minorHAnsi" w:eastAsiaTheme="minorEastAsia" w:hAnsiTheme="minorHAnsi" w:cstheme="minorBidi"/>
          <w:noProof/>
          <w:sz w:val="22"/>
          <w:lang w:val="en-US"/>
        </w:rPr>
      </w:pPr>
      <w:hyperlink w:anchor="_Toc490453810" w:history="1">
        <w:r w:rsidR="00364DE4" w:rsidRPr="008B31C9">
          <w:rPr>
            <w:rStyle w:val="Hyperlink"/>
            <w:noProof/>
          </w:rPr>
          <w:t>3.2.4 Implementasi</w:t>
        </w:r>
        <w:r w:rsidR="00364DE4">
          <w:rPr>
            <w:noProof/>
            <w:webHidden/>
          </w:rPr>
          <w:tab/>
        </w:r>
        <w:r w:rsidR="00364DE4">
          <w:rPr>
            <w:noProof/>
            <w:webHidden/>
          </w:rPr>
          <w:fldChar w:fldCharType="begin"/>
        </w:r>
        <w:r w:rsidR="00364DE4">
          <w:rPr>
            <w:noProof/>
            <w:webHidden/>
          </w:rPr>
          <w:instrText xml:space="preserve"> PAGEREF _Toc490453810 \h </w:instrText>
        </w:r>
        <w:r w:rsidR="00364DE4">
          <w:rPr>
            <w:noProof/>
            <w:webHidden/>
          </w:rPr>
        </w:r>
        <w:r w:rsidR="00364DE4">
          <w:rPr>
            <w:noProof/>
            <w:webHidden/>
          </w:rPr>
          <w:fldChar w:fldCharType="separate"/>
        </w:r>
        <w:r w:rsidR="00364DE4">
          <w:rPr>
            <w:noProof/>
            <w:webHidden/>
          </w:rPr>
          <w:t>27</w:t>
        </w:r>
        <w:r w:rsidR="00364DE4">
          <w:rPr>
            <w:noProof/>
            <w:webHidden/>
          </w:rPr>
          <w:fldChar w:fldCharType="end"/>
        </w:r>
      </w:hyperlink>
    </w:p>
    <w:p w14:paraId="4C09F03E" w14:textId="6A2A78AA" w:rsidR="00364DE4" w:rsidRDefault="00C0451A">
      <w:pPr>
        <w:pStyle w:val="TOC3"/>
        <w:rPr>
          <w:rFonts w:asciiTheme="minorHAnsi" w:eastAsiaTheme="minorEastAsia" w:hAnsiTheme="minorHAnsi" w:cstheme="minorBidi"/>
          <w:noProof/>
          <w:sz w:val="22"/>
          <w:lang w:val="en-US"/>
        </w:rPr>
      </w:pPr>
      <w:hyperlink w:anchor="_Toc490453811" w:history="1">
        <w:r w:rsidR="00364DE4" w:rsidRPr="008B31C9">
          <w:rPr>
            <w:rStyle w:val="Hyperlink"/>
            <w:noProof/>
          </w:rPr>
          <w:t>3.2.5 Pengujian</w:t>
        </w:r>
        <w:r w:rsidR="00364DE4" w:rsidRPr="008B31C9">
          <w:rPr>
            <w:rStyle w:val="Hyperlink"/>
            <w:noProof/>
            <w:lang w:val="en-US"/>
          </w:rPr>
          <w:t xml:space="preserve"> dan Analisis Hasil Pengujian</w:t>
        </w:r>
        <w:r w:rsidR="00364DE4">
          <w:rPr>
            <w:noProof/>
            <w:webHidden/>
          </w:rPr>
          <w:tab/>
        </w:r>
        <w:r w:rsidR="00364DE4">
          <w:rPr>
            <w:noProof/>
            <w:webHidden/>
          </w:rPr>
          <w:fldChar w:fldCharType="begin"/>
        </w:r>
        <w:r w:rsidR="00364DE4">
          <w:rPr>
            <w:noProof/>
            <w:webHidden/>
          </w:rPr>
          <w:instrText xml:space="preserve"> PAGEREF _Toc490453811 \h </w:instrText>
        </w:r>
        <w:r w:rsidR="00364DE4">
          <w:rPr>
            <w:noProof/>
            <w:webHidden/>
          </w:rPr>
        </w:r>
        <w:r w:rsidR="00364DE4">
          <w:rPr>
            <w:noProof/>
            <w:webHidden/>
          </w:rPr>
          <w:fldChar w:fldCharType="separate"/>
        </w:r>
        <w:r w:rsidR="00364DE4">
          <w:rPr>
            <w:noProof/>
            <w:webHidden/>
          </w:rPr>
          <w:t>28</w:t>
        </w:r>
        <w:r w:rsidR="00364DE4">
          <w:rPr>
            <w:noProof/>
            <w:webHidden/>
          </w:rPr>
          <w:fldChar w:fldCharType="end"/>
        </w:r>
      </w:hyperlink>
    </w:p>
    <w:p w14:paraId="3452600D" w14:textId="162B23A0" w:rsidR="00364DE4" w:rsidRDefault="00C0451A">
      <w:pPr>
        <w:pStyle w:val="TOC3"/>
        <w:rPr>
          <w:rFonts w:asciiTheme="minorHAnsi" w:eastAsiaTheme="minorEastAsia" w:hAnsiTheme="minorHAnsi" w:cstheme="minorBidi"/>
          <w:noProof/>
          <w:sz w:val="22"/>
          <w:lang w:val="en-US"/>
        </w:rPr>
      </w:pPr>
      <w:hyperlink w:anchor="_Toc490453812" w:history="1">
        <w:r w:rsidR="00364DE4" w:rsidRPr="008B31C9">
          <w:rPr>
            <w:rStyle w:val="Hyperlink"/>
            <w:noProof/>
          </w:rPr>
          <w:t>3.2.6 Kesimpulan</w:t>
        </w:r>
        <w:r w:rsidR="00364DE4" w:rsidRPr="008B31C9">
          <w:rPr>
            <w:rStyle w:val="Hyperlink"/>
            <w:noProof/>
            <w:lang w:val="en-US"/>
          </w:rPr>
          <w:t xml:space="preserve"> dan Saran</w:t>
        </w:r>
        <w:r w:rsidR="00364DE4">
          <w:rPr>
            <w:noProof/>
            <w:webHidden/>
          </w:rPr>
          <w:tab/>
        </w:r>
        <w:r w:rsidR="00364DE4">
          <w:rPr>
            <w:noProof/>
            <w:webHidden/>
          </w:rPr>
          <w:fldChar w:fldCharType="begin"/>
        </w:r>
        <w:r w:rsidR="00364DE4">
          <w:rPr>
            <w:noProof/>
            <w:webHidden/>
          </w:rPr>
          <w:instrText xml:space="preserve"> PAGEREF _Toc490453812 \h </w:instrText>
        </w:r>
        <w:r w:rsidR="00364DE4">
          <w:rPr>
            <w:noProof/>
            <w:webHidden/>
          </w:rPr>
        </w:r>
        <w:r w:rsidR="00364DE4">
          <w:rPr>
            <w:noProof/>
            <w:webHidden/>
          </w:rPr>
          <w:fldChar w:fldCharType="separate"/>
        </w:r>
        <w:r w:rsidR="00364DE4">
          <w:rPr>
            <w:noProof/>
            <w:webHidden/>
          </w:rPr>
          <w:t>29</w:t>
        </w:r>
        <w:r w:rsidR="00364DE4">
          <w:rPr>
            <w:noProof/>
            <w:webHidden/>
          </w:rPr>
          <w:fldChar w:fldCharType="end"/>
        </w:r>
      </w:hyperlink>
    </w:p>
    <w:p w14:paraId="573BB148" w14:textId="2476AF5E" w:rsidR="00364DE4" w:rsidRDefault="00C0451A">
      <w:pPr>
        <w:pStyle w:val="TOC1"/>
        <w:rPr>
          <w:rFonts w:asciiTheme="minorHAnsi" w:eastAsiaTheme="minorEastAsia" w:hAnsiTheme="minorHAnsi" w:cstheme="minorBidi"/>
          <w:noProof/>
          <w:sz w:val="22"/>
          <w:lang w:val="en-US"/>
        </w:rPr>
      </w:pPr>
      <w:hyperlink w:anchor="_Toc490453813" w:history="1">
        <w:r w:rsidR="00364DE4" w:rsidRPr="008B31C9">
          <w:rPr>
            <w:rStyle w:val="Hyperlink"/>
            <w:noProof/>
            <w:lang w:val="en-US"/>
          </w:rPr>
          <w:t>BAB 4 ANALISIS KEBUTUHAN DAN PERANCANGAN</w:t>
        </w:r>
        <w:r w:rsidR="00364DE4">
          <w:rPr>
            <w:noProof/>
            <w:webHidden/>
          </w:rPr>
          <w:tab/>
        </w:r>
        <w:r w:rsidR="00364DE4">
          <w:rPr>
            <w:noProof/>
            <w:webHidden/>
          </w:rPr>
          <w:fldChar w:fldCharType="begin"/>
        </w:r>
        <w:r w:rsidR="00364DE4">
          <w:rPr>
            <w:noProof/>
            <w:webHidden/>
          </w:rPr>
          <w:instrText xml:space="preserve"> PAGEREF _Toc490453813 \h </w:instrText>
        </w:r>
        <w:r w:rsidR="00364DE4">
          <w:rPr>
            <w:noProof/>
            <w:webHidden/>
          </w:rPr>
        </w:r>
        <w:r w:rsidR="00364DE4">
          <w:rPr>
            <w:noProof/>
            <w:webHidden/>
          </w:rPr>
          <w:fldChar w:fldCharType="separate"/>
        </w:r>
        <w:r w:rsidR="00364DE4">
          <w:rPr>
            <w:noProof/>
            <w:webHidden/>
          </w:rPr>
          <w:t>30</w:t>
        </w:r>
        <w:r w:rsidR="00364DE4">
          <w:rPr>
            <w:noProof/>
            <w:webHidden/>
          </w:rPr>
          <w:fldChar w:fldCharType="end"/>
        </w:r>
      </w:hyperlink>
    </w:p>
    <w:p w14:paraId="280CF9D7" w14:textId="53D73232" w:rsidR="00364DE4" w:rsidRDefault="00C0451A">
      <w:pPr>
        <w:pStyle w:val="TOC2"/>
        <w:rPr>
          <w:rFonts w:asciiTheme="minorHAnsi" w:eastAsiaTheme="minorEastAsia" w:hAnsiTheme="minorHAnsi" w:cstheme="minorBidi"/>
          <w:noProof/>
          <w:sz w:val="22"/>
          <w:lang w:val="en-US"/>
        </w:rPr>
      </w:pPr>
      <w:hyperlink w:anchor="_Toc490453814" w:history="1">
        <w:r w:rsidR="00364DE4" w:rsidRPr="008B31C9">
          <w:rPr>
            <w:rStyle w:val="Hyperlink"/>
            <w:noProof/>
            <w14:scene3d>
              <w14:camera w14:prst="orthographicFront"/>
              <w14:lightRig w14:rig="threePt" w14:dir="t">
                <w14:rot w14:lat="0" w14:lon="0" w14:rev="0"/>
              </w14:lightRig>
            </w14:scene3d>
          </w:rPr>
          <w:t>4.1</w:t>
        </w:r>
        <w:r w:rsidR="00364DE4" w:rsidRPr="008B31C9">
          <w:rPr>
            <w:rStyle w:val="Hyperlink"/>
            <w:noProof/>
          </w:rPr>
          <w:t xml:space="preserve"> Deskripsi Umum Sistem</w:t>
        </w:r>
        <w:r w:rsidR="00364DE4">
          <w:rPr>
            <w:noProof/>
            <w:webHidden/>
          </w:rPr>
          <w:tab/>
        </w:r>
        <w:r w:rsidR="00364DE4">
          <w:rPr>
            <w:noProof/>
            <w:webHidden/>
          </w:rPr>
          <w:fldChar w:fldCharType="begin"/>
        </w:r>
        <w:r w:rsidR="00364DE4">
          <w:rPr>
            <w:noProof/>
            <w:webHidden/>
          </w:rPr>
          <w:instrText xml:space="preserve"> PAGEREF _Toc490453814 \h </w:instrText>
        </w:r>
        <w:r w:rsidR="00364DE4">
          <w:rPr>
            <w:noProof/>
            <w:webHidden/>
          </w:rPr>
        </w:r>
        <w:r w:rsidR="00364DE4">
          <w:rPr>
            <w:noProof/>
            <w:webHidden/>
          </w:rPr>
          <w:fldChar w:fldCharType="separate"/>
        </w:r>
        <w:r w:rsidR="00364DE4">
          <w:rPr>
            <w:noProof/>
            <w:webHidden/>
          </w:rPr>
          <w:t>30</w:t>
        </w:r>
        <w:r w:rsidR="00364DE4">
          <w:rPr>
            <w:noProof/>
            <w:webHidden/>
          </w:rPr>
          <w:fldChar w:fldCharType="end"/>
        </w:r>
      </w:hyperlink>
    </w:p>
    <w:p w14:paraId="14D9690D" w14:textId="2A125A4D" w:rsidR="00364DE4" w:rsidRDefault="00C0451A">
      <w:pPr>
        <w:pStyle w:val="TOC2"/>
        <w:rPr>
          <w:rFonts w:asciiTheme="minorHAnsi" w:eastAsiaTheme="minorEastAsia" w:hAnsiTheme="minorHAnsi" w:cstheme="minorBidi"/>
          <w:noProof/>
          <w:sz w:val="22"/>
          <w:lang w:val="en-US"/>
        </w:rPr>
      </w:pPr>
      <w:hyperlink w:anchor="_Toc490453815" w:history="1">
        <w:r w:rsidR="00364DE4" w:rsidRPr="008B31C9">
          <w:rPr>
            <w:rStyle w:val="Hyperlink"/>
            <w:noProof/>
            <w14:scene3d>
              <w14:camera w14:prst="orthographicFront"/>
              <w14:lightRig w14:rig="threePt" w14:dir="t">
                <w14:rot w14:lat="0" w14:lon="0" w14:rev="0"/>
              </w14:lightRig>
            </w14:scene3d>
          </w:rPr>
          <w:t>4.2</w:t>
        </w:r>
        <w:r w:rsidR="00364DE4" w:rsidRPr="008B31C9">
          <w:rPr>
            <w:rStyle w:val="Hyperlink"/>
            <w:noProof/>
          </w:rPr>
          <w:t xml:space="preserve"> Analisis Kebutuhan</w:t>
        </w:r>
        <w:r w:rsidR="00364DE4">
          <w:rPr>
            <w:noProof/>
            <w:webHidden/>
          </w:rPr>
          <w:tab/>
        </w:r>
        <w:r w:rsidR="00364DE4">
          <w:rPr>
            <w:noProof/>
            <w:webHidden/>
          </w:rPr>
          <w:fldChar w:fldCharType="begin"/>
        </w:r>
        <w:r w:rsidR="00364DE4">
          <w:rPr>
            <w:noProof/>
            <w:webHidden/>
          </w:rPr>
          <w:instrText xml:space="preserve"> PAGEREF _Toc490453815 \h </w:instrText>
        </w:r>
        <w:r w:rsidR="00364DE4">
          <w:rPr>
            <w:noProof/>
            <w:webHidden/>
          </w:rPr>
        </w:r>
        <w:r w:rsidR="00364DE4">
          <w:rPr>
            <w:noProof/>
            <w:webHidden/>
          </w:rPr>
          <w:fldChar w:fldCharType="separate"/>
        </w:r>
        <w:r w:rsidR="00364DE4">
          <w:rPr>
            <w:noProof/>
            <w:webHidden/>
          </w:rPr>
          <w:t>32</w:t>
        </w:r>
        <w:r w:rsidR="00364DE4">
          <w:rPr>
            <w:noProof/>
            <w:webHidden/>
          </w:rPr>
          <w:fldChar w:fldCharType="end"/>
        </w:r>
      </w:hyperlink>
    </w:p>
    <w:p w14:paraId="739FD72F" w14:textId="124B1211" w:rsidR="00364DE4" w:rsidRDefault="00C0451A">
      <w:pPr>
        <w:pStyle w:val="TOC3"/>
        <w:rPr>
          <w:rFonts w:asciiTheme="minorHAnsi" w:eastAsiaTheme="minorEastAsia" w:hAnsiTheme="minorHAnsi" w:cstheme="minorBidi"/>
          <w:noProof/>
          <w:sz w:val="22"/>
          <w:lang w:val="en-US"/>
        </w:rPr>
      </w:pPr>
      <w:hyperlink w:anchor="_Toc490453816" w:history="1">
        <w:r w:rsidR="00364DE4" w:rsidRPr="008B31C9">
          <w:rPr>
            <w:rStyle w:val="Hyperlink"/>
            <w:noProof/>
            <w:lang w:val="en-US"/>
          </w:rPr>
          <w:t>4.2.1 Kebutuhan Fungsional</w:t>
        </w:r>
        <w:r w:rsidR="00364DE4">
          <w:rPr>
            <w:noProof/>
            <w:webHidden/>
          </w:rPr>
          <w:tab/>
        </w:r>
        <w:r w:rsidR="00364DE4">
          <w:rPr>
            <w:noProof/>
            <w:webHidden/>
          </w:rPr>
          <w:fldChar w:fldCharType="begin"/>
        </w:r>
        <w:r w:rsidR="00364DE4">
          <w:rPr>
            <w:noProof/>
            <w:webHidden/>
          </w:rPr>
          <w:instrText xml:space="preserve"> PAGEREF _Toc490453816 \h </w:instrText>
        </w:r>
        <w:r w:rsidR="00364DE4">
          <w:rPr>
            <w:noProof/>
            <w:webHidden/>
          </w:rPr>
        </w:r>
        <w:r w:rsidR="00364DE4">
          <w:rPr>
            <w:noProof/>
            <w:webHidden/>
          </w:rPr>
          <w:fldChar w:fldCharType="separate"/>
        </w:r>
        <w:r w:rsidR="00364DE4">
          <w:rPr>
            <w:noProof/>
            <w:webHidden/>
          </w:rPr>
          <w:t>32</w:t>
        </w:r>
        <w:r w:rsidR="00364DE4">
          <w:rPr>
            <w:noProof/>
            <w:webHidden/>
          </w:rPr>
          <w:fldChar w:fldCharType="end"/>
        </w:r>
      </w:hyperlink>
    </w:p>
    <w:p w14:paraId="560F2082" w14:textId="32283347" w:rsidR="00364DE4" w:rsidRDefault="00C0451A">
      <w:pPr>
        <w:pStyle w:val="TOC3"/>
        <w:rPr>
          <w:rFonts w:asciiTheme="minorHAnsi" w:eastAsiaTheme="minorEastAsia" w:hAnsiTheme="minorHAnsi" w:cstheme="minorBidi"/>
          <w:noProof/>
          <w:sz w:val="22"/>
          <w:lang w:val="en-US"/>
        </w:rPr>
      </w:pPr>
      <w:hyperlink w:anchor="_Toc490453817" w:history="1">
        <w:r w:rsidR="00364DE4" w:rsidRPr="008B31C9">
          <w:rPr>
            <w:rStyle w:val="Hyperlink"/>
            <w:noProof/>
            <w:lang w:val="en-US"/>
          </w:rPr>
          <w:t>4.2.2 Kebutuhan Non-Fungsional</w:t>
        </w:r>
        <w:r w:rsidR="00364DE4">
          <w:rPr>
            <w:noProof/>
            <w:webHidden/>
          </w:rPr>
          <w:tab/>
        </w:r>
        <w:r w:rsidR="00364DE4">
          <w:rPr>
            <w:noProof/>
            <w:webHidden/>
          </w:rPr>
          <w:fldChar w:fldCharType="begin"/>
        </w:r>
        <w:r w:rsidR="00364DE4">
          <w:rPr>
            <w:noProof/>
            <w:webHidden/>
          </w:rPr>
          <w:instrText xml:space="preserve"> PAGEREF _Toc490453817 \h </w:instrText>
        </w:r>
        <w:r w:rsidR="00364DE4">
          <w:rPr>
            <w:noProof/>
            <w:webHidden/>
          </w:rPr>
        </w:r>
        <w:r w:rsidR="00364DE4">
          <w:rPr>
            <w:noProof/>
            <w:webHidden/>
          </w:rPr>
          <w:fldChar w:fldCharType="separate"/>
        </w:r>
        <w:r w:rsidR="00364DE4">
          <w:rPr>
            <w:noProof/>
            <w:webHidden/>
          </w:rPr>
          <w:t>33</w:t>
        </w:r>
        <w:r w:rsidR="00364DE4">
          <w:rPr>
            <w:noProof/>
            <w:webHidden/>
          </w:rPr>
          <w:fldChar w:fldCharType="end"/>
        </w:r>
      </w:hyperlink>
    </w:p>
    <w:p w14:paraId="1D5EED93" w14:textId="68D12311" w:rsidR="00364DE4" w:rsidRDefault="00C0451A">
      <w:pPr>
        <w:pStyle w:val="TOC2"/>
        <w:rPr>
          <w:rFonts w:asciiTheme="minorHAnsi" w:eastAsiaTheme="minorEastAsia" w:hAnsiTheme="minorHAnsi" w:cstheme="minorBidi"/>
          <w:noProof/>
          <w:sz w:val="22"/>
          <w:lang w:val="en-US"/>
        </w:rPr>
      </w:pPr>
      <w:hyperlink w:anchor="_Toc490453818" w:history="1">
        <w:r w:rsidR="00364DE4" w:rsidRPr="008B31C9">
          <w:rPr>
            <w:rStyle w:val="Hyperlink"/>
            <w:noProof/>
            <w14:scene3d>
              <w14:camera w14:prst="orthographicFront"/>
              <w14:lightRig w14:rig="threePt" w14:dir="t">
                <w14:rot w14:lat="0" w14:lon="0" w14:rev="0"/>
              </w14:lightRig>
            </w14:scene3d>
          </w:rPr>
          <w:t>4.3</w:t>
        </w:r>
        <w:r w:rsidR="00364DE4" w:rsidRPr="008B31C9">
          <w:rPr>
            <w:rStyle w:val="Hyperlink"/>
            <w:noProof/>
          </w:rPr>
          <w:t xml:space="preserve"> Perancangan</w:t>
        </w:r>
        <w:r w:rsidR="00364DE4">
          <w:rPr>
            <w:noProof/>
            <w:webHidden/>
          </w:rPr>
          <w:tab/>
        </w:r>
        <w:r w:rsidR="00364DE4">
          <w:rPr>
            <w:noProof/>
            <w:webHidden/>
          </w:rPr>
          <w:fldChar w:fldCharType="begin"/>
        </w:r>
        <w:r w:rsidR="00364DE4">
          <w:rPr>
            <w:noProof/>
            <w:webHidden/>
          </w:rPr>
          <w:instrText xml:space="preserve"> PAGEREF _Toc490453818 \h </w:instrText>
        </w:r>
        <w:r w:rsidR="00364DE4">
          <w:rPr>
            <w:noProof/>
            <w:webHidden/>
          </w:rPr>
        </w:r>
        <w:r w:rsidR="00364DE4">
          <w:rPr>
            <w:noProof/>
            <w:webHidden/>
          </w:rPr>
          <w:fldChar w:fldCharType="separate"/>
        </w:r>
        <w:r w:rsidR="00364DE4">
          <w:rPr>
            <w:noProof/>
            <w:webHidden/>
          </w:rPr>
          <w:t>34</w:t>
        </w:r>
        <w:r w:rsidR="00364DE4">
          <w:rPr>
            <w:noProof/>
            <w:webHidden/>
          </w:rPr>
          <w:fldChar w:fldCharType="end"/>
        </w:r>
      </w:hyperlink>
    </w:p>
    <w:p w14:paraId="5DCCEBC7" w14:textId="4151A06F" w:rsidR="00364DE4" w:rsidRDefault="00C0451A">
      <w:pPr>
        <w:pStyle w:val="TOC3"/>
        <w:rPr>
          <w:rFonts w:asciiTheme="minorHAnsi" w:eastAsiaTheme="minorEastAsia" w:hAnsiTheme="minorHAnsi" w:cstheme="minorBidi"/>
          <w:noProof/>
          <w:sz w:val="22"/>
          <w:lang w:val="en-US"/>
        </w:rPr>
      </w:pPr>
      <w:hyperlink w:anchor="_Toc490453819" w:history="1">
        <w:r w:rsidR="00364DE4" w:rsidRPr="008B31C9">
          <w:rPr>
            <w:rStyle w:val="Hyperlink"/>
            <w:noProof/>
            <w:lang w:val="en-US"/>
          </w:rPr>
          <w:t>4.3.1 Perancangan Komponen Komunikasi</w:t>
        </w:r>
        <w:r w:rsidR="00364DE4">
          <w:rPr>
            <w:noProof/>
            <w:webHidden/>
          </w:rPr>
          <w:tab/>
        </w:r>
        <w:r w:rsidR="00364DE4">
          <w:rPr>
            <w:noProof/>
            <w:webHidden/>
          </w:rPr>
          <w:fldChar w:fldCharType="begin"/>
        </w:r>
        <w:r w:rsidR="00364DE4">
          <w:rPr>
            <w:noProof/>
            <w:webHidden/>
          </w:rPr>
          <w:instrText xml:space="preserve"> PAGEREF _Toc490453819 \h </w:instrText>
        </w:r>
        <w:r w:rsidR="00364DE4">
          <w:rPr>
            <w:noProof/>
            <w:webHidden/>
          </w:rPr>
        </w:r>
        <w:r w:rsidR="00364DE4">
          <w:rPr>
            <w:noProof/>
            <w:webHidden/>
          </w:rPr>
          <w:fldChar w:fldCharType="separate"/>
        </w:r>
        <w:r w:rsidR="00364DE4">
          <w:rPr>
            <w:noProof/>
            <w:webHidden/>
          </w:rPr>
          <w:t>34</w:t>
        </w:r>
        <w:r w:rsidR="00364DE4">
          <w:rPr>
            <w:noProof/>
            <w:webHidden/>
          </w:rPr>
          <w:fldChar w:fldCharType="end"/>
        </w:r>
      </w:hyperlink>
    </w:p>
    <w:p w14:paraId="197E2728" w14:textId="659D9E4D" w:rsidR="00364DE4" w:rsidRDefault="00C0451A">
      <w:pPr>
        <w:pStyle w:val="TOC3"/>
        <w:rPr>
          <w:rFonts w:asciiTheme="minorHAnsi" w:eastAsiaTheme="minorEastAsia" w:hAnsiTheme="minorHAnsi" w:cstheme="minorBidi"/>
          <w:noProof/>
          <w:sz w:val="22"/>
          <w:lang w:val="en-US"/>
        </w:rPr>
      </w:pPr>
      <w:hyperlink w:anchor="_Toc490453820" w:history="1">
        <w:r w:rsidR="00364DE4" w:rsidRPr="008B31C9">
          <w:rPr>
            <w:rStyle w:val="Hyperlink"/>
            <w:noProof/>
            <w:lang w:val="en-US"/>
          </w:rPr>
          <w:t>4.3.2 Perancangan Komponen Manajemen Data</w:t>
        </w:r>
        <w:r w:rsidR="00364DE4">
          <w:rPr>
            <w:noProof/>
            <w:webHidden/>
          </w:rPr>
          <w:tab/>
        </w:r>
        <w:r w:rsidR="00364DE4">
          <w:rPr>
            <w:noProof/>
            <w:webHidden/>
          </w:rPr>
          <w:fldChar w:fldCharType="begin"/>
        </w:r>
        <w:r w:rsidR="00364DE4">
          <w:rPr>
            <w:noProof/>
            <w:webHidden/>
          </w:rPr>
          <w:instrText xml:space="preserve"> PAGEREF _Toc490453820 \h </w:instrText>
        </w:r>
        <w:r w:rsidR="00364DE4">
          <w:rPr>
            <w:noProof/>
            <w:webHidden/>
          </w:rPr>
        </w:r>
        <w:r w:rsidR="00364DE4">
          <w:rPr>
            <w:noProof/>
            <w:webHidden/>
          </w:rPr>
          <w:fldChar w:fldCharType="separate"/>
        </w:r>
        <w:r w:rsidR="00364DE4">
          <w:rPr>
            <w:noProof/>
            <w:webHidden/>
          </w:rPr>
          <w:t>34</w:t>
        </w:r>
        <w:r w:rsidR="00364DE4">
          <w:rPr>
            <w:noProof/>
            <w:webHidden/>
          </w:rPr>
          <w:fldChar w:fldCharType="end"/>
        </w:r>
      </w:hyperlink>
    </w:p>
    <w:p w14:paraId="17B0F8A9" w14:textId="4576DA89" w:rsidR="00364DE4" w:rsidRDefault="00C0451A">
      <w:pPr>
        <w:pStyle w:val="TOC3"/>
        <w:rPr>
          <w:rFonts w:asciiTheme="minorHAnsi" w:eastAsiaTheme="minorEastAsia" w:hAnsiTheme="minorHAnsi" w:cstheme="minorBidi"/>
          <w:noProof/>
          <w:sz w:val="22"/>
          <w:lang w:val="en-US"/>
        </w:rPr>
      </w:pPr>
      <w:hyperlink w:anchor="_Toc490453821" w:history="1">
        <w:r w:rsidR="00364DE4" w:rsidRPr="008B31C9">
          <w:rPr>
            <w:rStyle w:val="Hyperlink"/>
            <w:noProof/>
            <w:lang w:val="en-US"/>
          </w:rPr>
          <w:t>4.3.3 Perancangan Komponen Manajemen Perangkat</w:t>
        </w:r>
        <w:r w:rsidR="00364DE4">
          <w:rPr>
            <w:noProof/>
            <w:webHidden/>
          </w:rPr>
          <w:tab/>
        </w:r>
        <w:r w:rsidR="00364DE4">
          <w:rPr>
            <w:noProof/>
            <w:webHidden/>
          </w:rPr>
          <w:fldChar w:fldCharType="begin"/>
        </w:r>
        <w:r w:rsidR="00364DE4">
          <w:rPr>
            <w:noProof/>
            <w:webHidden/>
          </w:rPr>
          <w:instrText xml:space="preserve"> PAGEREF _Toc490453821 \h </w:instrText>
        </w:r>
        <w:r w:rsidR="00364DE4">
          <w:rPr>
            <w:noProof/>
            <w:webHidden/>
          </w:rPr>
        </w:r>
        <w:r w:rsidR="00364DE4">
          <w:rPr>
            <w:noProof/>
            <w:webHidden/>
          </w:rPr>
          <w:fldChar w:fldCharType="separate"/>
        </w:r>
        <w:r w:rsidR="00364DE4">
          <w:rPr>
            <w:noProof/>
            <w:webHidden/>
          </w:rPr>
          <w:t>44</w:t>
        </w:r>
        <w:r w:rsidR="00364DE4">
          <w:rPr>
            <w:noProof/>
            <w:webHidden/>
          </w:rPr>
          <w:fldChar w:fldCharType="end"/>
        </w:r>
      </w:hyperlink>
    </w:p>
    <w:p w14:paraId="7B4017AD" w14:textId="59CBE6C5" w:rsidR="00364DE4" w:rsidRDefault="00C0451A">
      <w:pPr>
        <w:pStyle w:val="TOC3"/>
        <w:rPr>
          <w:rFonts w:asciiTheme="minorHAnsi" w:eastAsiaTheme="minorEastAsia" w:hAnsiTheme="minorHAnsi" w:cstheme="minorBidi"/>
          <w:noProof/>
          <w:sz w:val="22"/>
          <w:lang w:val="en-US"/>
        </w:rPr>
      </w:pPr>
      <w:hyperlink w:anchor="_Toc490453822" w:history="1">
        <w:r w:rsidR="00364DE4" w:rsidRPr="008B31C9">
          <w:rPr>
            <w:rStyle w:val="Hyperlink"/>
            <w:noProof/>
            <w:lang w:val="en-US"/>
          </w:rPr>
          <w:t>4.3.4 Perancangan Komponen Web Console</w:t>
        </w:r>
        <w:r w:rsidR="00364DE4">
          <w:rPr>
            <w:noProof/>
            <w:webHidden/>
          </w:rPr>
          <w:tab/>
        </w:r>
        <w:r w:rsidR="00364DE4">
          <w:rPr>
            <w:noProof/>
            <w:webHidden/>
          </w:rPr>
          <w:fldChar w:fldCharType="begin"/>
        </w:r>
        <w:r w:rsidR="00364DE4">
          <w:rPr>
            <w:noProof/>
            <w:webHidden/>
          </w:rPr>
          <w:instrText xml:space="preserve"> PAGEREF _Toc490453822 \h </w:instrText>
        </w:r>
        <w:r w:rsidR="00364DE4">
          <w:rPr>
            <w:noProof/>
            <w:webHidden/>
          </w:rPr>
        </w:r>
        <w:r w:rsidR="00364DE4">
          <w:rPr>
            <w:noProof/>
            <w:webHidden/>
          </w:rPr>
          <w:fldChar w:fldCharType="separate"/>
        </w:r>
        <w:r w:rsidR="00364DE4">
          <w:rPr>
            <w:noProof/>
            <w:webHidden/>
          </w:rPr>
          <w:t>64</w:t>
        </w:r>
        <w:r w:rsidR="00364DE4">
          <w:rPr>
            <w:noProof/>
            <w:webHidden/>
          </w:rPr>
          <w:fldChar w:fldCharType="end"/>
        </w:r>
      </w:hyperlink>
    </w:p>
    <w:p w14:paraId="64D92F19" w14:textId="037CB74D" w:rsidR="00364DE4" w:rsidRDefault="00C0451A">
      <w:pPr>
        <w:pStyle w:val="TOC1"/>
        <w:rPr>
          <w:rFonts w:asciiTheme="minorHAnsi" w:eastAsiaTheme="minorEastAsia" w:hAnsiTheme="minorHAnsi" w:cstheme="minorBidi"/>
          <w:noProof/>
          <w:sz w:val="22"/>
          <w:lang w:val="en-US"/>
        </w:rPr>
      </w:pPr>
      <w:hyperlink w:anchor="_Toc490453823" w:history="1">
        <w:r w:rsidR="00364DE4" w:rsidRPr="008B31C9">
          <w:rPr>
            <w:rStyle w:val="Hyperlink"/>
            <w:noProof/>
            <w:lang w:val="en-US"/>
          </w:rPr>
          <w:t>BAB 5 IMPLEMENTASI</w:t>
        </w:r>
        <w:r w:rsidR="00364DE4">
          <w:rPr>
            <w:noProof/>
            <w:webHidden/>
          </w:rPr>
          <w:tab/>
        </w:r>
        <w:r w:rsidR="00364DE4">
          <w:rPr>
            <w:noProof/>
            <w:webHidden/>
          </w:rPr>
          <w:fldChar w:fldCharType="begin"/>
        </w:r>
        <w:r w:rsidR="00364DE4">
          <w:rPr>
            <w:noProof/>
            <w:webHidden/>
          </w:rPr>
          <w:instrText xml:space="preserve"> PAGEREF _Toc490453823 \h </w:instrText>
        </w:r>
        <w:r w:rsidR="00364DE4">
          <w:rPr>
            <w:noProof/>
            <w:webHidden/>
          </w:rPr>
        </w:r>
        <w:r w:rsidR="00364DE4">
          <w:rPr>
            <w:noProof/>
            <w:webHidden/>
          </w:rPr>
          <w:fldChar w:fldCharType="separate"/>
        </w:r>
        <w:r w:rsidR="00364DE4">
          <w:rPr>
            <w:noProof/>
            <w:webHidden/>
          </w:rPr>
          <w:t>70</w:t>
        </w:r>
        <w:r w:rsidR="00364DE4">
          <w:rPr>
            <w:noProof/>
            <w:webHidden/>
          </w:rPr>
          <w:fldChar w:fldCharType="end"/>
        </w:r>
      </w:hyperlink>
    </w:p>
    <w:p w14:paraId="7AF0B79B" w14:textId="7C56E546" w:rsidR="00364DE4" w:rsidRDefault="00C0451A">
      <w:pPr>
        <w:pStyle w:val="TOC2"/>
        <w:rPr>
          <w:rFonts w:asciiTheme="minorHAnsi" w:eastAsiaTheme="minorEastAsia" w:hAnsiTheme="minorHAnsi" w:cstheme="minorBidi"/>
          <w:noProof/>
          <w:sz w:val="22"/>
          <w:lang w:val="en-US"/>
        </w:rPr>
      </w:pPr>
      <w:hyperlink w:anchor="_Toc490453824" w:history="1">
        <w:r w:rsidR="00364DE4" w:rsidRPr="008B31C9">
          <w:rPr>
            <w:rStyle w:val="Hyperlink"/>
            <w:noProof/>
            <w14:scene3d>
              <w14:camera w14:prst="orthographicFront"/>
              <w14:lightRig w14:rig="threePt" w14:dir="t">
                <w14:rot w14:lat="0" w14:lon="0" w14:rev="0"/>
              </w14:lightRig>
            </w14:scene3d>
          </w:rPr>
          <w:t>5.1</w:t>
        </w:r>
        <w:r w:rsidR="00364DE4" w:rsidRPr="008B31C9">
          <w:rPr>
            <w:rStyle w:val="Hyperlink"/>
            <w:noProof/>
          </w:rPr>
          <w:t xml:space="preserve"> Implementasi Komponen Komunikasi</w:t>
        </w:r>
        <w:r w:rsidR="00364DE4">
          <w:rPr>
            <w:noProof/>
            <w:webHidden/>
          </w:rPr>
          <w:tab/>
        </w:r>
        <w:r w:rsidR="00364DE4">
          <w:rPr>
            <w:noProof/>
            <w:webHidden/>
          </w:rPr>
          <w:fldChar w:fldCharType="begin"/>
        </w:r>
        <w:r w:rsidR="00364DE4">
          <w:rPr>
            <w:noProof/>
            <w:webHidden/>
          </w:rPr>
          <w:instrText xml:space="preserve"> PAGEREF _Toc490453824 \h </w:instrText>
        </w:r>
        <w:r w:rsidR="00364DE4">
          <w:rPr>
            <w:noProof/>
            <w:webHidden/>
          </w:rPr>
        </w:r>
        <w:r w:rsidR="00364DE4">
          <w:rPr>
            <w:noProof/>
            <w:webHidden/>
          </w:rPr>
          <w:fldChar w:fldCharType="separate"/>
        </w:r>
        <w:r w:rsidR="00364DE4">
          <w:rPr>
            <w:noProof/>
            <w:webHidden/>
          </w:rPr>
          <w:t>70</w:t>
        </w:r>
        <w:r w:rsidR="00364DE4">
          <w:rPr>
            <w:noProof/>
            <w:webHidden/>
          </w:rPr>
          <w:fldChar w:fldCharType="end"/>
        </w:r>
      </w:hyperlink>
    </w:p>
    <w:p w14:paraId="7FC0BA3A" w14:textId="35EE56B0" w:rsidR="00364DE4" w:rsidRDefault="00C0451A">
      <w:pPr>
        <w:pStyle w:val="TOC3"/>
        <w:rPr>
          <w:rFonts w:asciiTheme="minorHAnsi" w:eastAsiaTheme="minorEastAsia" w:hAnsiTheme="minorHAnsi" w:cstheme="minorBidi"/>
          <w:noProof/>
          <w:sz w:val="22"/>
          <w:lang w:val="en-US"/>
        </w:rPr>
      </w:pPr>
      <w:hyperlink w:anchor="_Toc490453825" w:history="1">
        <w:r w:rsidR="00364DE4" w:rsidRPr="008B31C9">
          <w:rPr>
            <w:rStyle w:val="Hyperlink"/>
            <w:noProof/>
            <w:lang w:val="en-US"/>
          </w:rPr>
          <w:t>5.1.1 Instalasi Apache Web Server</w:t>
        </w:r>
        <w:r w:rsidR="00364DE4">
          <w:rPr>
            <w:noProof/>
            <w:webHidden/>
          </w:rPr>
          <w:tab/>
        </w:r>
        <w:r w:rsidR="00364DE4">
          <w:rPr>
            <w:noProof/>
            <w:webHidden/>
          </w:rPr>
          <w:fldChar w:fldCharType="begin"/>
        </w:r>
        <w:r w:rsidR="00364DE4">
          <w:rPr>
            <w:noProof/>
            <w:webHidden/>
          </w:rPr>
          <w:instrText xml:space="preserve"> PAGEREF _Toc490453825 \h </w:instrText>
        </w:r>
        <w:r w:rsidR="00364DE4">
          <w:rPr>
            <w:noProof/>
            <w:webHidden/>
          </w:rPr>
        </w:r>
        <w:r w:rsidR="00364DE4">
          <w:rPr>
            <w:noProof/>
            <w:webHidden/>
          </w:rPr>
          <w:fldChar w:fldCharType="separate"/>
        </w:r>
        <w:r w:rsidR="00364DE4">
          <w:rPr>
            <w:noProof/>
            <w:webHidden/>
          </w:rPr>
          <w:t>70</w:t>
        </w:r>
        <w:r w:rsidR="00364DE4">
          <w:rPr>
            <w:noProof/>
            <w:webHidden/>
          </w:rPr>
          <w:fldChar w:fldCharType="end"/>
        </w:r>
      </w:hyperlink>
    </w:p>
    <w:p w14:paraId="1FB54C44" w14:textId="3D17EC96" w:rsidR="00364DE4" w:rsidRDefault="00C0451A">
      <w:pPr>
        <w:pStyle w:val="TOC3"/>
        <w:rPr>
          <w:rFonts w:asciiTheme="minorHAnsi" w:eastAsiaTheme="minorEastAsia" w:hAnsiTheme="minorHAnsi" w:cstheme="minorBidi"/>
          <w:noProof/>
          <w:sz w:val="22"/>
          <w:lang w:val="en-US"/>
        </w:rPr>
      </w:pPr>
      <w:hyperlink w:anchor="_Toc490453826" w:history="1">
        <w:r w:rsidR="00364DE4" w:rsidRPr="008B31C9">
          <w:rPr>
            <w:rStyle w:val="Hyperlink"/>
            <w:noProof/>
            <w:lang w:val="en-US"/>
          </w:rPr>
          <w:t>5.1.2 Instalasi Django Web Framework</w:t>
        </w:r>
        <w:r w:rsidR="00364DE4">
          <w:rPr>
            <w:noProof/>
            <w:webHidden/>
          </w:rPr>
          <w:tab/>
        </w:r>
        <w:r w:rsidR="00364DE4">
          <w:rPr>
            <w:noProof/>
            <w:webHidden/>
          </w:rPr>
          <w:fldChar w:fldCharType="begin"/>
        </w:r>
        <w:r w:rsidR="00364DE4">
          <w:rPr>
            <w:noProof/>
            <w:webHidden/>
          </w:rPr>
          <w:instrText xml:space="preserve"> PAGEREF _Toc490453826 \h </w:instrText>
        </w:r>
        <w:r w:rsidR="00364DE4">
          <w:rPr>
            <w:noProof/>
            <w:webHidden/>
          </w:rPr>
        </w:r>
        <w:r w:rsidR="00364DE4">
          <w:rPr>
            <w:noProof/>
            <w:webHidden/>
          </w:rPr>
          <w:fldChar w:fldCharType="separate"/>
        </w:r>
        <w:r w:rsidR="00364DE4">
          <w:rPr>
            <w:noProof/>
            <w:webHidden/>
          </w:rPr>
          <w:t>70</w:t>
        </w:r>
        <w:r w:rsidR="00364DE4">
          <w:rPr>
            <w:noProof/>
            <w:webHidden/>
          </w:rPr>
          <w:fldChar w:fldCharType="end"/>
        </w:r>
      </w:hyperlink>
    </w:p>
    <w:p w14:paraId="093B96A9" w14:textId="3730A67C" w:rsidR="00364DE4" w:rsidRDefault="00C0451A">
      <w:pPr>
        <w:pStyle w:val="TOC3"/>
        <w:rPr>
          <w:rFonts w:asciiTheme="minorHAnsi" w:eastAsiaTheme="minorEastAsia" w:hAnsiTheme="minorHAnsi" w:cstheme="minorBidi"/>
          <w:noProof/>
          <w:sz w:val="22"/>
          <w:lang w:val="en-US"/>
        </w:rPr>
      </w:pPr>
      <w:hyperlink w:anchor="_Toc490453827" w:history="1">
        <w:r w:rsidR="00364DE4" w:rsidRPr="008B31C9">
          <w:rPr>
            <w:rStyle w:val="Hyperlink"/>
            <w:noProof/>
            <w:lang w:val="en-US"/>
          </w:rPr>
          <w:t>5.1.3 Integrasi Apache dan Django</w:t>
        </w:r>
        <w:r w:rsidR="00364DE4">
          <w:rPr>
            <w:noProof/>
            <w:webHidden/>
          </w:rPr>
          <w:tab/>
        </w:r>
        <w:r w:rsidR="00364DE4">
          <w:rPr>
            <w:noProof/>
            <w:webHidden/>
          </w:rPr>
          <w:fldChar w:fldCharType="begin"/>
        </w:r>
        <w:r w:rsidR="00364DE4">
          <w:rPr>
            <w:noProof/>
            <w:webHidden/>
          </w:rPr>
          <w:instrText xml:space="preserve"> PAGEREF _Toc490453827 \h </w:instrText>
        </w:r>
        <w:r w:rsidR="00364DE4">
          <w:rPr>
            <w:noProof/>
            <w:webHidden/>
          </w:rPr>
        </w:r>
        <w:r w:rsidR="00364DE4">
          <w:rPr>
            <w:noProof/>
            <w:webHidden/>
          </w:rPr>
          <w:fldChar w:fldCharType="separate"/>
        </w:r>
        <w:r w:rsidR="00364DE4">
          <w:rPr>
            <w:noProof/>
            <w:webHidden/>
          </w:rPr>
          <w:t>71</w:t>
        </w:r>
        <w:r w:rsidR="00364DE4">
          <w:rPr>
            <w:noProof/>
            <w:webHidden/>
          </w:rPr>
          <w:fldChar w:fldCharType="end"/>
        </w:r>
      </w:hyperlink>
    </w:p>
    <w:p w14:paraId="4E0F8F96" w14:textId="0BE97B8D" w:rsidR="00364DE4" w:rsidRDefault="00C0451A">
      <w:pPr>
        <w:pStyle w:val="TOC2"/>
        <w:rPr>
          <w:rFonts w:asciiTheme="minorHAnsi" w:eastAsiaTheme="minorEastAsia" w:hAnsiTheme="minorHAnsi" w:cstheme="minorBidi"/>
          <w:noProof/>
          <w:sz w:val="22"/>
          <w:lang w:val="en-US"/>
        </w:rPr>
      </w:pPr>
      <w:hyperlink w:anchor="_Toc490453828" w:history="1">
        <w:r w:rsidR="00364DE4" w:rsidRPr="008B31C9">
          <w:rPr>
            <w:rStyle w:val="Hyperlink"/>
            <w:noProof/>
            <w14:scene3d>
              <w14:camera w14:prst="orthographicFront"/>
              <w14:lightRig w14:rig="threePt" w14:dir="t">
                <w14:rot w14:lat="0" w14:lon="0" w14:rev="0"/>
              </w14:lightRig>
            </w14:scene3d>
          </w:rPr>
          <w:t>5.2</w:t>
        </w:r>
        <w:r w:rsidR="00364DE4" w:rsidRPr="008B31C9">
          <w:rPr>
            <w:rStyle w:val="Hyperlink"/>
            <w:noProof/>
          </w:rPr>
          <w:t xml:space="preserve"> Implementasi Komponen Manajemen Data</w:t>
        </w:r>
        <w:r w:rsidR="00364DE4">
          <w:rPr>
            <w:noProof/>
            <w:webHidden/>
          </w:rPr>
          <w:tab/>
        </w:r>
        <w:r w:rsidR="00364DE4">
          <w:rPr>
            <w:noProof/>
            <w:webHidden/>
          </w:rPr>
          <w:fldChar w:fldCharType="begin"/>
        </w:r>
        <w:r w:rsidR="00364DE4">
          <w:rPr>
            <w:noProof/>
            <w:webHidden/>
          </w:rPr>
          <w:instrText xml:space="preserve"> PAGEREF _Toc490453828 \h </w:instrText>
        </w:r>
        <w:r w:rsidR="00364DE4">
          <w:rPr>
            <w:noProof/>
            <w:webHidden/>
          </w:rPr>
        </w:r>
        <w:r w:rsidR="00364DE4">
          <w:rPr>
            <w:noProof/>
            <w:webHidden/>
          </w:rPr>
          <w:fldChar w:fldCharType="separate"/>
        </w:r>
        <w:r w:rsidR="00364DE4">
          <w:rPr>
            <w:noProof/>
            <w:webHidden/>
          </w:rPr>
          <w:t>72</w:t>
        </w:r>
        <w:r w:rsidR="00364DE4">
          <w:rPr>
            <w:noProof/>
            <w:webHidden/>
          </w:rPr>
          <w:fldChar w:fldCharType="end"/>
        </w:r>
      </w:hyperlink>
    </w:p>
    <w:p w14:paraId="46043E31" w14:textId="6066259D" w:rsidR="00364DE4" w:rsidRDefault="00C0451A">
      <w:pPr>
        <w:pStyle w:val="TOC3"/>
        <w:rPr>
          <w:rFonts w:asciiTheme="minorHAnsi" w:eastAsiaTheme="minorEastAsia" w:hAnsiTheme="minorHAnsi" w:cstheme="minorBidi"/>
          <w:noProof/>
          <w:sz w:val="22"/>
          <w:lang w:val="en-US"/>
        </w:rPr>
      </w:pPr>
      <w:hyperlink w:anchor="_Toc490453829" w:history="1">
        <w:r w:rsidR="00364DE4" w:rsidRPr="008B31C9">
          <w:rPr>
            <w:rStyle w:val="Hyperlink"/>
            <w:noProof/>
            <w:lang w:val="en-US"/>
          </w:rPr>
          <w:t>5.2.1 Instalasi MongoDB</w:t>
        </w:r>
        <w:r w:rsidR="00364DE4">
          <w:rPr>
            <w:noProof/>
            <w:webHidden/>
          </w:rPr>
          <w:tab/>
        </w:r>
        <w:r w:rsidR="00364DE4">
          <w:rPr>
            <w:noProof/>
            <w:webHidden/>
          </w:rPr>
          <w:fldChar w:fldCharType="begin"/>
        </w:r>
        <w:r w:rsidR="00364DE4">
          <w:rPr>
            <w:noProof/>
            <w:webHidden/>
          </w:rPr>
          <w:instrText xml:space="preserve"> PAGEREF _Toc490453829 \h </w:instrText>
        </w:r>
        <w:r w:rsidR="00364DE4">
          <w:rPr>
            <w:noProof/>
            <w:webHidden/>
          </w:rPr>
        </w:r>
        <w:r w:rsidR="00364DE4">
          <w:rPr>
            <w:noProof/>
            <w:webHidden/>
          </w:rPr>
          <w:fldChar w:fldCharType="separate"/>
        </w:r>
        <w:r w:rsidR="00364DE4">
          <w:rPr>
            <w:noProof/>
            <w:webHidden/>
          </w:rPr>
          <w:t>72</w:t>
        </w:r>
        <w:r w:rsidR="00364DE4">
          <w:rPr>
            <w:noProof/>
            <w:webHidden/>
          </w:rPr>
          <w:fldChar w:fldCharType="end"/>
        </w:r>
      </w:hyperlink>
    </w:p>
    <w:p w14:paraId="2BD2A954" w14:textId="4ECCDB42" w:rsidR="00364DE4" w:rsidRDefault="00C0451A">
      <w:pPr>
        <w:pStyle w:val="TOC3"/>
        <w:rPr>
          <w:rFonts w:asciiTheme="minorHAnsi" w:eastAsiaTheme="minorEastAsia" w:hAnsiTheme="minorHAnsi" w:cstheme="minorBidi"/>
          <w:noProof/>
          <w:sz w:val="22"/>
          <w:lang w:val="en-US"/>
        </w:rPr>
      </w:pPr>
      <w:hyperlink w:anchor="_Toc490453830" w:history="1">
        <w:r w:rsidR="00364DE4" w:rsidRPr="008B31C9">
          <w:rPr>
            <w:rStyle w:val="Hyperlink"/>
            <w:noProof/>
            <w:lang w:val="en-US"/>
          </w:rPr>
          <w:t>5.2.2 Implementasi Data Model</w:t>
        </w:r>
        <w:r w:rsidR="00364DE4">
          <w:rPr>
            <w:noProof/>
            <w:webHidden/>
          </w:rPr>
          <w:tab/>
        </w:r>
        <w:r w:rsidR="00364DE4">
          <w:rPr>
            <w:noProof/>
            <w:webHidden/>
          </w:rPr>
          <w:fldChar w:fldCharType="begin"/>
        </w:r>
        <w:r w:rsidR="00364DE4">
          <w:rPr>
            <w:noProof/>
            <w:webHidden/>
          </w:rPr>
          <w:instrText xml:space="preserve"> PAGEREF _Toc490453830 \h </w:instrText>
        </w:r>
        <w:r w:rsidR="00364DE4">
          <w:rPr>
            <w:noProof/>
            <w:webHidden/>
          </w:rPr>
        </w:r>
        <w:r w:rsidR="00364DE4">
          <w:rPr>
            <w:noProof/>
            <w:webHidden/>
          </w:rPr>
          <w:fldChar w:fldCharType="separate"/>
        </w:r>
        <w:r w:rsidR="00364DE4">
          <w:rPr>
            <w:noProof/>
            <w:webHidden/>
          </w:rPr>
          <w:t>72</w:t>
        </w:r>
        <w:r w:rsidR="00364DE4">
          <w:rPr>
            <w:noProof/>
            <w:webHidden/>
          </w:rPr>
          <w:fldChar w:fldCharType="end"/>
        </w:r>
      </w:hyperlink>
    </w:p>
    <w:p w14:paraId="4BB6D8F3" w14:textId="5BBFE3BD" w:rsidR="00364DE4" w:rsidRDefault="00C0451A">
      <w:pPr>
        <w:pStyle w:val="TOC3"/>
        <w:rPr>
          <w:rFonts w:asciiTheme="minorHAnsi" w:eastAsiaTheme="minorEastAsia" w:hAnsiTheme="minorHAnsi" w:cstheme="minorBidi"/>
          <w:noProof/>
          <w:sz w:val="22"/>
          <w:lang w:val="en-US"/>
        </w:rPr>
      </w:pPr>
      <w:hyperlink w:anchor="_Toc490453831" w:history="1">
        <w:r w:rsidR="00364DE4" w:rsidRPr="008B31C9">
          <w:rPr>
            <w:rStyle w:val="Hyperlink"/>
            <w:noProof/>
            <w:lang w:val="en-US"/>
          </w:rPr>
          <w:t>5.2.3 Implementasi Data Access</w:t>
        </w:r>
        <w:r w:rsidR="00364DE4">
          <w:rPr>
            <w:noProof/>
            <w:webHidden/>
          </w:rPr>
          <w:tab/>
        </w:r>
        <w:r w:rsidR="00364DE4">
          <w:rPr>
            <w:noProof/>
            <w:webHidden/>
          </w:rPr>
          <w:fldChar w:fldCharType="begin"/>
        </w:r>
        <w:r w:rsidR="00364DE4">
          <w:rPr>
            <w:noProof/>
            <w:webHidden/>
          </w:rPr>
          <w:instrText xml:space="preserve"> PAGEREF _Toc490453831 \h </w:instrText>
        </w:r>
        <w:r w:rsidR="00364DE4">
          <w:rPr>
            <w:noProof/>
            <w:webHidden/>
          </w:rPr>
        </w:r>
        <w:r w:rsidR="00364DE4">
          <w:rPr>
            <w:noProof/>
            <w:webHidden/>
          </w:rPr>
          <w:fldChar w:fldCharType="separate"/>
        </w:r>
        <w:r w:rsidR="00364DE4">
          <w:rPr>
            <w:noProof/>
            <w:webHidden/>
          </w:rPr>
          <w:t>76</w:t>
        </w:r>
        <w:r w:rsidR="00364DE4">
          <w:rPr>
            <w:noProof/>
            <w:webHidden/>
          </w:rPr>
          <w:fldChar w:fldCharType="end"/>
        </w:r>
      </w:hyperlink>
    </w:p>
    <w:p w14:paraId="40ADCF86" w14:textId="748DC83F" w:rsidR="00364DE4" w:rsidRDefault="00C0451A">
      <w:pPr>
        <w:pStyle w:val="TOC2"/>
        <w:rPr>
          <w:rFonts w:asciiTheme="minorHAnsi" w:eastAsiaTheme="minorEastAsia" w:hAnsiTheme="minorHAnsi" w:cstheme="minorBidi"/>
          <w:noProof/>
          <w:sz w:val="22"/>
          <w:lang w:val="en-US"/>
        </w:rPr>
      </w:pPr>
      <w:hyperlink w:anchor="_Toc490453832" w:history="1">
        <w:r w:rsidR="00364DE4" w:rsidRPr="008B31C9">
          <w:rPr>
            <w:rStyle w:val="Hyperlink"/>
            <w:noProof/>
            <w14:scene3d>
              <w14:camera w14:prst="orthographicFront"/>
              <w14:lightRig w14:rig="threePt" w14:dir="t">
                <w14:rot w14:lat="0" w14:lon="0" w14:rev="0"/>
              </w14:lightRig>
            </w14:scene3d>
          </w:rPr>
          <w:t>5.3</w:t>
        </w:r>
        <w:r w:rsidR="00364DE4" w:rsidRPr="008B31C9">
          <w:rPr>
            <w:rStyle w:val="Hyperlink"/>
            <w:noProof/>
          </w:rPr>
          <w:t xml:space="preserve"> Implementasi Komponen Manajemen Perangkat</w:t>
        </w:r>
        <w:r w:rsidR="00364DE4">
          <w:rPr>
            <w:noProof/>
            <w:webHidden/>
          </w:rPr>
          <w:tab/>
        </w:r>
        <w:r w:rsidR="00364DE4">
          <w:rPr>
            <w:noProof/>
            <w:webHidden/>
          </w:rPr>
          <w:fldChar w:fldCharType="begin"/>
        </w:r>
        <w:r w:rsidR="00364DE4">
          <w:rPr>
            <w:noProof/>
            <w:webHidden/>
          </w:rPr>
          <w:instrText xml:space="preserve"> PAGEREF _Toc490453832 \h </w:instrText>
        </w:r>
        <w:r w:rsidR="00364DE4">
          <w:rPr>
            <w:noProof/>
            <w:webHidden/>
          </w:rPr>
        </w:r>
        <w:r w:rsidR="00364DE4">
          <w:rPr>
            <w:noProof/>
            <w:webHidden/>
          </w:rPr>
          <w:fldChar w:fldCharType="separate"/>
        </w:r>
        <w:r w:rsidR="00364DE4">
          <w:rPr>
            <w:noProof/>
            <w:webHidden/>
          </w:rPr>
          <w:t>83</w:t>
        </w:r>
        <w:r w:rsidR="00364DE4">
          <w:rPr>
            <w:noProof/>
            <w:webHidden/>
          </w:rPr>
          <w:fldChar w:fldCharType="end"/>
        </w:r>
      </w:hyperlink>
    </w:p>
    <w:p w14:paraId="66FF1B13" w14:textId="39BDC417" w:rsidR="00364DE4" w:rsidRDefault="00C0451A">
      <w:pPr>
        <w:pStyle w:val="TOC3"/>
        <w:rPr>
          <w:rFonts w:asciiTheme="minorHAnsi" w:eastAsiaTheme="minorEastAsia" w:hAnsiTheme="minorHAnsi" w:cstheme="minorBidi"/>
          <w:noProof/>
          <w:sz w:val="22"/>
          <w:lang w:val="en-US"/>
        </w:rPr>
      </w:pPr>
      <w:hyperlink w:anchor="_Toc490453833" w:history="1">
        <w:r w:rsidR="00364DE4" w:rsidRPr="008B31C9">
          <w:rPr>
            <w:rStyle w:val="Hyperlink"/>
            <w:noProof/>
            <w:lang w:val="en-US"/>
          </w:rPr>
          <w:t>5.3.1 Implementasi Otentikasi dan Otorisasi</w:t>
        </w:r>
        <w:r w:rsidR="00364DE4">
          <w:rPr>
            <w:noProof/>
            <w:webHidden/>
          </w:rPr>
          <w:tab/>
        </w:r>
        <w:r w:rsidR="00364DE4">
          <w:rPr>
            <w:noProof/>
            <w:webHidden/>
          </w:rPr>
          <w:fldChar w:fldCharType="begin"/>
        </w:r>
        <w:r w:rsidR="00364DE4">
          <w:rPr>
            <w:noProof/>
            <w:webHidden/>
          </w:rPr>
          <w:instrText xml:space="preserve"> PAGEREF _Toc490453833 \h </w:instrText>
        </w:r>
        <w:r w:rsidR="00364DE4">
          <w:rPr>
            <w:noProof/>
            <w:webHidden/>
          </w:rPr>
        </w:r>
        <w:r w:rsidR="00364DE4">
          <w:rPr>
            <w:noProof/>
            <w:webHidden/>
          </w:rPr>
          <w:fldChar w:fldCharType="separate"/>
        </w:r>
        <w:r w:rsidR="00364DE4">
          <w:rPr>
            <w:noProof/>
            <w:webHidden/>
          </w:rPr>
          <w:t>83</w:t>
        </w:r>
        <w:r w:rsidR="00364DE4">
          <w:rPr>
            <w:noProof/>
            <w:webHidden/>
          </w:rPr>
          <w:fldChar w:fldCharType="end"/>
        </w:r>
      </w:hyperlink>
    </w:p>
    <w:p w14:paraId="63BE881C" w14:textId="21F6BB4B" w:rsidR="00364DE4" w:rsidRDefault="00C0451A">
      <w:pPr>
        <w:pStyle w:val="TOC3"/>
        <w:rPr>
          <w:rFonts w:asciiTheme="minorHAnsi" w:eastAsiaTheme="minorEastAsia" w:hAnsiTheme="minorHAnsi" w:cstheme="minorBidi"/>
          <w:noProof/>
          <w:sz w:val="22"/>
          <w:lang w:val="en-US"/>
        </w:rPr>
      </w:pPr>
      <w:hyperlink w:anchor="_Toc490453834" w:history="1">
        <w:r w:rsidR="00364DE4" w:rsidRPr="008B31C9">
          <w:rPr>
            <w:rStyle w:val="Hyperlink"/>
            <w:noProof/>
            <w:lang w:val="en-US"/>
          </w:rPr>
          <w:t>5.3.2 Implementasi Menejemen Perangkat</w:t>
        </w:r>
        <w:r w:rsidR="00364DE4">
          <w:rPr>
            <w:noProof/>
            <w:webHidden/>
          </w:rPr>
          <w:tab/>
        </w:r>
        <w:r w:rsidR="00364DE4">
          <w:rPr>
            <w:noProof/>
            <w:webHidden/>
          </w:rPr>
          <w:fldChar w:fldCharType="begin"/>
        </w:r>
        <w:r w:rsidR="00364DE4">
          <w:rPr>
            <w:noProof/>
            <w:webHidden/>
          </w:rPr>
          <w:instrText xml:space="preserve"> PAGEREF _Toc490453834 \h </w:instrText>
        </w:r>
        <w:r w:rsidR="00364DE4">
          <w:rPr>
            <w:noProof/>
            <w:webHidden/>
          </w:rPr>
        </w:r>
        <w:r w:rsidR="00364DE4">
          <w:rPr>
            <w:noProof/>
            <w:webHidden/>
          </w:rPr>
          <w:fldChar w:fldCharType="separate"/>
        </w:r>
        <w:r w:rsidR="00364DE4">
          <w:rPr>
            <w:noProof/>
            <w:webHidden/>
          </w:rPr>
          <w:t>87</w:t>
        </w:r>
        <w:r w:rsidR="00364DE4">
          <w:rPr>
            <w:noProof/>
            <w:webHidden/>
          </w:rPr>
          <w:fldChar w:fldCharType="end"/>
        </w:r>
      </w:hyperlink>
    </w:p>
    <w:p w14:paraId="1F787CB4" w14:textId="5813EF7E" w:rsidR="00364DE4" w:rsidRDefault="00C0451A">
      <w:pPr>
        <w:pStyle w:val="TOC2"/>
        <w:rPr>
          <w:rFonts w:asciiTheme="minorHAnsi" w:eastAsiaTheme="minorEastAsia" w:hAnsiTheme="minorHAnsi" w:cstheme="minorBidi"/>
          <w:noProof/>
          <w:sz w:val="22"/>
          <w:lang w:val="en-US"/>
        </w:rPr>
      </w:pPr>
      <w:hyperlink w:anchor="_Toc490453835" w:history="1">
        <w:r w:rsidR="00364DE4" w:rsidRPr="008B31C9">
          <w:rPr>
            <w:rStyle w:val="Hyperlink"/>
            <w:noProof/>
            <w14:scene3d>
              <w14:camera w14:prst="orthographicFront"/>
              <w14:lightRig w14:rig="threePt" w14:dir="t">
                <w14:rot w14:lat="0" w14:lon="0" w14:rev="0"/>
              </w14:lightRig>
            </w14:scene3d>
          </w:rPr>
          <w:t>5.4</w:t>
        </w:r>
        <w:r w:rsidR="00364DE4" w:rsidRPr="008B31C9">
          <w:rPr>
            <w:rStyle w:val="Hyperlink"/>
            <w:noProof/>
          </w:rPr>
          <w:t xml:space="preserve"> Implementasi Komponen Web Console</w:t>
        </w:r>
        <w:r w:rsidR="00364DE4">
          <w:rPr>
            <w:noProof/>
            <w:webHidden/>
          </w:rPr>
          <w:tab/>
        </w:r>
        <w:r w:rsidR="00364DE4">
          <w:rPr>
            <w:noProof/>
            <w:webHidden/>
          </w:rPr>
          <w:fldChar w:fldCharType="begin"/>
        </w:r>
        <w:r w:rsidR="00364DE4">
          <w:rPr>
            <w:noProof/>
            <w:webHidden/>
          </w:rPr>
          <w:instrText xml:space="preserve"> PAGEREF _Toc490453835 \h </w:instrText>
        </w:r>
        <w:r w:rsidR="00364DE4">
          <w:rPr>
            <w:noProof/>
            <w:webHidden/>
          </w:rPr>
        </w:r>
        <w:r w:rsidR="00364DE4">
          <w:rPr>
            <w:noProof/>
            <w:webHidden/>
          </w:rPr>
          <w:fldChar w:fldCharType="separate"/>
        </w:r>
        <w:r w:rsidR="00364DE4">
          <w:rPr>
            <w:noProof/>
            <w:webHidden/>
          </w:rPr>
          <w:t>92</w:t>
        </w:r>
        <w:r w:rsidR="00364DE4">
          <w:rPr>
            <w:noProof/>
            <w:webHidden/>
          </w:rPr>
          <w:fldChar w:fldCharType="end"/>
        </w:r>
      </w:hyperlink>
    </w:p>
    <w:p w14:paraId="6C54D9C2" w14:textId="094D8A67" w:rsidR="00364DE4" w:rsidRDefault="00C0451A">
      <w:pPr>
        <w:pStyle w:val="TOC3"/>
        <w:rPr>
          <w:rFonts w:asciiTheme="minorHAnsi" w:eastAsiaTheme="minorEastAsia" w:hAnsiTheme="minorHAnsi" w:cstheme="minorBidi"/>
          <w:noProof/>
          <w:sz w:val="22"/>
          <w:lang w:val="en-US"/>
        </w:rPr>
      </w:pPr>
      <w:hyperlink w:anchor="_Toc490453836" w:history="1">
        <w:r w:rsidR="00364DE4" w:rsidRPr="008B31C9">
          <w:rPr>
            <w:rStyle w:val="Hyperlink"/>
            <w:noProof/>
            <w:lang w:val="en-US"/>
          </w:rPr>
          <w:t>5.4.1 Instalasi Angular</w:t>
        </w:r>
        <w:r w:rsidR="00364DE4">
          <w:rPr>
            <w:noProof/>
            <w:webHidden/>
          </w:rPr>
          <w:tab/>
        </w:r>
        <w:r w:rsidR="00364DE4">
          <w:rPr>
            <w:noProof/>
            <w:webHidden/>
          </w:rPr>
          <w:fldChar w:fldCharType="begin"/>
        </w:r>
        <w:r w:rsidR="00364DE4">
          <w:rPr>
            <w:noProof/>
            <w:webHidden/>
          </w:rPr>
          <w:instrText xml:space="preserve"> PAGEREF _Toc490453836 \h </w:instrText>
        </w:r>
        <w:r w:rsidR="00364DE4">
          <w:rPr>
            <w:noProof/>
            <w:webHidden/>
          </w:rPr>
        </w:r>
        <w:r w:rsidR="00364DE4">
          <w:rPr>
            <w:noProof/>
            <w:webHidden/>
          </w:rPr>
          <w:fldChar w:fldCharType="separate"/>
        </w:r>
        <w:r w:rsidR="00364DE4">
          <w:rPr>
            <w:noProof/>
            <w:webHidden/>
          </w:rPr>
          <w:t>93</w:t>
        </w:r>
        <w:r w:rsidR="00364DE4">
          <w:rPr>
            <w:noProof/>
            <w:webHidden/>
          </w:rPr>
          <w:fldChar w:fldCharType="end"/>
        </w:r>
      </w:hyperlink>
    </w:p>
    <w:p w14:paraId="0E32D58D" w14:textId="51626753" w:rsidR="00364DE4" w:rsidRDefault="00C0451A">
      <w:pPr>
        <w:pStyle w:val="TOC3"/>
        <w:rPr>
          <w:rFonts w:asciiTheme="minorHAnsi" w:eastAsiaTheme="minorEastAsia" w:hAnsiTheme="minorHAnsi" w:cstheme="minorBidi"/>
          <w:noProof/>
          <w:sz w:val="22"/>
          <w:lang w:val="en-US"/>
        </w:rPr>
      </w:pPr>
      <w:hyperlink w:anchor="_Toc490453837" w:history="1">
        <w:r w:rsidR="00364DE4" w:rsidRPr="008B31C9">
          <w:rPr>
            <w:rStyle w:val="Hyperlink"/>
            <w:noProof/>
            <w:lang w:val="en-US"/>
          </w:rPr>
          <w:t>5.4.2 Integrasi Web Console dengan Web service</w:t>
        </w:r>
        <w:r w:rsidR="00364DE4">
          <w:rPr>
            <w:noProof/>
            <w:webHidden/>
          </w:rPr>
          <w:tab/>
        </w:r>
        <w:r w:rsidR="00364DE4">
          <w:rPr>
            <w:noProof/>
            <w:webHidden/>
          </w:rPr>
          <w:fldChar w:fldCharType="begin"/>
        </w:r>
        <w:r w:rsidR="00364DE4">
          <w:rPr>
            <w:noProof/>
            <w:webHidden/>
          </w:rPr>
          <w:instrText xml:space="preserve"> PAGEREF _Toc490453837 \h </w:instrText>
        </w:r>
        <w:r w:rsidR="00364DE4">
          <w:rPr>
            <w:noProof/>
            <w:webHidden/>
          </w:rPr>
        </w:r>
        <w:r w:rsidR="00364DE4">
          <w:rPr>
            <w:noProof/>
            <w:webHidden/>
          </w:rPr>
          <w:fldChar w:fldCharType="separate"/>
        </w:r>
        <w:r w:rsidR="00364DE4">
          <w:rPr>
            <w:noProof/>
            <w:webHidden/>
          </w:rPr>
          <w:t>94</w:t>
        </w:r>
        <w:r w:rsidR="00364DE4">
          <w:rPr>
            <w:noProof/>
            <w:webHidden/>
          </w:rPr>
          <w:fldChar w:fldCharType="end"/>
        </w:r>
      </w:hyperlink>
    </w:p>
    <w:p w14:paraId="4F372F41" w14:textId="301064F7" w:rsidR="00364DE4" w:rsidRDefault="00C0451A">
      <w:pPr>
        <w:pStyle w:val="TOC1"/>
        <w:rPr>
          <w:rFonts w:asciiTheme="minorHAnsi" w:eastAsiaTheme="minorEastAsia" w:hAnsiTheme="minorHAnsi" w:cstheme="minorBidi"/>
          <w:noProof/>
          <w:sz w:val="22"/>
          <w:lang w:val="en-US"/>
        </w:rPr>
      </w:pPr>
      <w:hyperlink w:anchor="_Toc490453838" w:history="1">
        <w:r w:rsidR="00364DE4" w:rsidRPr="008B31C9">
          <w:rPr>
            <w:rStyle w:val="Hyperlink"/>
            <w:noProof/>
            <w:lang w:val="en-US"/>
          </w:rPr>
          <w:t>BAB 6 PENGUJIAN DAN ANALISIS HASIL PENGUJIAN</w:t>
        </w:r>
        <w:r w:rsidR="00364DE4">
          <w:rPr>
            <w:noProof/>
            <w:webHidden/>
          </w:rPr>
          <w:tab/>
        </w:r>
        <w:r w:rsidR="00364DE4">
          <w:rPr>
            <w:noProof/>
            <w:webHidden/>
          </w:rPr>
          <w:fldChar w:fldCharType="begin"/>
        </w:r>
        <w:r w:rsidR="00364DE4">
          <w:rPr>
            <w:noProof/>
            <w:webHidden/>
          </w:rPr>
          <w:instrText xml:space="preserve"> PAGEREF _Toc490453838 \h </w:instrText>
        </w:r>
        <w:r w:rsidR="00364DE4">
          <w:rPr>
            <w:noProof/>
            <w:webHidden/>
          </w:rPr>
        </w:r>
        <w:r w:rsidR="00364DE4">
          <w:rPr>
            <w:noProof/>
            <w:webHidden/>
          </w:rPr>
          <w:fldChar w:fldCharType="separate"/>
        </w:r>
        <w:r w:rsidR="00364DE4">
          <w:rPr>
            <w:noProof/>
            <w:webHidden/>
          </w:rPr>
          <w:t>109</w:t>
        </w:r>
        <w:r w:rsidR="00364DE4">
          <w:rPr>
            <w:noProof/>
            <w:webHidden/>
          </w:rPr>
          <w:fldChar w:fldCharType="end"/>
        </w:r>
      </w:hyperlink>
    </w:p>
    <w:p w14:paraId="131CB0D3" w14:textId="0913CE22" w:rsidR="00364DE4" w:rsidRDefault="00C0451A">
      <w:pPr>
        <w:pStyle w:val="TOC2"/>
        <w:rPr>
          <w:rFonts w:asciiTheme="minorHAnsi" w:eastAsiaTheme="minorEastAsia" w:hAnsiTheme="minorHAnsi" w:cstheme="minorBidi"/>
          <w:noProof/>
          <w:sz w:val="22"/>
          <w:lang w:val="en-US"/>
        </w:rPr>
      </w:pPr>
      <w:hyperlink w:anchor="_Toc490453839" w:history="1">
        <w:r w:rsidR="00364DE4" w:rsidRPr="008B31C9">
          <w:rPr>
            <w:rStyle w:val="Hyperlink"/>
            <w:noProof/>
            <w14:scene3d>
              <w14:camera w14:prst="orthographicFront"/>
              <w14:lightRig w14:rig="threePt" w14:dir="t">
                <w14:rot w14:lat="0" w14:lon="0" w14:rev="0"/>
              </w14:lightRig>
            </w14:scene3d>
          </w:rPr>
          <w:t>6.1</w:t>
        </w:r>
        <w:r w:rsidR="00364DE4" w:rsidRPr="008B31C9">
          <w:rPr>
            <w:rStyle w:val="Hyperlink"/>
            <w:noProof/>
          </w:rPr>
          <w:t xml:space="preserve"> Perancangan Pengujian</w:t>
        </w:r>
        <w:r w:rsidR="00364DE4">
          <w:rPr>
            <w:noProof/>
            <w:webHidden/>
          </w:rPr>
          <w:tab/>
        </w:r>
        <w:r w:rsidR="00364DE4">
          <w:rPr>
            <w:noProof/>
            <w:webHidden/>
          </w:rPr>
          <w:fldChar w:fldCharType="begin"/>
        </w:r>
        <w:r w:rsidR="00364DE4">
          <w:rPr>
            <w:noProof/>
            <w:webHidden/>
          </w:rPr>
          <w:instrText xml:space="preserve"> PAGEREF _Toc490453839 \h </w:instrText>
        </w:r>
        <w:r w:rsidR="00364DE4">
          <w:rPr>
            <w:noProof/>
            <w:webHidden/>
          </w:rPr>
        </w:r>
        <w:r w:rsidR="00364DE4">
          <w:rPr>
            <w:noProof/>
            <w:webHidden/>
          </w:rPr>
          <w:fldChar w:fldCharType="separate"/>
        </w:r>
        <w:r w:rsidR="00364DE4">
          <w:rPr>
            <w:noProof/>
            <w:webHidden/>
          </w:rPr>
          <w:t>109</w:t>
        </w:r>
        <w:r w:rsidR="00364DE4">
          <w:rPr>
            <w:noProof/>
            <w:webHidden/>
          </w:rPr>
          <w:fldChar w:fldCharType="end"/>
        </w:r>
      </w:hyperlink>
    </w:p>
    <w:p w14:paraId="4EB84AD2" w14:textId="07BC584D" w:rsidR="00364DE4" w:rsidRDefault="00C0451A">
      <w:pPr>
        <w:pStyle w:val="TOC3"/>
        <w:rPr>
          <w:rFonts w:asciiTheme="minorHAnsi" w:eastAsiaTheme="minorEastAsia" w:hAnsiTheme="minorHAnsi" w:cstheme="minorBidi"/>
          <w:noProof/>
          <w:sz w:val="22"/>
          <w:lang w:val="en-US"/>
        </w:rPr>
      </w:pPr>
      <w:hyperlink w:anchor="_Toc490453840" w:history="1">
        <w:r w:rsidR="00364DE4" w:rsidRPr="008B31C9">
          <w:rPr>
            <w:rStyle w:val="Hyperlink"/>
            <w:noProof/>
            <w:lang w:val="en-US"/>
          </w:rPr>
          <w:t>6.1.1 Perancangan Pengujian Fungsional</w:t>
        </w:r>
        <w:r w:rsidR="00364DE4">
          <w:rPr>
            <w:noProof/>
            <w:webHidden/>
          </w:rPr>
          <w:tab/>
        </w:r>
        <w:r w:rsidR="00364DE4">
          <w:rPr>
            <w:noProof/>
            <w:webHidden/>
          </w:rPr>
          <w:fldChar w:fldCharType="begin"/>
        </w:r>
        <w:r w:rsidR="00364DE4">
          <w:rPr>
            <w:noProof/>
            <w:webHidden/>
          </w:rPr>
          <w:instrText xml:space="preserve"> PAGEREF _Toc490453840 \h </w:instrText>
        </w:r>
        <w:r w:rsidR="00364DE4">
          <w:rPr>
            <w:noProof/>
            <w:webHidden/>
          </w:rPr>
        </w:r>
        <w:r w:rsidR="00364DE4">
          <w:rPr>
            <w:noProof/>
            <w:webHidden/>
          </w:rPr>
          <w:fldChar w:fldCharType="separate"/>
        </w:r>
        <w:r w:rsidR="00364DE4">
          <w:rPr>
            <w:noProof/>
            <w:webHidden/>
          </w:rPr>
          <w:t>109</w:t>
        </w:r>
        <w:r w:rsidR="00364DE4">
          <w:rPr>
            <w:noProof/>
            <w:webHidden/>
          </w:rPr>
          <w:fldChar w:fldCharType="end"/>
        </w:r>
      </w:hyperlink>
    </w:p>
    <w:p w14:paraId="0F1B2EA9" w14:textId="07D87C21" w:rsidR="00364DE4" w:rsidRDefault="00C0451A">
      <w:pPr>
        <w:pStyle w:val="TOC3"/>
        <w:rPr>
          <w:rFonts w:asciiTheme="minorHAnsi" w:eastAsiaTheme="minorEastAsia" w:hAnsiTheme="minorHAnsi" w:cstheme="minorBidi"/>
          <w:noProof/>
          <w:sz w:val="22"/>
          <w:lang w:val="en-US"/>
        </w:rPr>
      </w:pPr>
      <w:hyperlink w:anchor="_Toc490453841" w:history="1">
        <w:r w:rsidR="00364DE4" w:rsidRPr="008B31C9">
          <w:rPr>
            <w:rStyle w:val="Hyperlink"/>
            <w:noProof/>
            <w:lang w:val="en-US"/>
          </w:rPr>
          <w:t>6.1.2 Perancangan Pengujian Kehandalan Sistem</w:t>
        </w:r>
        <w:r w:rsidR="00364DE4">
          <w:rPr>
            <w:noProof/>
            <w:webHidden/>
          </w:rPr>
          <w:tab/>
        </w:r>
        <w:r w:rsidR="00364DE4">
          <w:rPr>
            <w:noProof/>
            <w:webHidden/>
          </w:rPr>
          <w:fldChar w:fldCharType="begin"/>
        </w:r>
        <w:r w:rsidR="00364DE4">
          <w:rPr>
            <w:noProof/>
            <w:webHidden/>
          </w:rPr>
          <w:instrText xml:space="preserve"> PAGEREF _Toc490453841 \h </w:instrText>
        </w:r>
        <w:r w:rsidR="00364DE4">
          <w:rPr>
            <w:noProof/>
            <w:webHidden/>
          </w:rPr>
        </w:r>
        <w:r w:rsidR="00364DE4">
          <w:rPr>
            <w:noProof/>
            <w:webHidden/>
          </w:rPr>
          <w:fldChar w:fldCharType="separate"/>
        </w:r>
        <w:r w:rsidR="00364DE4">
          <w:rPr>
            <w:noProof/>
            <w:webHidden/>
          </w:rPr>
          <w:t>1</w:t>
        </w:r>
        <w:r w:rsidR="00364DE4">
          <w:rPr>
            <w:noProof/>
            <w:webHidden/>
          </w:rPr>
          <w:fldChar w:fldCharType="end"/>
        </w:r>
      </w:hyperlink>
    </w:p>
    <w:p w14:paraId="20D9D11A" w14:textId="645ACD4B" w:rsidR="00364DE4" w:rsidRDefault="00C0451A">
      <w:pPr>
        <w:pStyle w:val="TOC2"/>
        <w:rPr>
          <w:rFonts w:asciiTheme="minorHAnsi" w:eastAsiaTheme="minorEastAsia" w:hAnsiTheme="minorHAnsi" w:cstheme="minorBidi"/>
          <w:noProof/>
          <w:sz w:val="22"/>
          <w:lang w:val="en-US"/>
        </w:rPr>
      </w:pPr>
      <w:hyperlink w:anchor="_Toc490453842" w:history="1">
        <w:r w:rsidR="00364DE4" w:rsidRPr="008B31C9">
          <w:rPr>
            <w:rStyle w:val="Hyperlink"/>
            <w:noProof/>
            <w14:scene3d>
              <w14:camera w14:prst="orthographicFront"/>
              <w14:lightRig w14:rig="threePt" w14:dir="t">
                <w14:rot w14:lat="0" w14:lon="0" w14:rev="0"/>
              </w14:lightRig>
            </w14:scene3d>
          </w:rPr>
          <w:t>6.2</w:t>
        </w:r>
        <w:r w:rsidR="00364DE4" w:rsidRPr="008B31C9">
          <w:rPr>
            <w:rStyle w:val="Hyperlink"/>
            <w:noProof/>
          </w:rPr>
          <w:t xml:space="preserve"> Hasil dan Analisis Pengujian</w:t>
        </w:r>
        <w:r w:rsidR="00364DE4">
          <w:rPr>
            <w:noProof/>
            <w:webHidden/>
          </w:rPr>
          <w:tab/>
        </w:r>
        <w:r w:rsidR="00364DE4">
          <w:rPr>
            <w:noProof/>
            <w:webHidden/>
          </w:rPr>
          <w:fldChar w:fldCharType="begin"/>
        </w:r>
        <w:r w:rsidR="00364DE4">
          <w:rPr>
            <w:noProof/>
            <w:webHidden/>
          </w:rPr>
          <w:instrText xml:space="preserve"> PAGEREF _Toc490453842 \h </w:instrText>
        </w:r>
        <w:r w:rsidR="00364DE4">
          <w:rPr>
            <w:noProof/>
            <w:webHidden/>
          </w:rPr>
        </w:r>
        <w:r w:rsidR="00364DE4">
          <w:rPr>
            <w:noProof/>
            <w:webHidden/>
          </w:rPr>
          <w:fldChar w:fldCharType="separate"/>
        </w:r>
        <w:r w:rsidR="00364DE4">
          <w:rPr>
            <w:noProof/>
            <w:webHidden/>
          </w:rPr>
          <w:t>2</w:t>
        </w:r>
        <w:r w:rsidR="00364DE4">
          <w:rPr>
            <w:noProof/>
            <w:webHidden/>
          </w:rPr>
          <w:fldChar w:fldCharType="end"/>
        </w:r>
      </w:hyperlink>
    </w:p>
    <w:p w14:paraId="5F37A5C4" w14:textId="2EE3AB7D" w:rsidR="00364DE4" w:rsidRDefault="00C0451A">
      <w:pPr>
        <w:pStyle w:val="TOC3"/>
        <w:rPr>
          <w:rFonts w:asciiTheme="minorHAnsi" w:eastAsiaTheme="minorEastAsia" w:hAnsiTheme="minorHAnsi" w:cstheme="minorBidi"/>
          <w:noProof/>
          <w:sz w:val="22"/>
          <w:lang w:val="en-US"/>
        </w:rPr>
      </w:pPr>
      <w:hyperlink w:anchor="_Toc490453843" w:history="1">
        <w:r w:rsidR="00364DE4" w:rsidRPr="008B31C9">
          <w:rPr>
            <w:rStyle w:val="Hyperlink"/>
            <w:noProof/>
            <w:lang w:val="en-US"/>
          </w:rPr>
          <w:t>6.2.1 Hasil dan Analisis Pengujian Fungsional</w:t>
        </w:r>
        <w:r w:rsidR="00364DE4">
          <w:rPr>
            <w:noProof/>
            <w:webHidden/>
          </w:rPr>
          <w:tab/>
        </w:r>
        <w:r w:rsidR="00364DE4">
          <w:rPr>
            <w:noProof/>
            <w:webHidden/>
          </w:rPr>
          <w:fldChar w:fldCharType="begin"/>
        </w:r>
        <w:r w:rsidR="00364DE4">
          <w:rPr>
            <w:noProof/>
            <w:webHidden/>
          </w:rPr>
          <w:instrText xml:space="preserve"> PAGEREF _Toc490453843 \h </w:instrText>
        </w:r>
        <w:r w:rsidR="00364DE4">
          <w:rPr>
            <w:noProof/>
            <w:webHidden/>
          </w:rPr>
        </w:r>
        <w:r w:rsidR="00364DE4">
          <w:rPr>
            <w:noProof/>
            <w:webHidden/>
          </w:rPr>
          <w:fldChar w:fldCharType="separate"/>
        </w:r>
        <w:r w:rsidR="00364DE4">
          <w:rPr>
            <w:noProof/>
            <w:webHidden/>
          </w:rPr>
          <w:t>2</w:t>
        </w:r>
        <w:r w:rsidR="00364DE4">
          <w:rPr>
            <w:noProof/>
            <w:webHidden/>
          </w:rPr>
          <w:fldChar w:fldCharType="end"/>
        </w:r>
      </w:hyperlink>
    </w:p>
    <w:p w14:paraId="74DF2971" w14:textId="1D31F151" w:rsidR="00364DE4" w:rsidRDefault="00C0451A">
      <w:pPr>
        <w:pStyle w:val="TOC3"/>
        <w:rPr>
          <w:rFonts w:asciiTheme="minorHAnsi" w:eastAsiaTheme="minorEastAsia" w:hAnsiTheme="minorHAnsi" w:cstheme="minorBidi"/>
          <w:noProof/>
          <w:sz w:val="22"/>
          <w:lang w:val="en-US"/>
        </w:rPr>
      </w:pPr>
      <w:hyperlink w:anchor="_Toc490453844" w:history="1">
        <w:r w:rsidR="00364DE4" w:rsidRPr="008B31C9">
          <w:rPr>
            <w:rStyle w:val="Hyperlink"/>
            <w:noProof/>
            <w:lang w:val="en-US"/>
          </w:rPr>
          <w:t>6.2.2 Hasil dan Analisis Pengujian Kehandalan Sistem</w:t>
        </w:r>
        <w:r w:rsidR="00364DE4">
          <w:rPr>
            <w:noProof/>
            <w:webHidden/>
          </w:rPr>
          <w:tab/>
        </w:r>
        <w:r w:rsidR="00364DE4">
          <w:rPr>
            <w:noProof/>
            <w:webHidden/>
          </w:rPr>
          <w:fldChar w:fldCharType="begin"/>
        </w:r>
        <w:r w:rsidR="00364DE4">
          <w:rPr>
            <w:noProof/>
            <w:webHidden/>
          </w:rPr>
          <w:instrText xml:space="preserve"> PAGEREF _Toc490453844 \h </w:instrText>
        </w:r>
        <w:r w:rsidR="00364DE4">
          <w:rPr>
            <w:noProof/>
            <w:webHidden/>
          </w:rPr>
        </w:r>
        <w:r w:rsidR="00364DE4">
          <w:rPr>
            <w:noProof/>
            <w:webHidden/>
          </w:rPr>
          <w:fldChar w:fldCharType="separate"/>
        </w:r>
        <w:r w:rsidR="00364DE4">
          <w:rPr>
            <w:noProof/>
            <w:webHidden/>
          </w:rPr>
          <w:t>5</w:t>
        </w:r>
        <w:r w:rsidR="00364DE4">
          <w:rPr>
            <w:noProof/>
            <w:webHidden/>
          </w:rPr>
          <w:fldChar w:fldCharType="end"/>
        </w:r>
      </w:hyperlink>
    </w:p>
    <w:p w14:paraId="3045BAB4" w14:textId="410ED444" w:rsidR="00364DE4" w:rsidRDefault="00C0451A">
      <w:pPr>
        <w:pStyle w:val="TOC1"/>
        <w:rPr>
          <w:rFonts w:asciiTheme="minorHAnsi" w:eastAsiaTheme="minorEastAsia" w:hAnsiTheme="minorHAnsi" w:cstheme="minorBidi"/>
          <w:noProof/>
          <w:sz w:val="22"/>
          <w:lang w:val="en-US"/>
        </w:rPr>
      </w:pPr>
      <w:hyperlink w:anchor="_Toc490453845" w:history="1">
        <w:r w:rsidR="00364DE4" w:rsidRPr="008B31C9">
          <w:rPr>
            <w:rStyle w:val="Hyperlink"/>
            <w:noProof/>
            <w:lang w:val="en-US"/>
          </w:rPr>
          <w:t>BAB 7 KESIMPULAN DAN SARAN</w:t>
        </w:r>
        <w:r w:rsidR="00364DE4">
          <w:rPr>
            <w:noProof/>
            <w:webHidden/>
          </w:rPr>
          <w:tab/>
        </w:r>
        <w:r w:rsidR="00364DE4">
          <w:rPr>
            <w:noProof/>
            <w:webHidden/>
          </w:rPr>
          <w:fldChar w:fldCharType="begin"/>
        </w:r>
        <w:r w:rsidR="00364DE4">
          <w:rPr>
            <w:noProof/>
            <w:webHidden/>
          </w:rPr>
          <w:instrText xml:space="preserve"> PAGEREF _Toc490453845 \h </w:instrText>
        </w:r>
        <w:r w:rsidR="00364DE4">
          <w:rPr>
            <w:noProof/>
            <w:webHidden/>
          </w:rPr>
        </w:r>
        <w:r w:rsidR="00364DE4">
          <w:rPr>
            <w:noProof/>
            <w:webHidden/>
          </w:rPr>
          <w:fldChar w:fldCharType="separate"/>
        </w:r>
        <w:r w:rsidR="00364DE4">
          <w:rPr>
            <w:noProof/>
            <w:webHidden/>
          </w:rPr>
          <w:t>10</w:t>
        </w:r>
        <w:r w:rsidR="00364DE4">
          <w:rPr>
            <w:noProof/>
            <w:webHidden/>
          </w:rPr>
          <w:fldChar w:fldCharType="end"/>
        </w:r>
      </w:hyperlink>
    </w:p>
    <w:p w14:paraId="7E185F88" w14:textId="79DE3304" w:rsidR="00364DE4" w:rsidRDefault="00C0451A">
      <w:pPr>
        <w:pStyle w:val="TOC2"/>
        <w:rPr>
          <w:rFonts w:asciiTheme="minorHAnsi" w:eastAsiaTheme="minorEastAsia" w:hAnsiTheme="minorHAnsi" w:cstheme="minorBidi"/>
          <w:noProof/>
          <w:sz w:val="22"/>
          <w:lang w:val="en-US"/>
        </w:rPr>
      </w:pPr>
      <w:hyperlink w:anchor="_Toc490453846" w:history="1">
        <w:r w:rsidR="00364DE4" w:rsidRPr="008B31C9">
          <w:rPr>
            <w:rStyle w:val="Hyperlink"/>
            <w:noProof/>
            <w14:scene3d>
              <w14:camera w14:prst="orthographicFront"/>
              <w14:lightRig w14:rig="threePt" w14:dir="t">
                <w14:rot w14:lat="0" w14:lon="0" w14:rev="0"/>
              </w14:lightRig>
            </w14:scene3d>
          </w:rPr>
          <w:t>7.1</w:t>
        </w:r>
        <w:r w:rsidR="00364DE4" w:rsidRPr="008B31C9">
          <w:rPr>
            <w:rStyle w:val="Hyperlink"/>
            <w:noProof/>
          </w:rPr>
          <w:t xml:space="preserve"> Kesimpulan</w:t>
        </w:r>
        <w:r w:rsidR="00364DE4">
          <w:rPr>
            <w:noProof/>
            <w:webHidden/>
          </w:rPr>
          <w:tab/>
        </w:r>
        <w:r w:rsidR="00364DE4">
          <w:rPr>
            <w:noProof/>
            <w:webHidden/>
          </w:rPr>
          <w:fldChar w:fldCharType="begin"/>
        </w:r>
        <w:r w:rsidR="00364DE4">
          <w:rPr>
            <w:noProof/>
            <w:webHidden/>
          </w:rPr>
          <w:instrText xml:space="preserve"> PAGEREF _Toc490453846 \h </w:instrText>
        </w:r>
        <w:r w:rsidR="00364DE4">
          <w:rPr>
            <w:noProof/>
            <w:webHidden/>
          </w:rPr>
        </w:r>
        <w:r w:rsidR="00364DE4">
          <w:rPr>
            <w:noProof/>
            <w:webHidden/>
          </w:rPr>
          <w:fldChar w:fldCharType="separate"/>
        </w:r>
        <w:r w:rsidR="00364DE4">
          <w:rPr>
            <w:noProof/>
            <w:webHidden/>
          </w:rPr>
          <w:t>10</w:t>
        </w:r>
        <w:r w:rsidR="00364DE4">
          <w:rPr>
            <w:noProof/>
            <w:webHidden/>
          </w:rPr>
          <w:fldChar w:fldCharType="end"/>
        </w:r>
      </w:hyperlink>
    </w:p>
    <w:p w14:paraId="0815E3F0" w14:textId="330EA4CA" w:rsidR="00364DE4" w:rsidRDefault="00C0451A">
      <w:pPr>
        <w:pStyle w:val="TOC2"/>
        <w:rPr>
          <w:rFonts w:asciiTheme="minorHAnsi" w:eastAsiaTheme="minorEastAsia" w:hAnsiTheme="minorHAnsi" w:cstheme="minorBidi"/>
          <w:noProof/>
          <w:sz w:val="22"/>
          <w:lang w:val="en-US"/>
        </w:rPr>
      </w:pPr>
      <w:hyperlink w:anchor="_Toc490453847" w:history="1">
        <w:r w:rsidR="00364DE4" w:rsidRPr="008B31C9">
          <w:rPr>
            <w:rStyle w:val="Hyperlink"/>
            <w:noProof/>
            <w14:scene3d>
              <w14:camera w14:prst="orthographicFront"/>
              <w14:lightRig w14:rig="threePt" w14:dir="t">
                <w14:rot w14:lat="0" w14:lon="0" w14:rev="0"/>
              </w14:lightRig>
            </w14:scene3d>
          </w:rPr>
          <w:t>7.2</w:t>
        </w:r>
        <w:r w:rsidR="00364DE4" w:rsidRPr="008B31C9">
          <w:rPr>
            <w:rStyle w:val="Hyperlink"/>
            <w:noProof/>
          </w:rPr>
          <w:t xml:space="preserve"> Saran</w:t>
        </w:r>
        <w:r w:rsidR="00364DE4">
          <w:rPr>
            <w:noProof/>
            <w:webHidden/>
          </w:rPr>
          <w:tab/>
        </w:r>
        <w:r w:rsidR="00364DE4">
          <w:rPr>
            <w:noProof/>
            <w:webHidden/>
          </w:rPr>
          <w:fldChar w:fldCharType="begin"/>
        </w:r>
        <w:r w:rsidR="00364DE4">
          <w:rPr>
            <w:noProof/>
            <w:webHidden/>
          </w:rPr>
          <w:instrText xml:space="preserve"> PAGEREF _Toc490453847 \h </w:instrText>
        </w:r>
        <w:r w:rsidR="00364DE4">
          <w:rPr>
            <w:noProof/>
            <w:webHidden/>
          </w:rPr>
        </w:r>
        <w:r w:rsidR="00364DE4">
          <w:rPr>
            <w:noProof/>
            <w:webHidden/>
          </w:rPr>
          <w:fldChar w:fldCharType="separate"/>
        </w:r>
        <w:r w:rsidR="00364DE4">
          <w:rPr>
            <w:noProof/>
            <w:webHidden/>
          </w:rPr>
          <w:t>10</w:t>
        </w:r>
        <w:r w:rsidR="00364DE4">
          <w:rPr>
            <w:noProof/>
            <w:webHidden/>
          </w:rPr>
          <w:fldChar w:fldCharType="end"/>
        </w:r>
      </w:hyperlink>
    </w:p>
    <w:p w14:paraId="4AD627A8" w14:textId="638E6D58" w:rsidR="00364DE4" w:rsidRDefault="00C0451A">
      <w:pPr>
        <w:pStyle w:val="TOC1"/>
        <w:rPr>
          <w:rFonts w:asciiTheme="minorHAnsi" w:eastAsiaTheme="minorEastAsia" w:hAnsiTheme="minorHAnsi" w:cstheme="minorBidi"/>
          <w:noProof/>
          <w:sz w:val="22"/>
          <w:lang w:val="en-US"/>
        </w:rPr>
      </w:pPr>
      <w:hyperlink w:anchor="_Toc490453848" w:history="1">
        <w:r w:rsidR="00364DE4" w:rsidRPr="008B31C9">
          <w:rPr>
            <w:rStyle w:val="Hyperlink"/>
            <w:noProof/>
          </w:rPr>
          <w:t>D</w:t>
        </w:r>
        <w:r w:rsidR="00364DE4" w:rsidRPr="008B31C9">
          <w:rPr>
            <w:rStyle w:val="Hyperlink"/>
            <w:noProof/>
            <w:lang w:val="en-US"/>
          </w:rPr>
          <w:t>AFTAR PUSTAKA</w:t>
        </w:r>
        <w:r w:rsidR="00364DE4">
          <w:rPr>
            <w:noProof/>
            <w:webHidden/>
          </w:rPr>
          <w:tab/>
        </w:r>
        <w:r w:rsidR="00364DE4">
          <w:rPr>
            <w:noProof/>
            <w:webHidden/>
          </w:rPr>
          <w:fldChar w:fldCharType="begin"/>
        </w:r>
        <w:r w:rsidR="00364DE4">
          <w:rPr>
            <w:noProof/>
            <w:webHidden/>
          </w:rPr>
          <w:instrText xml:space="preserve"> PAGEREF _Toc490453848 \h </w:instrText>
        </w:r>
        <w:r w:rsidR="00364DE4">
          <w:rPr>
            <w:noProof/>
            <w:webHidden/>
          </w:rPr>
        </w:r>
        <w:r w:rsidR="00364DE4">
          <w:rPr>
            <w:noProof/>
            <w:webHidden/>
          </w:rPr>
          <w:fldChar w:fldCharType="separate"/>
        </w:r>
        <w:r w:rsidR="00364DE4">
          <w:rPr>
            <w:noProof/>
            <w:webHidden/>
          </w:rPr>
          <w:t>12</w:t>
        </w:r>
        <w:r w:rsidR="00364DE4">
          <w:rPr>
            <w:noProof/>
            <w:webHidden/>
          </w:rPr>
          <w:fldChar w:fldCharType="end"/>
        </w:r>
      </w:hyperlink>
    </w:p>
    <w:p w14:paraId="6806E1D8" w14:textId="27E41C14" w:rsidR="0023344C" w:rsidRDefault="00C71007">
      <w:pPr>
        <w:pStyle w:val="DefaultHeading"/>
      </w:pPr>
      <w:r>
        <w:lastRenderedPageBreak/>
        <w:fldChar w:fldCharType="end"/>
      </w:r>
      <w:bookmarkStart w:id="9" w:name="_Toc490453774"/>
      <w:bookmarkStart w:id="10" w:name="_Ref402284383"/>
      <w:bookmarkStart w:id="11" w:name="_Toc402485258"/>
      <w:r>
        <w:t>DAFTAR TABEL</w:t>
      </w:r>
      <w:bookmarkEnd w:id="9"/>
    </w:p>
    <w:p w14:paraId="289E5FB2" w14:textId="46985670" w:rsidR="00364DE4" w:rsidRDefault="00C71007">
      <w:pPr>
        <w:pStyle w:val="TableofFigures"/>
        <w:tabs>
          <w:tab w:val="right" w:leader="dot" w:pos="7927"/>
        </w:tabs>
        <w:rPr>
          <w:rFonts w:asciiTheme="minorHAnsi" w:eastAsiaTheme="minorEastAsia" w:hAnsiTheme="minorHAnsi" w:cstheme="minorBidi"/>
          <w:noProof/>
          <w:sz w:val="22"/>
          <w:lang w:val="en-US"/>
        </w:rPr>
      </w:pPr>
      <w:r>
        <w:rPr>
          <w:lang w:val="en-US"/>
        </w:rPr>
        <w:fldChar w:fldCharType="begin"/>
      </w:r>
      <w:r>
        <w:rPr>
          <w:lang w:val="en-US"/>
        </w:rPr>
        <w:instrText xml:space="preserve"> TOC \h \z \c "Tabel" </w:instrText>
      </w:r>
      <w:r>
        <w:rPr>
          <w:lang w:val="en-US"/>
        </w:rPr>
        <w:fldChar w:fldCharType="separate"/>
      </w:r>
      <w:hyperlink w:anchor="_Toc490453877" w:history="1">
        <w:r w:rsidR="00364DE4" w:rsidRPr="000D77AA">
          <w:rPr>
            <w:rStyle w:val="Hyperlink"/>
            <w:noProof/>
          </w:rPr>
          <w:t>Tabel 2.1</w:t>
        </w:r>
        <w:r w:rsidR="00364DE4" w:rsidRPr="000D77AA">
          <w:rPr>
            <w:rStyle w:val="Hyperlink"/>
            <w:noProof/>
            <w:lang w:val="en-US"/>
          </w:rPr>
          <w:t xml:space="preserve"> </w:t>
        </w:r>
        <w:r w:rsidR="00364DE4" w:rsidRPr="000D77AA">
          <w:rPr>
            <w:rStyle w:val="Hyperlink"/>
            <w:noProof/>
          </w:rPr>
          <w:t>Metode HTTP umum</w:t>
        </w:r>
        <w:r w:rsidR="00364DE4">
          <w:rPr>
            <w:noProof/>
            <w:webHidden/>
          </w:rPr>
          <w:tab/>
        </w:r>
        <w:r w:rsidR="00364DE4">
          <w:rPr>
            <w:noProof/>
            <w:webHidden/>
          </w:rPr>
          <w:fldChar w:fldCharType="begin"/>
        </w:r>
        <w:r w:rsidR="00364DE4">
          <w:rPr>
            <w:noProof/>
            <w:webHidden/>
          </w:rPr>
          <w:instrText xml:space="preserve"> PAGEREF _Toc490453877 \h </w:instrText>
        </w:r>
        <w:r w:rsidR="00364DE4">
          <w:rPr>
            <w:noProof/>
            <w:webHidden/>
          </w:rPr>
        </w:r>
        <w:r w:rsidR="00364DE4">
          <w:rPr>
            <w:noProof/>
            <w:webHidden/>
          </w:rPr>
          <w:fldChar w:fldCharType="separate"/>
        </w:r>
        <w:r w:rsidR="00364DE4">
          <w:rPr>
            <w:noProof/>
            <w:webHidden/>
          </w:rPr>
          <w:t>9</w:t>
        </w:r>
        <w:r w:rsidR="00364DE4">
          <w:rPr>
            <w:noProof/>
            <w:webHidden/>
          </w:rPr>
          <w:fldChar w:fldCharType="end"/>
        </w:r>
      </w:hyperlink>
    </w:p>
    <w:p w14:paraId="5EC9F9D7" w14:textId="3C5BC48B" w:rsidR="00364DE4" w:rsidRDefault="00C0451A">
      <w:pPr>
        <w:pStyle w:val="TableofFigures"/>
        <w:tabs>
          <w:tab w:val="right" w:leader="dot" w:pos="7927"/>
        </w:tabs>
        <w:rPr>
          <w:rFonts w:asciiTheme="minorHAnsi" w:eastAsiaTheme="minorEastAsia" w:hAnsiTheme="minorHAnsi" w:cstheme="minorBidi"/>
          <w:noProof/>
          <w:sz w:val="22"/>
          <w:lang w:val="en-US"/>
        </w:rPr>
      </w:pPr>
      <w:hyperlink w:anchor="_Toc490453878" w:history="1">
        <w:r w:rsidR="00364DE4" w:rsidRPr="000D77AA">
          <w:rPr>
            <w:rStyle w:val="Hyperlink"/>
            <w:noProof/>
          </w:rPr>
          <w:t>Tabel 2.2</w:t>
        </w:r>
        <w:r w:rsidR="00364DE4" w:rsidRPr="000D77AA">
          <w:rPr>
            <w:rStyle w:val="Hyperlink"/>
            <w:noProof/>
            <w:lang w:val="en-US"/>
          </w:rPr>
          <w:t xml:space="preserve"> Kode status HTTP yang digunakan</w:t>
        </w:r>
        <w:r w:rsidR="00364DE4">
          <w:rPr>
            <w:noProof/>
            <w:webHidden/>
          </w:rPr>
          <w:tab/>
        </w:r>
        <w:r w:rsidR="00364DE4">
          <w:rPr>
            <w:noProof/>
            <w:webHidden/>
          </w:rPr>
          <w:fldChar w:fldCharType="begin"/>
        </w:r>
        <w:r w:rsidR="00364DE4">
          <w:rPr>
            <w:noProof/>
            <w:webHidden/>
          </w:rPr>
          <w:instrText xml:space="preserve"> PAGEREF _Toc490453878 \h </w:instrText>
        </w:r>
        <w:r w:rsidR="00364DE4">
          <w:rPr>
            <w:noProof/>
            <w:webHidden/>
          </w:rPr>
        </w:r>
        <w:r w:rsidR="00364DE4">
          <w:rPr>
            <w:noProof/>
            <w:webHidden/>
          </w:rPr>
          <w:fldChar w:fldCharType="separate"/>
        </w:r>
        <w:r w:rsidR="00364DE4">
          <w:rPr>
            <w:noProof/>
            <w:webHidden/>
          </w:rPr>
          <w:t>13</w:t>
        </w:r>
        <w:r w:rsidR="00364DE4">
          <w:rPr>
            <w:noProof/>
            <w:webHidden/>
          </w:rPr>
          <w:fldChar w:fldCharType="end"/>
        </w:r>
      </w:hyperlink>
    </w:p>
    <w:p w14:paraId="0582A691" w14:textId="3CD6F538" w:rsidR="00364DE4" w:rsidRDefault="00C0451A">
      <w:pPr>
        <w:pStyle w:val="TableofFigures"/>
        <w:tabs>
          <w:tab w:val="right" w:leader="dot" w:pos="7927"/>
        </w:tabs>
        <w:rPr>
          <w:rFonts w:asciiTheme="minorHAnsi" w:eastAsiaTheme="minorEastAsia" w:hAnsiTheme="minorHAnsi" w:cstheme="minorBidi"/>
          <w:noProof/>
          <w:sz w:val="22"/>
          <w:lang w:val="en-US"/>
        </w:rPr>
      </w:pPr>
      <w:hyperlink w:anchor="_Toc490453879" w:history="1">
        <w:r w:rsidR="00364DE4" w:rsidRPr="000D77AA">
          <w:rPr>
            <w:rStyle w:val="Hyperlink"/>
            <w:noProof/>
          </w:rPr>
          <w:t>Tabel 2.3</w:t>
        </w:r>
        <w:r w:rsidR="00364DE4" w:rsidRPr="000D77AA">
          <w:rPr>
            <w:rStyle w:val="Hyperlink"/>
            <w:noProof/>
            <w:lang w:val="en-US"/>
          </w:rPr>
          <w:t xml:space="preserve"> </w:t>
        </w:r>
        <w:r w:rsidR="00364DE4" w:rsidRPr="000D77AA">
          <w:rPr>
            <w:rStyle w:val="Hyperlink"/>
            <w:noProof/>
          </w:rPr>
          <w:t>RESTful: empat tindakan terhadap data</w:t>
        </w:r>
        <w:r w:rsidR="00364DE4">
          <w:rPr>
            <w:noProof/>
            <w:webHidden/>
          </w:rPr>
          <w:tab/>
        </w:r>
        <w:r w:rsidR="00364DE4">
          <w:rPr>
            <w:noProof/>
            <w:webHidden/>
          </w:rPr>
          <w:fldChar w:fldCharType="begin"/>
        </w:r>
        <w:r w:rsidR="00364DE4">
          <w:rPr>
            <w:noProof/>
            <w:webHidden/>
          </w:rPr>
          <w:instrText xml:space="preserve"> PAGEREF _Toc490453879 \h </w:instrText>
        </w:r>
        <w:r w:rsidR="00364DE4">
          <w:rPr>
            <w:noProof/>
            <w:webHidden/>
          </w:rPr>
        </w:r>
        <w:r w:rsidR="00364DE4">
          <w:rPr>
            <w:noProof/>
            <w:webHidden/>
          </w:rPr>
          <w:fldChar w:fldCharType="separate"/>
        </w:r>
        <w:r w:rsidR="00364DE4">
          <w:rPr>
            <w:noProof/>
            <w:webHidden/>
          </w:rPr>
          <w:t>15</w:t>
        </w:r>
        <w:r w:rsidR="00364DE4">
          <w:rPr>
            <w:noProof/>
            <w:webHidden/>
          </w:rPr>
          <w:fldChar w:fldCharType="end"/>
        </w:r>
      </w:hyperlink>
    </w:p>
    <w:p w14:paraId="003CCD04" w14:textId="75D08F02" w:rsidR="00364DE4" w:rsidRDefault="00C0451A">
      <w:pPr>
        <w:pStyle w:val="TableofFigures"/>
        <w:tabs>
          <w:tab w:val="right" w:leader="dot" w:pos="7927"/>
        </w:tabs>
        <w:rPr>
          <w:rFonts w:asciiTheme="minorHAnsi" w:eastAsiaTheme="minorEastAsia" w:hAnsiTheme="minorHAnsi" w:cstheme="minorBidi"/>
          <w:noProof/>
          <w:sz w:val="22"/>
          <w:lang w:val="en-US"/>
        </w:rPr>
      </w:pPr>
      <w:hyperlink w:anchor="_Toc490453880" w:history="1">
        <w:r w:rsidR="00364DE4" w:rsidRPr="000D77AA">
          <w:rPr>
            <w:rStyle w:val="Hyperlink"/>
            <w:noProof/>
          </w:rPr>
          <w:t>Tabel 4.1</w:t>
        </w:r>
        <w:r w:rsidR="00364DE4" w:rsidRPr="000D77AA">
          <w:rPr>
            <w:rStyle w:val="Hyperlink"/>
            <w:noProof/>
            <w:lang w:val="en-US"/>
          </w:rPr>
          <w:t xml:space="preserve"> Kebutuhan Fungsional Sistem</w:t>
        </w:r>
        <w:r w:rsidR="00364DE4">
          <w:rPr>
            <w:noProof/>
            <w:webHidden/>
          </w:rPr>
          <w:tab/>
        </w:r>
        <w:r w:rsidR="00364DE4">
          <w:rPr>
            <w:noProof/>
            <w:webHidden/>
          </w:rPr>
          <w:fldChar w:fldCharType="begin"/>
        </w:r>
        <w:r w:rsidR="00364DE4">
          <w:rPr>
            <w:noProof/>
            <w:webHidden/>
          </w:rPr>
          <w:instrText xml:space="preserve"> PAGEREF _Toc490453880 \h </w:instrText>
        </w:r>
        <w:r w:rsidR="00364DE4">
          <w:rPr>
            <w:noProof/>
            <w:webHidden/>
          </w:rPr>
        </w:r>
        <w:r w:rsidR="00364DE4">
          <w:rPr>
            <w:noProof/>
            <w:webHidden/>
          </w:rPr>
          <w:fldChar w:fldCharType="separate"/>
        </w:r>
        <w:r w:rsidR="00364DE4">
          <w:rPr>
            <w:noProof/>
            <w:webHidden/>
          </w:rPr>
          <w:t>32</w:t>
        </w:r>
        <w:r w:rsidR="00364DE4">
          <w:rPr>
            <w:noProof/>
            <w:webHidden/>
          </w:rPr>
          <w:fldChar w:fldCharType="end"/>
        </w:r>
      </w:hyperlink>
    </w:p>
    <w:p w14:paraId="3791B8BE" w14:textId="4148D88F" w:rsidR="00364DE4" w:rsidRDefault="00C0451A">
      <w:pPr>
        <w:pStyle w:val="TableofFigures"/>
        <w:tabs>
          <w:tab w:val="right" w:leader="dot" w:pos="7927"/>
        </w:tabs>
        <w:rPr>
          <w:rFonts w:asciiTheme="minorHAnsi" w:eastAsiaTheme="minorEastAsia" w:hAnsiTheme="minorHAnsi" w:cstheme="minorBidi"/>
          <w:noProof/>
          <w:sz w:val="22"/>
          <w:lang w:val="en-US"/>
        </w:rPr>
      </w:pPr>
      <w:hyperlink w:anchor="_Toc490453881" w:history="1">
        <w:r w:rsidR="00364DE4" w:rsidRPr="000D77AA">
          <w:rPr>
            <w:rStyle w:val="Hyperlink"/>
            <w:noProof/>
          </w:rPr>
          <w:t>Tabel 4.2</w:t>
        </w:r>
        <w:r w:rsidR="00364DE4" w:rsidRPr="000D77AA">
          <w:rPr>
            <w:rStyle w:val="Hyperlink"/>
            <w:noProof/>
            <w:lang w:val="en-US"/>
          </w:rPr>
          <w:t xml:space="preserve"> Kebutuhan Perangkat Keras</w:t>
        </w:r>
        <w:r w:rsidR="00364DE4">
          <w:rPr>
            <w:noProof/>
            <w:webHidden/>
          </w:rPr>
          <w:tab/>
        </w:r>
        <w:r w:rsidR="00364DE4">
          <w:rPr>
            <w:noProof/>
            <w:webHidden/>
          </w:rPr>
          <w:fldChar w:fldCharType="begin"/>
        </w:r>
        <w:r w:rsidR="00364DE4">
          <w:rPr>
            <w:noProof/>
            <w:webHidden/>
          </w:rPr>
          <w:instrText xml:space="preserve"> PAGEREF _Toc490453881 \h </w:instrText>
        </w:r>
        <w:r w:rsidR="00364DE4">
          <w:rPr>
            <w:noProof/>
            <w:webHidden/>
          </w:rPr>
        </w:r>
        <w:r w:rsidR="00364DE4">
          <w:rPr>
            <w:noProof/>
            <w:webHidden/>
          </w:rPr>
          <w:fldChar w:fldCharType="separate"/>
        </w:r>
        <w:r w:rsidR="00364DE4">
          <w:rPr>
            <w:noProof/>
            <w:webHidden/>
          </w:rPr>
          <w:t>33</w:t>
        </w:r>
        <w:r w:rsidR="00364DE4">
          <w:rPr>
            <w:noProof/>
            <w:webHidden/>
          </w:rPr>
          <w:fldChar w:fldCharType="end"/>
        </w:r>
      </w:hyperlink>
    </w:p>
    <w:p w14:paraId="6C6923E5" w14:textId="66CD3115" w:rsidR="00364DE4" w:rsidRDefault="00C0451A">
      <w:pPr>
        <w:pStyle w:val="TableofFigures"/>
        <w:tabs>
          <w:tab w:val="right" w:leader="dot" w:pos="7927"/>
        </w:tabs>
        <w:rPr>
          <w:rFonts w:asciiTheme="minorHAnsi" w:eastAsiaTheme="minorEastAsia" w:hAnsiTheme="minorHAnsi" w:cstheme="minorBidi"/>
          <w:noProof/>
          <w:sz w:val="22"/>
          <w:lang w:val="en-US"/>
        </w:rPr>
      </w:pPr>
      <w:hyperlink w:anchor="_Toc490453882" w:history="1">
        <w:r w:rsidR="00364DE4" w:rsidRPr="000D77AA">
          <w:rPr>
            <w:rStyle w:val="Hyperlink"/>
            <w:noProof/>
          </w:rPr>
          <w:t>Tabel 4.3</w:t>
        </w:r>
        <w:r w:rsidR="00364DE4" w:rsidRPr="000D77AA">
          <w:rPr>
            <w:rStyle w:val="Hyperlink"/>
            <w:noProof/>
            <w:lang w:val="en-US"/>
          </w:rPr>
          <w:t xml:space="preserve"> Kebutuhan Perangkat Lunak</w:t>
        </w:r>
        <w:r w:rsidR="00364DE4">
          <w:rPr>
            <w:noProof/>
            <w:webHidden/>
          </w:rPr>
          <w:tab/>
        </w:r>
        <w:r w:rsidR="00364DE4">
          <w:rPr>
            <w:noProof/>
            <w:webHidden/>
          </w:rPr>
          <w:fldChar w:fldCharType="begin"/>
        </w:r>
        <w:r w:rsidR="00364DE4">
          <w:rPr>
            <w:noProof/>
            <w:webHidden/>
          </w:rPr>
          <w:instrText xml:space="preserve"> PAGEREF _Toc490453882 \h </w:instrText>
        </w:r>
        <w:r w:rsidR="00364DE4">
          <w:rPr>
            <w:noProof/>
            <w:webHidden/>
          </w:rPr>
        </w:r>
        <w:r w:rsidR="00364DE4">
          <w:rPr>
            <w:noProof/>
            <w:webHidden/>
          </w:rPr>
          <w:fldChar w:fldCharType="separate"/>
        </w:r>
        <w:r w:rsidR="00364DE4">
          <w:rPr>
            <w:noProof/>
            <w:webHidden/>
          </w:rPr>
          <w:t>33</w:t>
        </w:r>
        <w:r w:rsidR="00364DE4">
          <w:rPr>
            <w:noProof/>
            <w:webHidden/>
          </w:rPr>
          <w:fldChar w:fldCharType="end"/>
        </w:r>
      </w:hyperlink>
    </w:p>
    <w:p w14:paraId="1892EC60" w14:textId="2F203425" w:rsidR="00364DE4" w:rsidRDefault="00C0451A">
      <w:pPr>
        <w:pStyle w:val="TableofFigures"/>
        <w:tabs>
          <w:tab w:val="right" w:leader="dot" w:pos="7927"/>
        </w:tabs>
        <w:rPr>
          <w:rFonts w:asciiTheme="minorHAnsi" w:eastAsiaTheme="minorEastAsia" w:hAnsiTheme="minorHAnsi" w:cstheme="minorBidi"/>
          <w:noProof/>
          <w:sz w:val="22"/>
          <w:lang w:val="en-US"/>
        </w:rPr>
      </w:pPr>
      <w:hyperlink w:anchor="_Toc490453883" w:history="1">
        <w:r w:rsidR="00364DE4" w:rsidRPr="000D77AA">
          <w:rPr>
            <w:rStyle w:val="Hyperlink"/>
            <w:noProof/>
          </w:rPr>
          <w:t>Tabel 4.4</w:t>
        </w:r>
        <w:r w:rsidR="00364DE4" w:rsidRPr="000D77AA">
          <w:rPr>
            <w:rStyle w:val="Hyperlink"/>
            <w:noProof/>
            <w:lang w:val="en-US"/>
          </w:rPr>
          <w:t xml:space="preserve"> Dokumen Users</w:t>
        </w:r>
        <w:r w:rsidR="00364DE4">
          <w:rPr>
            <w:noProof/>
            <w:webHidden/>
          </w:rPr>
          <w:tab/>
        </w:r>
        <w:r w:rsidR="00364DE4">
          <w:rPr>
            <w:noProof/>
            <w:webHidden/>
          </w:rPr>
          <w:fldChar w:fldCharType="begin"/>
        </w:r>
        <w:r w:rsidR="00364DE4">
          <w:rPr>
            <w:noProof/>
            <w:webHidden/>
          </w:rPr>
          <w:instrText xml:space="preserve"> PAGEREF _Toc490453883 \h </w:instrText>
        </w:r>
        <w:r w:rsidR="00364DE4">
          <w:rPr>
            <w:noProof/>
            <w:webHidden/>
          </w:rPr>
        </w:r>
        <w:r w:rsidR="00364DE4">
          <w:rPr>
            <w:noProof/>
            <w:webHidden/>
          </w:rPr>
          <w:fldChar w:fldCharType="separate"/>
        </w:r>
        <w:r w:rsidR="00364DE4">
          <w:rPr>
            <w:noProof/>
            <w:webHidden/>
          </w:rPr>
          <w:t>36</w:t>
        </w:r>
        <w:r w:rsidR="00364DE4">
          <w:rPr>
            <w:noProof/>
            <w:webHidden/>
          </w:rPr>
          <w:fldChar w:fldCharType="end"/>
        </w:r>
      </w:hyperlink>
    </w:p>
    <w:p w14:paraId="5782CCCE" w14:textId="7B26C648" w:rsidR="00364DE4" w:rsidRDefault="00C0451A">
      <w:pPr>
        <w:pStyle w:val="TableofFigures"/>
        <w:tabs>
          <w:tab w:val="right" w:leader="dot" w:pos="7927"/>
        </w:tabs>
        <w:rPr>
          <w:rFonts w:asciiTheme="minorHAnsi" w:eastAsiaTheme="minorEastAsia" w:hAnsiTheme="minorHAnsi" w:cstheme="minorBidi"/>
          <w:noProof/>
          <w:sz w:val="22"/>
          <w:lang w:val="en-US"/>
        </w:rPr>
      </w:pPr>
      <w:hyperlink w:anchor="_Toc490453884" w:history="1">
        <w:r w:rsidR="00364DE4" w:rsidRPr="000D77AA">
          <w:rPr>
            <w:rStyle w:val="Hyperlink"/>
            <w:noProof/>
          </w:rPr>
          <w:t>Tabel 4.5</w:t>
        </w:r>
        <w:r w:rsidR="00364DE4" w:rsidRPr="000D77AA">
          <w:rPr>
            <w:rStyle w:val="Hyperlink"/>
            <w:noProof/>
            <w:lang w:val="en-US"/>
          </w:rPr>
          <w:t xml:space="preserve"> Dokumen Sensors</w:t>
        </w:r>
        <w:r w:rsidR="00364DE4">
          <w:rPr>
            <w:noProof/>
            <w:webHidden/>
          </w:rPr>
          <w:tab/>
        </w:r>
        <w:r w:rsidR="00364DE4">
          <w:rPr>
            <w:noProof/>
            <w:webHidden/>
          </w:rPr>
          <w:fldChar w:fldCharType="begin"/>
        </w:r>
        <w:r w:rsidR="00364DE4">
          <w:rPr>
            <w:noProof/>
            <w:webHidden/>
          </w:rPr>
          <w:instrText xml:space="preserve"> PAGEREF _Toc490453884 \h </w:instrText>
        </w:r>
        <w:r w:rsidR="00364DE4">
          <w:rPr>
            <w:noProof/>
            <w:webHidden/>
          </w:rPr>
        </w:r>
        <w:r w:rsidR="00364DE4">
          <w:rPr>
            <w:noProof/>
            <w:webHidden/>
          </w:rPr>
          <w:fldChar w:fldCharType="separate"/>
        </w:r>
        <w:r w:rsidR="00364DE4">
          <w:rPr>
            <w:noProof/>
            <w:webHidden/>
          </w:rPr>
          <w:t>36</w:t>
        </w:r>
        <w:r w:rsidR="00364DE4">
          <w:rPr>
            <w:noProof/>
            <w:webHidden/>
          </w:rPr>
          <w:fldChar w:fldCharType="end"/>
        </w:r>
      </w:hyperlink>
    </w:p>
    <w:p w14:paraId="4FF7E1F0" w14:textId="26EBC908" w:rsidR="00364DE4" w:rsidRDefault="00C0451A">
      <w:pPr>
        <w:pStyle w:val="TableofFigures"/>
        <w:tabs>
          <w:tab w:val="right" w:leader="dot" w:pos="7927"/>
        </w:tabs>
        <w:rPr>
          <w:rFonts w:asciiTheme="minorHAnsi" w:eastAsiaTheme="minorEastAsia" w:hAnsiTheme="minorHAnsi" w:cstheme="minorBidi"/>
          <w:noProof/>
          <w:sz w:val="22"/>
          <w:lang w:val="en-US"/>
        </w:rPr>
      </w:pPr>
      <w:hyperlink w:anchor="_Toc490453885" w:history="1">
        <w:r w:rsidR="00364DE4" w:rsidRPr="000D77AA">
          <w:rPr>
            <w:rStyle w:val="Hyperlink"/>
            <w:noProof/>
          </w:rPr>
          <w:t>Tabel 4.6</w:t>
        </w:r>
        <w:r w:rsidR="00364DE4" w:rsidRPr="000D77AA">
          <w:rPr>
            <w:rStyle w:val="Hyperlink"/>
            <w:noProof/>
            <w:lang w:val="en-US"/>
          </w:rPr>
          <w:t xml:space="preserve"> Dokumen Nodes</w:t>
        </w:r>
        <w:r w:rsidR="00364DE4">
          <w:rPr>
            <w:noProof/>
            <w:webHidden/>
          </w:rPr>
          <w:tab/>
        </w:r>
        <w:r w:rsidR="00364DE4">
          <w:rPr>
            <w:noProof/>
            <w:webHidden/>
          </w:rPr>
          <w:fldChar w:fldCharType="begin"/>
        </w:r>
        <w:r w:rsidR="00364DE4">
          <w:rPr>
            <w:noProof/>
            <w:webHidden/>
          </w:rPr>
          <w:instrText xml:space="preserve"> PAGEREF _Toc490453885 \h </w:instrText>
        </w:r>
        <w:r w:rsidR="00364DE4">
          <w:rPr>
            <w:noProof/>
            <w:webHidden/>
          </w:rPr>
        </w:r>
        <w:r w:rsidR="00364DE4">
          <w:rPr>
            <w:noProof/>
            <w:webHidden/>
          </w:rPr>
          <w:fldChar w:fldCharType="separate"/>
        </w:r>
        <w:r w:rsidR="00364DE4">
          <w:rPr>
            <w:noProof/>
            <w:webHidden/>
          </w:rPr>
          <w:t>36</w:t>
        </w:r>
        <w:r w:rsidR="00364DE4">
          <w:rPr>
            <w:noProof/>
            <w:webHidden/>
          </w:rPr>
          <w:fldChar w:fldCharType="end"/>
        </w:r>
      </w:hyperlink>
    </w:p>
    <w:p w14:paraId="73A38BA0" w14:textId="190E0023" w:rsidR="00364DE4" w:rsidRDefault="00C0451A">
      <w:pPr>
        <w:pStyle w:val="TableofFigures"/>
        <w:tabs>
          <w:tab w:val="right" w:leader="dot" w:pos="7927"/>
        </w:tabs>
        <w:rPr>
          <w:rFonts w:asciiTheme="minorHAnsi" w:eastAsiaTheme="minorEastAsia" w:hAnsiTheme="minorHAnsi" w:cstheme="minorBidi"/>
          <w:noProof/>
          <w:sz w:val="22"/>
          <w:lang w:val="en-US"/>
        </w:rPr>
      </w:pPr>
      <w:hyperlink w:anchor="_Toc490453886" w:history="1">
        <w:r w:rsidR="00364DE4" w:rsidRPr="000D77AA">
          <w:rPr>
            <w:rStyle w:val="Hyperlink"/>
            <w:noProof/>
          </w:rPr>
          <w:t>Tabel 4.7</w:t>
        </w:r>
        <w:r w:rsidR="00364DE4" w:rsidRPr="000D77AA">
          <w:rPr>
            <w:rStyle w:val="Hyperlink"/>
            <w:noProof/>
            <w:lang w:val="en-US"/>
          </w:rPr>
          <w:t xml:space="preserve"> Dokumen Sensordatas</w:t>
        </w:r>
        <w:r w:rsidR="00364DE4">
          <w:rPr>
            <w:noProof/>
            <w:webHidden/>
          </w:rPr>
          <w:tab/>
        </w:r>
        <w:r w:rsidR="00364DE4">
          <w:rPr>
            <w:noProof/>
            <w:webHidden/>
          </w:rPr>
          <w:fldChar w:fldCharType="begin"/>
        </w:r>
        <w:r w:rsidR="00364DE4">
          <w:rPr>
            <w:noProof/>
            <w:webHidden/>
          </w:rPr>
          <w:instrText xml:space="preserve"> PAGEREF _Toc490453886 \h </w:instrText>
        </w:r>
        <w:r w:rsidR="00364DE4">
          <w:rPr>
            <w:noProof/>
            <w:webHidden/>
          </w:rPr>
        </w:r>
        <w:r w:rsidR="00364DE4">
          <w:rPr>
            <w:noProof/>
            <w:webHidden/>
          </w:rPr>
          <w:fldChar w:fldCharType="separate"/>
        </w:r>
        <w:r w:rsidR="00364DE4">
          <w:rPr>
            <w:noProof/>
            <w:webHidden/>
          </w:rPr>
          <w:t>37</w:t>
        </w:r>
        <w:r w:rsidR="00364DE4">
          <w:rPr>
            <w:noProof/>
            <w:webHidden/>
          </w:rPr>
          <w:fldChar w:fldCharType="end"/>
        </w:r>
      </w:hyperlink>
    </w:p>
    <w:p w14:paraId="6430785A" w14:textId="7336093B" w:rsidR="00364DE4" w:rsidRDefault="00C0451A">
      <w:pPr>
        <w:pStyle w:val="TableofFigures"/>
        <w:tabs>
          <w:tab w:val="right" w:leader="dot" w:pos="7927"/>
        </w:tabs>
        <w:rPr>
          <w:rFonts w:asciiTheme="minorHAnsi" w:eastAsiaTheme="minorEastAsia" w:hAnsiTheme="minorHAnsi" w:cstheme="minorBidi"/>
          <w:noProof/>
          <w:sz w:val="22"/>
          <w:lang w:val="en-US"/>
        </w:rPr>
      </w:pPr>
      <w:hyperlink w:anchor="_Toc490453887" w:history="1">
        <w:r w:rsidR="00364DE4" w:rsidRPr="000D77AA">
          <w:rPr>
            <w:rStyle w:val="Hyperlink"/>
            <w:noProof/>
          </w:rPr>
          <w:t>Tabel 4.8</w:t>
        </w:r>
        <w:r w:rsidR="00364DE4" w:rsidRPr="000D77AA">
          <w:rPr>
            <w:rStyle w:val="Hyperlink"/>
            <w:noProof/>
            <w:lang w:val="en-US"/>
          </w:rPr>
          <w:t xml:space="preserve"> Akses Data Sensor Berdasarkan Pengguna</w:t>
        </w:r>
        <w:r w:rsidR="00364DE4">
          <w:rPr>
            <w:noProof/>
            <w:webHidden/>
          </w:rPr>
          <w:tab/>
        </w:r>
        <w:r w:rsidR="00364DE4">
          <w:rPr>
            <w:noProof/>
            <w:webHidden/>
          </w:rPr>
          <w:fldChar w:fldCharType="begin"/>
        </w:r>
        <w:r w:rsidR="00364DE4">
          <w:rPr>
            <w:noProof/>
            <w:webHidden/>
          </w:rPr>
          <w:instrText xml:space="preserve"> PAGEREF _Toc490453887 \h </w:instrText>
        </w:r>
        <w:r w:rsidR="00364DE4">
          <w:rPr>
            <w:noProof/>
            <w:webHidden/>
          </w:rPr>
        </w:r>
        <w:r w:rsidR="00364DE4">
          <w:rPr>
            <w:noProof/>
            <w:webHidden/>
          </w:rPr>
          <w:fldChar w:fldCharType="separate"/>
        </w:r>
        <w:r w:rsidR="00364DE4">
          <w:rPr>
            <w:noProof/>
            <w:webHidden/>
          </w:rPr>
          <w:t>38</w:t>
        </w:r>
        <w:r w:rsidR="00364DE4">
          <w:rPr>
            <w:noProof/>
            <w:webHidden/>
          </w:rPr>
          <w:fldChar w:fldCharType="end"/>
        </w:r>
      </w:hyperlink>
    </w:p>
    <w:p w14:paraId="3285FF05" w14:textId="63DA7BC2" w:rsidR="00364DE4" w:rsidRDefault="00C0451A">
      <w:pPr>
        <w:pStyle w:val="TableofFigures"/>
        <w:tabs>
          <w:tab w:val="right" w:leader="dot" w:pos="7927"/>
        </w:tabs>
        <w:rPr>
          <w:rFonts w:asciiTheme="minorHAnsi" w:eastAsiaTheme="minorEastAsia" w:hAnsiTheme="minorHAnsi" w:cstheme="minorBidi"/>
          <w:noProof/>
          <w:sz w:val="22"/>
          <w:lang w:val="en-US"/>
        </w:rPr>
      </w:pPr>
      <w:hyperlink w:anchor="_Toc490453888" w:history="1">
        <w:r w:rsidR="00364DE4" w:rsidRPr="000D77AA">
          <w:rPr>
            <w:rStyle w:val="Hyperlink"/>
            <w:noProof/>
          </w:rPr>
          <w:t>Tabel 4.9</w:t>
        </w:r>
        <w:r w:rsidR="00364DE4" w:rsidRPr="000D77AA">
          <w:rPr>
            <w:rStyle w:val="Hyperlink"/>
            <w:noProof/>
            <w:lang w:val="en-US"/>
          </w:rPr>
          <w:t xml:space="preserve"> Akses Data Sensor Berdasarkan Perangkat Node</w:t>
        </w:r>
        <w:r w:rsidR="00364DE4">
          <w:rPr>
            <w:noProof/>
            <w:webHidden/>
          </w:rPr>
          <w:tab/>
        </w:r>
        <w:r w:rsidR="00364DE4">
          <w:rPr>
            <w:noProof/>
            <w:webHidden/>
          </w:rPr>
          <w:fldChar w:fldCharType="begin"/>
        </w:r>
        <w:r w:rsidR="00364DE4">
          <w:rPr>
            <w:noProof/>
            <w:webHidden/>
          </w:rPr>
          <w:instrText xml:space="preserve"> PAGEREF _Toc490453888 \h </w:instrText>
        </w:r>
        <w:r w:rsidR="00364DE4">
          <w:rPr>
            <w:noProof/>
            <w:webHidden/>
          </w:rPr>
        </w:r>
        <w:r w:rsidR="00364DE4">
          <w:rPr>
            <w:noProof/>
            <w:webHidden/>
          </w:rPr>
          <w:fldChar w:fldCharType="separate"/>
        </w:r>
        <w:r w:rsidR="00364DE4">
          <w:rPr>
            <w:noProof/>
            <w:webHidden/>
          </w:rPr>
          <w:t>40</w:t>
        </w:r>
        <w:r w:rsidR="00364DE4">
          <w:rPr>
            <w:noProof/>
            <w:webHidden/>
          </w:rPr>
          <w:fldChar w:fldCharType="end"/>
        </w:r>
      </w:hyperlink>
    </w:p>
    <w:p w14:paraId="599532FD" w14:textId="0EF2D0BA" w:rsidR="00364DE4" w:rsidRDefault="00C0451A">
      <w:pPr>
        <w:pStyle w:val="TableofFigures"/>
        <w:tabs>
          <w:tab w:val="right" w:leader="dot" w:pos="7927"/>
        </w:tabs>
        <w:rPr>
          <w:rFonts w:asciiTheme="minorHAnsi" w:eastAsiaTheme="minorEastAsia" w:hAnsiTheme="minorHAnsi" w:cstheme="minorBidi"/>
          <w:noProof/>
          <w:sz w:val="22"/>
          <w:lang w:val="en-US"/>
        </w:rPr>
      </w:pPr>
      <w:hyperlink w:anchor="_Toc490453889" w:history="1">
        <w:r w:rsidR="00364DE4" w:rsidRPr="000D77AA">
          <w:rPr>
            <w:rStyle w:val="Hyperlink"/>
            <w:noProof/>
          </w:rPr>
          <w:t>Tabel 4.10</w:t>
        </w:r>
        <w:r w:rsidR="00364DE4" w:rsidRPr="000D77AA">
          <w:rPr>
            <w:rStyle w:val="Hyperlink"/>
            <w:noProof/>
            <w:lang w:val="en-US"/>
          </w:rPr>
          <w:t xml:space="preserve"> Akses Data Sensor Berdasarkan Sensor</w:t>
        </w:r>
        <w:r w:rsidR="00364DE4">
          <w:rPr>
            <w:noProof/>
            <w:webHidden/>
          </w:rPr>
          <w:tab/>
        </w:r>
        <w:r w:rsidR="00364DE4">
          <w:rPr>
            <w:noProof/>
            <w:webHidden/>
          </w:rPr>
          <w:fldChar w:fldCharType="begin"/>
        </w:r>
        <w:r w:rsidR="00364DE4">
          <w:rPr>
            <w:noProof/>
            <w:webHidden/>
          </w:rPr>
          <w:instrText xml:space="preserve"> PAGEREF _Toc490453889 \h </w:instrText>
        </w:r>
        <w:r w:rsidR="00364DE4">
          <w:rPr>
            <w:noProof/>
            <w:webHidden/>
          </w:rPr>
        </w:r>
        <w:r w:rsidR="00364DE4">
          <w:rPr>
            <w:noProof/>
            <w:webHidden/>
          </w:rPr>
          <w:fldChar w:fldCharType="separate"/>
        </w:r>
        <w:r w:rsidR="00364DE4">
          <w:rPr>
            <w:noProof/>
            <w:webHidden/>
          </w:rPr>
          <w:t>42</w:t>
        </w:r>
        <w:r w:rsidR="00364DE4">
          <w:rPr>
            <w:noProof/>
            <w:webHidden/>
          </w:rPr>
          <w:fldChar w:fldCharType="end"/>
        </w:r>
      </w:hyperlink>
    </w:p>
    <w:p w14:paraId="4BD1FB63" w14:textId="1A08979B" w:rsidR="00364DE4" w:rsidRDefault="00C0451A">
      <w:pPr>
        <w:pStyle w:val="TableofFigures"/>
        <w:tabs>
          <w:tab w:val="right" w:leader="dot" w:pos="7927"/>
        </w:tabs>
        <w:rPr>
          <w:rFonts w:asciiTheme="minorHAnsi" w:eastAsiaTheme="minorEastAsia" w:hAnsiTheme="minorHAnsi" w:cstheme="minorBidi"/>
          <w:noProof/>
          <w:sz w:val="22"/>
          <w:lang w:val="en-US"/>
        </w:rPr>
      </w:pPr>
      <w:hyperlink w:anchor="_Toc490453890" w:history="1">
        <w:r w:rsidR="00364DE4" w:rsidRPr="000D77AA">
          <w:rPr>
            <w:rStyle w:val="Hyperlink"/>
            <w:noProof/>
          </w:rPr>
          <w:t>Tabel 4.11</w:t>
        </w:r>
        <w:r w:rsidR="00364DE4" w:rsidRPr="000D77AA">
          <w:rPr>
            <w:rStyle w:val="Hyperlink"/>
            <w:noProof/>
            <w:lang w:val="en-US"/>
          </w:rPr>
          <w:t xml:space="preserve"> Perangkat Node Mendapatkan Token Akses JWT</w:t>
        </w:r>
        <w:r w:rsidR="00364DE4">
          <w:rPr>
            <w:noProof/>
            <w:webHidden/>
          </w:rPr>
          <w:tab/>
        </w:r>
        <w:r w:rsidR="00364DE4">
          <w:rPr>
            <w:noProof/>
            <w:webHidden/>
          </w:rPr>
          <w:fldChar w:fldCharType="begin"/>
        </w:r>
        <w:r w:rsidR="00364DE4">
          <w:rPr>
            <w:noProof/>
            <w:webHidden/>
          </w:rPr>
          <w:instrText xml:space="preserve"> PAGEREF _Toc490453890 \h </w:instrText>
        </w:r>
        <w:r w:rsidR="00364DE4">
          <w:rPr>
            <w:noProof/>
            <w:webHidden/>
          </w:rPr>
        </w:r>
        <w:r w:rsidR="00364DE4">
          <w:rPr>
            <w:noProof/>
            <w:webHidden/>
          </w:rPr>
          <w:fldChar w:fldCharType="separate"/>
        </w:r>
        <w:r w:rsidR="00364DE4">
          <w:rPr>
            <w:noProof/>
            <w:webHidden/>
          </w:rPr>
          <w:t>45</w:t>
        </w:r>
        <w:r w:rsidR="00364DE4">
          <w:rPr>
            <w:noProof/>
            <w:webHidden/>
          </w:rPr>
          <w:fldChar w:fldCharType="end"/>
        </w:r>
      </w:hyperlink>
    </w:p>
    <w:p w14:paraId="51A5D8E2" w14:textId="08EA53DE" w:rsidR="00364DE4" w:rsidRDefault="00C0451A">
      <w:pPr>
        <w:pStyle w:val="TableofFigures"/>
        <w:tabs>
          <w:tab w:val="right" w:leader="dot" w:pos="7927"/>
        </w:tabs>
        <w:rPr>
          <w:rFonts w:asciiTheme="minorHAnsi" w:eastAsiaTheme="minorEastAsia" w:hAnsiTheme="minorHAnsi" w:cstheme="minorBidi"/>
          <w:noProof/>
          <w:sz w:val="22"/>
          <w:lang w:val="en-US"/>
        </w:rPr>
      </w:pPr>
      <w:hyperlink w:anchor="_Toc490453891" w:history="1">
        <w:r w:rsidR="00364DE4" w:rsidRPr="000D77AA">
          <w:rPr>
            <w:rStyle w:val="Hyperlink"/>
            <w:noProof/>
          </w:rPr>
          <w:t>Tabel 4.12</w:t>
        </w:r>
        <w:r w:rsidR="00364DE4" w:rsidRPr="000D77AA">
          <w:rPr>
            <w:rStyle w:val="Hyperlink"/>
            <w:noProof/>
            <w:lang w:val="en-US"/>
          </w:rPr>
          <w:t xml:space="preserve"> Aplikasi Client Mendapatkan Token Akses JWT</w:t>
        </w:r>
        <w:r w:rsidR="00364DE4">
          <w:rPr>
            <w:noProof/>
            <w:webHidden/>
          </w:rPr>
          <w:tab/>
        </w:r>
        <w:r w:rsidR="00364DE4">
          <w:rPr>
            <w:noProof/>
            <w:webHidden/>
          </w:rPr>
          <w:fldChar w:fldCharType="begin"/>
        </w:r>
        <w:r w:rsidR="00364DE4">
          <w:rPr>
            <w:noProof/>
            <w:webHidden/>
          </w:rPr>
          <w:instrText xml:space="preserve"> PAGEREF _Toc490453891 \h </w:instrText>
        </w:r>
        <w:r w:rsidR="00364DE4">
          <w:rPr>
            <w:noProof/>
            <w:webHidden/>
          </w:rPr>
        </w:r>
        <w:r w:rsidR="00364DE4">
          <w:rPr>
            <w:noProof/>
            <w:webHidden/>
          </w:rPr>
          <w:fldChar w:fldCharType="separate"/>
        </w:r>
        <w:r w:rsidR="00364DE4">
          <w:rPr>
            <w:noProof/>
            <w:webHidden/>
          </w:rPr>
          <w:t>46</w:t>
        </w:r>
        <w:r w:rsidR="00364DE4">
          <w:rPr>
            <w:noProof/>
            <w:webHidden/>
          </w:rPr>
          <w:fldChar w:fldCharType="end"/>
        </w:r>
      </w:hyperlink>
    </w:p>
    <w:p w14:paraId="627E40B9" w14:textId="398621EB" w:rsidR="00364DE4" w:rsidRDefault="00C0451A">
      <w:pPr>
        <w:pStyle w:val="TableofFigures"/>
        <w:tabs>
          <w:tab w:val="right" w:leader="dot" w:pos="7927"/>
        </w:tabs>
        <w:rPr>
          <w:rFonts w:asciiTheme="minorHAnsi" w:eastAsiaTheme="minorEastAsia" w:hAnsiTheme="minorHAnsi" w:cstheme="minorBidi"/>
          <w:noProof/>
          <w:sz w:val="22"/>
          <w:lang w:val="en-US"/>
        </w:rPr>
      </w:pPr>
      <w:hyperlink w:anchor="_Toc490453892" w:history="1">
        <w:r w:rsidR="00364DE4" w:rsidRPr="000D77AA">
          <w:rPr>
            <w:rStyle w:val="Hyperlink"/>
            <w:noProof/>
          </w:rPr>
          <w:t>Tabel 4.13</w:t>
        </w:r>
        <w:r w:rsidR="00364DE4" w:rsidRPr="000D77AA">
          <w:rPr>
            <w:rStyle w:val="Hyperlink"/>
            <w:noProof/>
            <w:lang w:val="en-US"/>
          </w:rPr>
          <w:t xml:space="preserve"> Registrasi Pengguna</w:t>
        </w:r>
        <w:r w:rsidR="00364DE4">
          <w:rPr>
            <w:noProof/>
            <w:webHidden/>
          </w:rPr>
          <w:tab/>
        </w:r>
        <w:r w:rsidR="00364DE4">
          <w:rPr>
            <w:noProof/>
            <w:webHidden/>
          </w:rPr>
          <w:fldChar w:fldCharType="begin"/>
        </w:r>
        <w:r w:rsidR="00364DE4">
          <w:rPr>
            <w:noProof/>
            <w:webHidden/>
          </w:rPr>
          <w:instrText xml:space="preserve"> PAGEREF _Toc490453892 \h </w:instrText>
        </w:r>
        <w:r w:rsidR="00364DE4">
          <w:rPr>
            <w:noProof/>
            <w:webHidden/>
          </w:rPr>
        </w:r>
        <w:r w:rsidR="00364DE4">
          <w:rPr>
            <w:noProof/>
            <w:webHidden/>
          </w:rPr>
          <w:fldChar w:fldCharType="separate"/>
        </w:r>
        <w:r w:rsidR="00364DE4">
          <w:rPr>
            <w:noProof/>
            <w:webHidden/>
          </w:rPr>
          <w:t>48</w:t>
        </w:r>
        <w:r w:rsidR="00364DE4">
          <w:rPr>
            <w:noProof/>
            <w:webHidden/>
          </w:rPr>
          <w:fldChar w:fldCharType="end"/>
        </w:r>
      </w:hyperlink>
    </w:p>
    <w:p w14:paraId="2085E542" w14:textId="3F6BBFC5" w:rsidR="00364DE4" w:rsidRDefault="00C0451A">
      <w:pPr>
        <w:pStyle w:val="TableofFigures"/>
        <w:tabs>
          <w:tab w:val="right" w:leader="dot" w:pos="7927"/>
        </w:tabs>
        <w:rPr>
          <w:rFonts w:asciiTheme="minorHAnsi" w:eastAsiaTheme="minorEastAsia" w:hAnsiTheme="minorHAnsi" w:cstheme="minorBidi"/>
          <w:noProof/>
          <w:sz w:val="22"/>
          <w:lang w:val="en-US"/>
        </w:rPr>
      </w:pPr>
      <w:hyperlink w:anchor="_Toc490453893" w:history="1">
        <w:r w:rsidR="00364DE4" w:rsidRPr="000D77AA">
          <w:rPr>
            <w:rStyle w:val="Hyperlink"/>
            <w:noProof/>
          </w:rPr>
          <w:t>Tabel 4.14</w:t>
        </w:r>
        <w:r w:rsidR="00364DE4" w:rsidRPr="000D77AA">
          <w:rPr>
            <w:rStyle w:val="Hyperlink"/>
            <w:noProof/>
            <w:lang w:val="en-US"/>
          </w:rPr>
          <w:t xml:space="preserve"> Menerima Data Sensor dari Perangkat Node</w:t>
        </w:r>
        <w:r w:rsidR="00364DE4">
          <w:rPr>
            <w:noProof/>
            <w:webHidden/>
          </w:rPr>
          <w:tab/>
        </w:r>
        <w:r w:rsidR="00364DE4">
          <w:rPr>
            <w:noProof/>
            <w:webHidden/>
          </w:rPr>
          <w:fldChar w:fldCharType="begin"/>
        </w:r>
        <w:r w:rsidR="00364DE4">
          <w:rPr>
            <w:noProof/>
            <w:webHidden/>
          </w:rPr>
          <w:instrText xml:space="preserve"> PAGEREF _Toc490453893 \h </w:instrText>
        </w:r>
        <w:r w:rsidR="00364DE4">
          <w:rPr>
            <w:noProof/>
            <w:webHidden/>
          </w:rPr>
        </w:r>
        <w:r w:rsidR="00364DE4">
          <w:rPr>
            <w:noProof/>
            <w:webHidden/>
          </w:rPr>
          <w:fldChar w:fldCharType="separate"/>
        </w:r>
        <w:r w:rsidR="00364DE4">
          <w:rPr>
            <w:noProof/>
            <w:webHidden/>
          </w:rPr>
          <w:t>50</w:t>
        </w:r>
        <w:r w:rsidR="00364DE4">
          <w:rPr>
            <w:noProof/>
            <w:webHidden/>
          </w:rPr>
          <w:fldChar w:fldCharType="end"/>
        </w:r>
      </w:hyperlink>
    </w:p>
    <w:p w14:paraId="4BB8C59B" w14:textId="1F89A487" w:rsidR="00364DE4" w:rsidRDefault="00C0451A">
      <w:pPr>
        <w:pStyle w:val="TableofFigures"/>
        <w:tabs>
          <w:tab w:val="right" w:leader="dot" w:pos="7927"/>
        </w:tabs>
        <w:rPr>
          <w:rFonts w:asciiTheme="minorHAnsi" w:eastAsiaTheme="minorEastAsia" w:hAnsiTheme="minorHAnsi" w:cstheme="minorBidi"/>
          <w:noProof/>
          <w:sz w:val="22"/>
          <w:lang w:val="en-US"/>
        </w:rPr>
      </w:pPr>
      <w:hyperlink w:anchor="_Toc490453894" w:history="1">
        <w:r w:rsidR="00364DE4" w:rsidRPr="000D77AA">
          <w:rPr>
            <w:rStyle w:val="Hyperlink"/>
            <w:noProof/>
          </w:rPr>
          <w:t>Tabel 4.15</w:t>
        </w:r>
        <w:r w:rsidR="00364DE4" w:rsidRPr="000D77AA">
          <w:rPr>
            <w:rStyle w:val="Hyperlink"/>
            <w:noProof/>
            <w:lang w:val="en-US"/>
          </w:rPr>
          <w:t xml:space="preserve"> Membuat Perangkat Node</w:t>
        </w:r>
        <w:r w:rsidR="00364DE4">
          <w:rPr>
            <w:noProof/>
            <w:webHidden/>
          </w:rPr>
          <w:tab/>
        </w:r>
        <w:r w:rsidR="00364DE4">
          <w:rPr>
            <w:noProof/>
            <w:webHidden/>
          </w:rPr>
          <w:fldChar w:fldCharType="begin"/>
        </w:r>
        <w:r w:rsidR="00364DE4">
          <w:rPr>
            <w:noProof/>
            <w:webHidden/>
          </w:rPr>
          <w:instrText xml:space="preserve"> PAGEREF _Toc490453894 \h </w:instrText>
        </w:r>
        <w:r w:rsidR="00364DE4">
          <w:rPr>
            <w:noProof/>
            <w:webHidden/>
          </w:rPr>
        </w:r>
        <w:r w:rsidR="00364DE4">
          <w:rPr>
            <w:noProof/>
            <w:webHidden/>
          </w:rPr>
          <w:fldChar w:fldCharType="separate"/>
        </w:r>
        <w:r w:rsidR="00364DE4">
          <w:rPr>
            <w:noProof/>
            <w:webHidden/>
          </w:rPr>
          <w:t>54</w:t>
        </w:r>
        <w:r w:rsidR="00364DE4">
          <w:rPr>
            <w:noProof/>
            <w:webHidden/>
          </w:rPr>
          <w:fldChar w:fldCharType="end"/>
        </w:r>
      </w:hyperlink>
    </w:p>
    <w:p w14:paraId="0A81A0BB" w14:textId="3E58DE2A" w:rsidR="00364DE4" w:rsidRDefault="00C0451A">
      <w:pPr>
        <w:pStyle w:val="TableofFigures"/>
        <w:tabs>
          <w:tab w:val="right" w:leader="dot" w:pos="7927"/>
        </w:tabs>
        <w:rPr>
          <w:rFonts w:asciiTheme="minorHAnsi" w:eastAsiaTheme="minorEastAsia" w:hAnsiTheme="minorHAnsi" w:cstheme="minorBidi"/>
          <w:noProof/>
          <w:sz w:val="22"/>
          <w:lang w:val="en-US"/>
        </w:rPr>
      </w:pPr>
      <w:hyperlink w:anchor="_Toc490453895" w:history="1">
        <w:r w:rsidR="00364DE4" w:rsidRPr="000D77AA">
          <w:rPr>
            <w:rStyle w:val="Hyperlink"/>
            <w:noProof/>
          </w:rPr>
          <w:t>Tabel 4.16</w:t>
        </w:r>
        <w:r w:rsidR="00364DE4" w:rsidRPr="000D77AA">
          <w:rPr>
            <w:rStyle w:val="Hyperlink"/>
            <w:noProof/>
            <w:lang w:val="en-US"/>
          </w:rPr>
          <w:t xml:space="preserve"> Melihat Perangkat Node</w:t>
        </w:r>
        <w:r w:rsidR="00364DE4">
          <w:rPr>
            <w:noProof/>
            <w:webHidden/>
          </w:rPr>
          <w:tab/>
        </w:r>
        <w:r w:rsidR="00364DE4">
          <w:rPr>
            <w:noProof/>
            <w:webHidden/>
          </w:rPr>
          <w:fldChar w:fldCharType="begin"/>
        </w:r>
        <w:r w:rsidR="00364DE4">
          <w:rPr>
            <w:noProof/>
            <w:webHidden/>
          </w:rPr>
          <w:instrText xml:space="preserve"> PAGEREF _Toc490453895 \h </w:instrText>
        </w:r>
        <w:r w:rsidR="00364DE4">
          <w:rPr>
            <w:noProof/>
            <w:webHidden/>
          </w:rPr>
        </w:r>
        <w:r w:rsidR="00364DE4">
          <w:rPr>
            <w:noProof/>
            <w:webHidden/>
          </w:rPr>
          <w:fldChar w:fldCharType="separate"/>
        </w:r>
        <w:r w:rsidR="00364DE4">
          <w:rPr>
            <w:noProof/>
            <w:webHidden/>
          </w:rPr>
          <w:t>56</w:t>
        </w:r>
        <w:r w:rsidR="00364DE4">
          <w:rPr>
            <w:noProof/>
            <w:webHidden/>
          </w:rPr>
          <w:fldChar w:fldCharType="end"/>
        </w:r>
      </w:hyperlink>
    </w:p>
    <w:p w14:paraId="29FFDC1C" w14:textId="0ACEBEEC" w:rsidR="00364DE4" w:rsidRDefault="00C0451A">
      <w:pPr>
        <w:pStyle w:val="TableofFigures"/>
        <w:tabs>
          <w:tab w:val="right" w:leader="dot" w:pos="7927"/>
        </w:tabs>
        <w:rPr>
          <w:rFonts w:asciiTheme="minorHAnsi" w:eastAsiaTheme="minorEastAsia" w:hAnsiTheme="minorHAnsi" w:cstheme="minorBidi"/>
          <w:noProof/>
          <w:sz w:val="22"/>
          <w:lang w:val="en-US"/>
        </w:rPr>
      </w:pPr>
      <w:hyperlink w:anchor="_Toc490453896" w:history="1">
        <w:r w:rsidR="00364DE4" w:rsidRPr="000D77AA">
          <w:rPr>
            <w:rStyle w:val="Hyperlink"/>
            <w:noProof/>
          </w:rPr>
          <w:t>Tabel 4.17</w:t>
        </w:r>
        <w:r w:rsidR="00364DE4" w:rsidRPr="000D77AA">
          <w:rPr>
            <w:rStyle w:val="Hyperlink"/>
            <w:noProof/>
            <w:lang w:val="en-US"/>
          </w:rPr>
          <w:t xml:space="preserve"> Melihat Perangkat Node Berdasarkan Id</w:t>
        </w:r>
        <w:r w:rsidR="00364DE4">
          <w:rPr>
            <w:noProof/>
            <w:webHidden/>
          </w:rPr>
          <w:tab/>
        </w:r>
        <w:r w:rsidR="00364DE4">
          <w:rPr>
            <w:noProof/>
            <w:webHidden/>
          </w:rPr>
          <w:fldChar w:fldCharType="begin"/>
        </w:r>
        <w:r w:rsidR="00364DE4">
          <w:rPr>
            <w:noProof/>
            <w:webHidden/>
          </w:rPr>
          <w:instrText xml:space="preserve"> PAGEREF _Toc490453896 \h </w:instrText>
        </w:r>
        <w:r w:rsidR="00364DE4">
          <w:rPr>
            <w:noProof/>
            <w:webHidden/>
          </w:rPr>
        </w:r>
        <w:r w:rsidR="00364DE4">
          <w:rPr>
            <w:noProof/>
            <w:webHidden/>
          </w:rPr>
          <w:fldChar w:fldCharType="separate"/>
        </w:r>
        <w:r w:rsidR="00364DE4">
          <w:rPr>
            <w:noProof/>
            <w:webHidden/>
          </w:rPr>
          <w:t>58</w:t>
        </w:r>
        <w:r w:rsidR="00364DE4">
          <w:rPr>
            <w:noProof/>
            <w:webHidden/>
          </w:rPr>
          <w:fldChar w:fldCharType="end"/>
        </w:r>
      </w:hyperlink>
    </w:p>
    <w:p w14:paraId="57ABDE29" w14:textId="2F16F7C9" w:rsidR="00364DE4" w:rsidRDefault="00C0451A">
      <w:pPr>
        <w:pStyle w:val="TableofFigures"/>
        <w:tabs>
          <w:tab w:val="right" w:leader="dot" w:pos="7927"/>
        </w:tabs>
        <w:rPr>
          <w:rFonts w:asciiTheme="minorHAnsi" w:eastAsiaTheme="minorEastAsia" w:hAnsiTheme="minorHAnsi" w:cstheme="minorBidi"/>
          <w:noProof/>
          <w:sz w:val="22"/>
          <w:lang w:val="en-US"/>
        </w:rPr>
      </w:pPr>
      <w:hyperlink w:anchor="_Toc490453897" w:history="1">
        <w:r w:rsidR="00364DE4" w:rsidRPr="000D77AA">
          <w:rPr>
            <w:rStyle w:val="Hyperlink"/>
            <w:noProof/>
          </w:rPr>
          <w:t>Tabel 4.18</w:t>
        </w:r>
        <w:r w:rsidR="00364DE4" w:rsidRPr="000D77AA">
          <w:rPr>
            <w:rStyle w:val="Hyperlink"/>
            <w:noProof/>
            <w:lang w:val="en-US"/>
          </w:rPr>
          <w:t xml:space="preserve"> Mengubah Perangkat Node</w:t>
        </w:r>
        <w:r w:rsidR="00364DE4">
          <w:rPr>
            <w:noProof/>
            <w:webHidden/>
          </w:rPr>
          <w:tab/>
        </w:r>
        <w:r w:rsidR="00364DE4">
          <w:rPr>
            <w:noProof/>
            <w:webHidden/>
          </w:rPr>
          <w:fldChar w:fldCharType="begin"/>
        </w:r>
        <w:r w:rsidR="00364DE4">
          <w:rPr>
            <w:noProof/>
            <w:webHidden/>
          </w:rPr>
          <w:instrText xml:space="preserve"> PAGEREF _Toc490453897 \h </w:instrText>
        </w:r>
        <w:r w:rsidR="00364DE4">
          <w:rPr>
            <w:noProof/>
            <w:webHidden/>
          </w:rPr>
        </w:r>
        <w:r w:rsidR="00364DE4">
          <w:rPr>
            <w:noProof/>
            <w:webHidden/>
          </w:rPr>
          <w:fldChar w:fldCharType="separate"/>
        </w:r>
        <w:r w:rsidR="00364DE4">
          <w:rPr>
            <w:noProof/>
            <w:webHidden/>
          </w:rPr>
          <w:t>60</w:t>
        </w:r>
        <w:r w:rsidR="00364DE4">
          <w:rPr>
            <w:noProof/>
            <w:webHidden/>
          </w:rPr>
          <w:fldChar w:fldCharType="end"/>
        </w:r>
      </w:hyperlink>
    </w:p>
    <w:p w14:paraId="7776A960" w14:textId="4595BD80" w:rsidR="00364DE4" w:rsidRDefault="00C0451A">
      <w:pPr>
        <w:pStyle w:val="TableofFigures"/>
        <w:tabs>
          <w:tab w:val="right" w:leader="dot" w:pos="7927"/>
        </w:tabs>
        <w:rPr>
          <w:rFonts w:asciiTheme="minorHAnsi" w:eastAsiaTheme="minorEastAsia" w:hAnsiTheme="minorHAnsi" w:cstheme="minorBidi"/>
          <w:noProof/>
          <w:sz w:val="22"/>
          <w:lang w:val="en-US"/>
        </w:rPr>
      </w:pPr>
      <w:hyperlink w:anchor="_Toc490453898" w:history="1">
        <w:r w:rsidR="00364DE4" w:rsidRPr="000D77AA">
          <w:rPr>
            <w:rStyle w:val="Hyperlink"/>
            <w:noProof/>
          </w:rPr>
          <w:t>Tabel 4.19</w:t>
        </w:r>
        <w:r w:rsidR="00364DE4" w:rsidRPr="000D77AA">
          <w:rPr>
            <w:rStyle w:val="Hyperlink"/>
            <w:noProof/>
            <w:lang w:val="en-US"/>
          </w:rPr>
          <w:t xml:space="preserve"> Menghapus Perangkat Node</w:t>
        </w:r>
        <w:r w:rsidR="00364DE4">
          <w:rPr>
            <w:noProof/>
            <w:webHidden/>
          </w:rPr>
          <w:tab/>
        </w:r>
        <w:r w:rsidR="00364DE4">
          <w:rPr>
            <w:noProof/>
            <w:webHidden/>
          </w:rPr>
          <w:fldChar w:fldCharType="begin"/>
        </w:r>
        <w:r w:rsidR="00364DE4">
          <w:rPr>
            <w:noProof/>
            <w:webHidden/>
          </w:rPr>
          <w:instrText xml:space="preserve"> PAGEREF _Toc490453898 \h </w:instrText>
        </w:r>
        <w:r w:rsidR="00364DE4">
          <w:rPr>
            <w:noProof/>
            <w:webHidden/>
          </w:rPr>
        </w:r>
        <w:r w:rsidR="00364DE4">
          <w:rPr>
            <w:noProof/>
            <w:webHidden/>
          </w:rPr>
          <w:fldChar w:fldCharType="separate"/>
        </w:r>
        <w:r w:rsidR="00364DE4">
          <w:rPr>
            <w:noProof/>
            <w:webHidden/>
          </w:rPr>
          <w:t>62</w:t>
        </w:r>
        <w:r w:rsidR="00364DE4">
          <w:rPr>
            <w:noProof/>
            <w:webHidden/>
          </w:rPr>
          <w:fldChar w:fldCharType="end"/>
        </w:r>
      </w:hyperlink>
    </w:p>
    <w:p w14:paraId="1E4CC9F4" w14:textId="11B737F6" w:rsidR="00364DE4" w:rsidRDefault="00C0451A">
      <w:pPr>
        <w:pStyle w:val="TableofFigures"/>
        <w:tabs>
          <w:tab w:val="right" w:leader="dot" w:pos="7927"/>
        </w:tabs>
        <w:rPr>
          <w:rFonts w:asciiTheme="minorHAnsi" w:eastAsiaTheme="minorEastAsia" w:hAnsiTheme="minorHAnsi" w:cstheme="minorBidi"/>
          <w:noProof/>
          <w:sz w:val="22"/>
          <w:lang w:val="en-US"/>
        </w:rPr>
      </w:pPr>
      <w:hyperlink w:anchor="_Toc490453899" w:history="1">
        <w:r w:rsidR="00364DE4" w:rsidRPr="000D77AA">
          <w:rPr>
            <w:rStyle w:val="Hyperlink"/>
            <w:noProof/>
          </w:rPr>
          <w:t>Tabel 6.1</w:t>
        </w:r>
        <w:r w:rsidR="00364DE4" w:rsidRPr="000D77AA">
          <w:rPr>
            <w:rStyle w:val="Hyperlink"/>
            <w:noProof/>
            <w:lang w:val="en-US"/>
          </w:rPr>
          <w:t xml:space="preserve"> Skenario Pengujian Fungsional</w:t>
        </w:r>
        <w:r w:rsidR="00364DE4">
          <w:rPr>
            <w:noProof/>
            <w:webHidden/>
          </w:rPr>
          <w:tab/>
        </w:r>
        <w:r w:rsidR="00364DE4">
          <w:rPr>
            <w:noProof/>
            <w:webHidden/>
          </w:rPr>
          <w:fldChar w:fldCharType="begin"/>
        </w:r>
        <w:r w:rsidR="00364DE4">
          <w:rPr>
            <w:noProof/>
            <w:webHidden/>
          </w:rPr>
          <w:instrText xml:space="preserve"> PAGEREF _Toc490453899 \h </w:instrText>
        </w:r>
        <w:r w:rsidR="00364DE4">
          <w:rPr>
            <w:noProof/>
            <w:webHidden/>
          </w:rPr>
        </w:r>
        <w:r w:rsidR="00364DE4">
          <w:rPr>
            <w:noProof/>
            <w:webHidden/>
          </w:rPr>
          <w:fldChar w:fldCharType="separate"/>
        </w:r>
        <w:r w:rsidR="00364DE4">
          <w:rPr>
            <w:noProof/>
            <w:webHidden/>
          </w:rPr>
          <w:t>110</w:t>
        </w:r>
        <w:r w:rsidR="00364DE4">
          <w:rPr>
            <w:noProof/>
            <w:webHidden/>
          </w:rPr>
          <w:fldChar w:fldCharType="end"/>
        </w:r>
      </w:hyperlink>
    </w:p>
    <w:p w14:paraId="02EC55B5" w14:textId="2380C0C1" w:rsidR="00364DE4" w:rsidRDefault="00C0451A">
      <w:pPr>
        <w:pStyle w:val="TableofFigures"/>
        <w:tabs>
          <w:tab w:val="right" w:leader="dot" w:pos="7927"/>
        </w:tabs>
        <w:rPr>
          <w:rFonts w:asciiTheme="minorHAnsi" w:eastAsiaTheme="minorEastAsia" w:hAnsiTheme="minorHAnsi" w:cstheme="minorBidi"/>
          <w:noProof/>
          <w:sz w:val="22"/>
          <w:lang w:val="en-US"/>
        </w:rPr>
      </w:pPr>
      <w:hyperlink w:anchor="_Toc490453900" w:history="1">
        <w:r w:rsidR="00364DE4" w:rsidRPr="000D77AA">
          <w:rPr>
            <w:rStyle w:val="Hyperlink"/>
            <w:noProof/>
          </w:rPr>
          <w:t>Tabel 6.2</w:t>
        </w:r>
        <w:r w:rsidR="00364DE4" w:rsidRPr="000D77AA">
          <w:rPr>
            <w:rStyle w:val="Hyperlink"/>
            <w:noProof/>
            <w:lang w:val="en-US"/>
          </w:rPr>
          <w:t xml:space="preserve"> Hasil Pengujian Fungsional</w:t>
        </w:r>
        <w:r w:rsidR="00364DE4">
          <w:rPr>
            <w:noProof/>
            <w:webHidden/>
          </w:rPr>
          <w:tab/>
        </w:r>
        <w:r w:rsidR="00364DE4">
          <w:rPr>
            <w:noProof/>
            <w:webHidden/>
          </w:rPr>
          <w:fldChar w:fldCharType="begin"/>
        </w:r>
        <w:r w:rsidR="00364DE4">
          <w:rPr>
            <w:noProof/>
            <w:webHidden/>
          </w:rPr>
          <w:instrText xml:space="preserve"> PAGEREF _Toc490453900 \h </w:instrText>
        </w:r>
        <w:r w:rsidR="00364DE4">
          <w:rPr>
            <w:noProof/>
            <w:webHidden/>
          </w:rPr>
        </w:r>
        <w:r w:rsidR="00364DE4">
          <w:rPr>
            <w:noProof/>
            <w:webHidden/>
          </w:rPr>
          <w:fldChar w:fldCharType="separate"/>
        </w:r>
        <w:r w:rsidR="00364DE4">
          <w:rPr>
            <w:noProof/>
            <w:webHidden/>
          </w:rPr>
          <w:t>3</w:t>
        </w:r>
        <w:r w:rsidR="00364DE4">
          <w:rPr>
            <w:noProof/>
            <w:webHidden/>
          </w:rPr>
          <w:fldChar w:fldCharType="end"/>
        </w:r>
      </w:hyperlink>
    </w:p>
    <w:p w14:paraId="3FA0BFD8" w14:textId="5AD8A8CD" w:rsidR="00364DE4" w:rsidRDefault="00C0451A">
      <w:pPr>
        <w:pStyle w:val="TableofFigures"/>
        <w:tabs>
          <w:tab w:val="right" w:leader="dot" w:pos="7927"/>
        </w:tabs>
        <w:rPr>
          <w:rFonts w:asciiTheme="minorHAnsi" w:eastAsiaTheme="minorEastAsia" w:hAnsiTheme="minorHAnsi" w:cstheme="minorBidi"/>
          <w:noProof/>
          <w:sz w:val="22"/>
          <w:lang w:val="en-US"/>
        </w:rPr>
      </w:pPr>
      <w:hyperlink w:anchor="_Toc490453901" w:history="1">
        <w:r w:rsidR="00364DE4" w:rsidRPr="000D77AA">
          <w:rPr>
            <w:rStyle w:val="Hyperlink"/>
            <w:noProof/>
          </w:rPr>
          <w:t>Tabel 6.3</w:t>
        </w:r>
        <w:r w:rsidR="00364DE4" w:rsidRPr="000D77AA">
          <w:rPr>
            <w:rStyle w:val="Hyperlink"/>
            <w:noProof/>
            <w:lang w:val="en-US"/>
          </w:rPr>
          <w:t xml:space="preserve"> Hasil Pengujian Performa Dalam Mengakses Data Sensor Berdasarkan Pengguna</w:t>
        </w:r>
        <w:r w:rsidR="00364DE4">
          <w:rPr>
            <w:noProof/>
            <w:webHidden/>
          </w:rPr>
          <w:tab/>
        </w:r>
        <w:r w:rsidR="00364DE4">
          <w:rPr>
            <w:noProof/>
            <w:webHidden/>
          </w:rPr>
          <w:fldChar w:fldCharType="begin"/>
        </w:r>
        <w:r w:rsidR="00364DE4">
          <w:rPr>
            <w:noProof/>
            <w:webHidden/>
          </w:rPr>
          <w:instrText xml:space="preserve"> PAGEREF _Toc490453901 \h </w:instrText>
        </w:r>
        <w:r w:rsidR="00364DE4">
          <w:rPr>
            <w:noProof/>
            <w:webHidden/>
          </w:rPr>
        </w:r>
        <w:r w:rsidR="00364DE4">
          <w:rPr>
            <w:noProof/>
            <w:webHidden/>
          </w:rPr>
          <w:fldChar w:fldCharType="separate"/>
        </w:r>
        <w:r w:rsidR="00364DE4">
          <w:rPr>
            <w:noProof/>
            <w:webHidden/>
          </w:rPr>
          <w:t>5</w:t>
        </w:r>
        <w:r w:rsidR="00364DE4">
          <w:rPr>
            <w:noProof/>
            <w:webHidden/>
          </w:rPr>
          <w:fldChar w:fldCharType="end"/>
        </w:r>
      </w:hyperlink>
    </w:p>
    <w:p w14:paraId="14EC9911" w14:textId="2C37AA9F" w:rsidR="00364DE4" w:rsidRDefault="00C0451A">
      <w:pPr>
        <w:pStyle w:val="TableofFigures"/>
        <w:tabs>
          <w:tab w:val="right" w:leader="dot" w:pos="7927"/>
        </w:tabs>
        <w:rPr>
          <w:rFonts w:asciiTheme="minorHAnsi" w:eastAsiaTheme="minorEastAsia" w:hAnsiTheme="minorHAnsi" w:cstheme="minorBidi"/>
          <w:noProof/>
          <w:sz w:val="22"/>
          <w:lang w:val="en-US"/>
        </w:rPr>
      </w:pPr>
      <w:hyperlink w:anchor="_Toc490453902" w:history="1">
        <w:r w:rsidR="00364DE4" w:rsidRPr="000D77AA">
          <w:rPr>
            <w:rStyle w:val="Hyperlink"/>
            <w:noProof/>
          </w:rPr>
          <w:t>Tabel 6.4</w:t>
        </w:r>
        <w:r w:rsidR="00364DE4" w:rsidRPr="000D77AA">
          <w:rPr>
            <w:rStyle w:val="Hyperlink"/>
            <w:noProof/>
            <w:lang w:val="en-US"/>
          </w:rPr>
          <w:t xml:space="preserve"> Hasil Pengujian Performa Dalam Mengakses Data Sensor Berdasarkan Perangkat Node</w:t>
        </w:r>
        <w:r w:rsidR="00364DE4">
          <w:rPr>
            <w:noProof/>
            <w:webHidden/>
          </w:rPr>
          <w:tab/>
        </w:r>
        <w:r w:rsidR="00364DE4">
          <w:rPr>
            <w:noProof/>
            <w:webHidden/>
          </w:rPr>
          <w:fldChar w:fldCharType="begin"/>
        </w:r>
        <w:r w:rsidR="00364DE4">
          <w:rPr>
            <w:noProof/>
            <w:webHidden/>
          </w:rPr>
          <w:instrText xml:space="preserve"> PAGEREF _Toc490453902 \h </w:instrText>
        </w:r>
        <w:r w:rsidR="00364DE4">
          <w:rPr>
            <w:noProof/>
            <w:webHidden/>
          </w:rPr>
        </w:r>
        <w:r w:rsidR="00364DE4">
          <w:rPr>
            <w:noProof/>
            <w:webHidden/>
          </w:rPr>
          <w:fldChar w:fldCharType="separate"/>
        </w:r>
        <w:r w:rsidR="00364DE4">
          <w:rPr>
            <w:noProof/>
            <w:webHidden/>
          </w:rPr>
          <w:t>5</w:t>
        </w:r>
        <w:r w:rsidR="00364DE4">
          <w:rPr>
            <w:noProof/>
            <w:webHidden/>
          </w:rPr>
          <w:fldChar w:fldCharType="end"/>
        </w:r>
      </w:hyperlink>
    </w:p>
    <w:p w14:paraId="53B8D241" w14:textId="3719DAFB" w:rsidR="00364DE4" w:rsidRDefault="00C0451A">
      <w:pPr>
        <w:pStyle w:val="TableofFigures"/>
        <w:tabs>
          <w:tab w:val="right" w:leader="dot" w:pos="7927"/>
        </w:tabs>
        <w:rPr>
          <w:rFonts w:asciiTheme="minorHAnsi" w:eastAsiaTheme="minorEastAsia" w:hAnsiTheme="minorHAnsi" w:cstheme="minorBidi"/>
          <w:noProof/>
          <w:sz w:val="22"/>
          <w:lang w:val="en-US"/>
        </w:rPr>
      </w:pPr>
      <w:hyperlink w:anchor="_Toc490453903" w:history="1">
        <w:r w:rsidR="00364DE4" w:rsidRPr="000D77AA">
          <w:rPr>
            <w:rStyle w:val="Hyperlink"/>
            <w:noProof/>
          </w:rPr>
          <w:t>Tabel 6.5</w:t>
        </w:r>
        <w:r w:rsidR="00364DE4" w:rsidRPr="000D77AA">
          <w:rPr>
            <w:rStyle w:val="Hyperlink"/>
            <w:noProof/>
            <w:lang w:val="en-US"/>
          </w:rPr>
          <w:t xml:space="preserve"> Hasil Pengujian Performa Dalam Mengakses Data Sensor Berdasarkan Sensor</w:t>
        </w:r>
        <w:r w:rsidR="00364DE4">
          <w:rPr>
            <w:noProof/>
            <w:webHidden/>
          </w:rPr>
          <w:tab/>
        </w:r>
        <w:r w:rsidR="00364DE4">
          <w:rPr>
            <w:noProof/>
            <w:webHidden/>
          </w:rPr>
          <w:fldChar w:fldCharType="begin"/>
        </w:r>
        <w:r w:rsidR="00364DE4">
          <w:rPr>
            <w:noProof/>
            <w:webHidden/>
          </w:rPr>
          <w:instrText xml:space="preserve"> PAGEREF _Toc490453903 \h </w:instrText>
        </w:r>
        <w:r w:rsidR="00364DE4">
          <w:rPr>
            <w:noProof/>
            <w:webHidden/>
          </w:rPr>
        </w:r>
        <w:r w:rsidR="00364DE4">
          <w:rPr>
            <w:noProof/>
            <w:webHidden/>
          </w:rPr>
          <w:fldChar w:fldCharType="separate"/>
        </w:r>
        <w:r w:rsidR="00364DE4">
          <w:rPr>
            <w:noProof/>
            <w:webHidden/>
          </w:rPr>
          <w:t>5</w:t>
        </w:r>
        <w:r w:rsidR="00364DE4">
          <w:rPr>
            <w:noProof/>
            <w:webHidden/>
          </w:rPr>
          <w:fldChar w:fldCharType="end"/>
        </w:r>
      </w:hyperlink>
    </w:p>
    <w:p w14:paraId="7466E07A" w14:textId="64CE91B1" w:rsidR="00364DE4" w:rsidRDefault="00C0451A">
      <w:pPr>
        <w:pStyle w:val="TableofFigures"/>
        <w:tabs>
          <w:tab w:val="right" w:leader="dot" w:pos="7927"/>
        </w:tabs>
        <w:rPr>
          <w:rFonts w:asciiTheme="minorHAnsi" w:eastAsiaTheme="minorEastAsia" w:hAnsiTheme="minorHAnsi" w:cstheme="minorBidi"/>
          <w:noProof/>
          <w:sz w:val="22"/>
          <w:lang w:val="en-US"/>
        </w:rPr>
      </w:pPr>
      <w:hyperlink w:anchor="_Toc490453904" w:history="1">
        <w:r w:rsidR="00364DE4" w:rsidRPr="000D77AA">
          <w:rPr>
            <w:rStyle w:val="Hyperlink"/>
            <w:noProof/>
          </w:rPr>
          <w:t>Tabel 6.6</w:t>
        </w:r>
        <w:r w:rsidR="00364DE4" w:rsidRPr="000D77AA">
          <w:rPr>
            <w:rStyle w:val="Hyperlink"/>
            <w:noProof/>
            <w:lang w:val="en-US"/>
          </w:rPr>
          <w:t xml:space="preserve"> Hasil Pengujian Performa Dalam Mengirimkan Data Sensor</w:t>
        </w:r>
        <w:r w:rsidR="00364DE4">
          <w:rPr>
            <w:noProof/>
            <w:webHidden/>
          </w:rPr>
          <w:tab/>
        </w:r>
        <w:r w:rsidR="00364DE4">
          <w:rPr>
            <w:noProof/>
            <w:webHidden/>
          </w:rPr>
          <w:fldChar w:fldCharType="begin"/>
        </w:r>
        <w:r w:rsidR="00364DE4">
          <w:rPr>
            <w:noProof/>
            <w:webHidden/>
          </w:rPr>
          <w:instrText xml:space="preserve"> PAGEREF _Toc490453904 \h </w:instrText>
        </w:r>
        <w:r w:rsidR="00364DE4">
          <w:rPr>
            <w:noProof/>
            <w:webHidden/>
          </w:rPr>
        </w:r>
        <w:r w:rsidR="00364DE4">
          <w:rPr>
            <w:noProof/>
            <w:webHidden/>
          </w:rPr>
          <w:fldChar w:fldCharType="separate"/>
        </w:r>
        <w:r w:rsidR="00364DE4">
          <w:rPr>
            <w:noProof/>
            <w:webHidden/>
          </w:rPr>
          <w:t>7</w:t>
        </w:r>
        <w:r w:rsidR="00364DE4">
          <w:rPr>
            <w:noProof/>
            <w:webHidden/>
          </w:rPr>
          <w:fldChar w:fldCharType="end"/>
        </w:r>
      </w:hyperlink>
    </w:p>
    <w:p w14:paraId="5BE486C9" w14:textId="06EC0C3E" w:rsidR="0023344C" w:rsidRDefault="00C71007">
      <w:pPr>
        <w:rPr>
          <w:lang w:val="en-US"/>
        </w:rPr>
      </w:pPr>
      <w:r>
        <w:rPr>
          <w:lang w:val="en-US"/>
        </w:rPr>
        <w:fldChar w:fldCharType="end"/>
      </w:r>
    </w:p>
    <w:p w14:paraId="6913BFE2" w14:textId="77777777" w:rsidR="0023344C" w:rsidRDefault="00C71007">
      <w:pPr>
        <w:pStyle w:val="DefaultHeading"/>
        <w:rPr>
          <w:caps w:val="0"/>
        </w:rPr>
      </w:pPr>
      <w:bookmarkStart w:id="12" w:name="_Toc490453775"/>
      <w:r>
        <w:rPr>
          <w:caps w:val="0"/>
        </w:rPr>
        <w:lastRenderedPageBreak/>
        <w:t>DAFTAR GAMBAR</w:t>
      </w:r>
      <w:bookmarkEnd w:id="12"/>
    </w:p>
    <w:p w14:paraId="5B1DB043" w14:textId="5776575C" w:rsidR="00364DE4" w:rsidRDefault="00C71007">
      <w:pPr>
        <w:pStyle w:val="TableofFigures"/>
        <w:tabs>
          <w:tab w:val="right" w:leader="dot" w:pos="7927"/>
        </w:tabs>
        <w:rPr>
          <w:rFonts w:asciiTheme="minorHAnsi" w:eastAsiaTheme="minorEastAsia" w:hAnsiTheme="minorHAnsi" w:cstheme="minorBidi"/>
          <w:noProof/>
          <w:sz w:val="22"/>
          <w:lang w:val="en-US"/>
        </w:rPr>
      </w:pPr>
      <w:r>
        <w:rPr>
          <w:lang w:val="en-US"/>
        </w:rPr>
        <w:fldChar w:fldCharType="begin"/>
      </w:r>
      <w:r>
        <w:rPr>
          <w:lang w:val="en-US"/>
        </w:rPr>
        <w:instrText xml:space="preserve"> TOC \h \z \c "Gambar" </w:instrText>
      </w:r>
      <w:r>
        <w:rPr>
          <w:lang w:val="en-US"/>
        </w:rPr>
        <w:fldChar w:fldCharType="separate"/>
      </w:r>
      <w:hyperlink w:anchor="_Toc490453905" w:history="1">
        <w:r w:rsidR="00364DE4" w:rsidRPr="00A1533B">
          <w:rPr>
            <w:rStyle w:val="Hyperlink"/>
            <w:noProof/>
          </w:rPr>
          <w:t>Gambar 2.1</w:t>
        </w:r>
        <w:r w:rsidR="00364DE4" w:rsidRPr="00A1533B">
          <w:rPr>
            <w:rStyle w:val="Hyperlink"/>
            <w:noProof/>
            <w:lang w:val="en-US"/>
          </w:rPr>
          <w:t xml:space="preserve"> Komponen Internet of Things</w:t>
        </w:r>
        <w:r w:rsidR="00364DE4">
          <w:rPr>
            <w:noProof/>
            <w:webHidden/>
          </w:rPr>
          <w:tab/>
        </w:r>
        <w:r w:rsidR="00364DE4">
          <w:rPr>
            <w:noProof/>
            <w:webHidden/>
          </w:rPr>
          <w:fldChar w:fldCharType="begin"/>
        </w:r>
        <w:r w:rsidR="00364DE4">
          <w:rPr>
            <w:noProof/>
            <w:webHidden/>
          </w:rPr>
          <w:instrText xml:space="preserve"> PAGEREF _Toc490453905 \h </w:instrText>
        </w:r>
        <w:r w:rsidR="00364DE4">
          <w:rPr>
            <w:noProof/>
            <w:webHidden/>
          </w:rPr>
        </w:r>
        <w:r w:rsidR="00364DE4">
          <w:rPr>
            <w:noProof/>
            <w:webHidden/>
          </w:rPr>
          <w:fldChar w:fldCharType="separate"/>
        </w:r>
        <w:r w:rsidR="00364DE4">
          <w:rPr>
            <w:noProof/>
            <w:webHidden/>
          </w:rPr>
          <w:t>7</w:t>
        </w:r>
        <w:r w:rsidR="00364DE4">
          <w:rPr>
            <w:noProof/>
            <w:webHidden/>
          </w:rPr>
          <w:fldChar w:fldCharType="end"/>
        </w:r>
      </w:hyperlink>
    </w:p>
    <w:p w14:paraId="1CFFD60E" w14:textId="53DAE4C9" w:rsidR="00364DE4" w:rsidRDefault="00C0451A">
      <w:pPr>
        <w:pStyle w:val="TableofFigures"/>
        <w:tabs>
          <w:tab w:val="right" w:leader="dot" w:pos="7927"/>
        </w:tabs>
        <w:rPr>
          <w:rFonts w:asciiTheme="minorHAnsi" w:eastAsiaTheme="minorEastAsia" w:hAnsiTheme="minorHAnsi" w:cstheme="minorBidi"/>
          <w:noProof/>
          <w:sz w:val="22"/>
          <w:lang w:val="en-US"/>
        </w:rPr>
      </w:pPr>
      <w:hyperlink w:anchor="_Toc490453906" w:history="1">
        <w:r w:rsidR="00364DE4" w:rsidRPr="00A1533B">
          <w:rPr>
            <w:rStyle w:val="Hyperlink"/>
            <w:noProof/>
          </w:rPr>
          <w:t>Gambar 2.2</w:t>
        </w:r>
        <w:r w:rsidR="00364DE4" w:rsidRPr="00A1533B">
          <w:rPr>
            <w:rStyle w:val="Hyperlink"/>
            <w:noProof/>
            <w:lang w:val="en-US"/>
          </w:rPr>
          <w:t xml:space="preserve"> Arsitektur Cloud</w:t>
        </w:r>
        <w:r w:rsidR="00364DE4">
          <w:rPr>
            <w:noProof/>
            <w:webHidden/>
          </w:rPr>
          <w:tab/>
        </w:r>
        <w:r w:rsidR="00364DE4">
          <w:rPr>
            <w:noProof/>
            <w:webHidden/>
          </w:rPr>
          <w:fldChar w:fldCharType="begin"/>
        </w:r>
        <w:r w:rsidR="00364DE4">
          <w:rPr>
            <w:noProof/>
            <w:webHidden/>
          </w:rPr>
          <w:instrText xml:space="preserve"> PAGEREF _Toc490453906 \h </w:instrText>
        </w:r>
        <w:r w:rsidR="00364DE4">
          <w:rPr>
            <w:noProof/>
            <w:webHidden/>
          </w:rPr>
        </w:r>
        <w:r w:rsidR="00364DE4">
          <w:rPr>
            <w:noProof/>
            <w:webHidden/>
          </w:rPr>
          <w:fldChar w:fldCharType="separate"/>
        </w:r>
        <w:r w:rsidR="00364DE4">
          <w:rPr>
            <w:noProof/>
            <w:webHidden/>
          </w:rPr>
          <w:t>8</w:t>
        </w:r>
        <w:r w:rsidR="00364DE4">
          <w:rPr>
            <w:noProof/>
            <w:webHidden/>
          </w:rPr>
          <w:fldChar w:fldCharType="end"/>
        </w:r>
      </w:hyperlink>
    </w:p>
    <w:p w14:paraId="1DC39727" w14:textId="64791EC4" w:rsidR="00364DE4" w:rsidRDefault="00C0451A">
      <w:pPr>
        <w:pStyle w:val="TableofFigures"/>
        <w:tabs>
          <w:tab w:val="right" w:leader="dot" w:pos="7927"/>
        </w:tabs>
        <w:rPr>
          <w:rFonts w:asciiTheme="minorHAnsi" w:eastAsiaTheme="minorEastAsia" w:hAnsiTheme="minorHAnsi" w:cstheme="minorBidi"/>
          <w:noProof/>
          <w:sz w:val="22"/>
          <w:lang w:val="en-US"/>
        </w:rPr>
      </w:pPr>
      <w:hyperlink w:anchor="_Toc490453907" w:history="1">
        <w:r w:rsidR="00364DE4" w:rsidRPr="00A1533B">
          <w:rPr>
            <w:rStyle w:val="Hyperlink"/>
            <w:noProof/>
          </w:rPr>
          <w:t>Gambar 2.3</w:t>
        </w:r>
        <w:r w:rsidR="00364DE4" w:rsidRPr="00A1533B">
          <w:rPr>
            <w:rStyle w:val="Hyperlink"/>
            <w:noProof/>
            <w:lang w:val="en-US"/>
          </w:rPr>
          <w:t xml:space="preserve"> </w:t>
        </w:r>
        <w:r w:rsidR="00364DE4" w:rsidRPr="00A1533B">
          <w:rPr>
            <w:rStyle w:val="Hyperlink"/>
            <w:noProof/>
          </w:rPr>
          <w:t>Mekanisme HTTP request-response</w:t>
        </w:r>
        <w:r w:rsidR="00364DE4">
          <w:rPr>
            <w:noProof/>
            <w:webHidden/>
          </w:rPr>
          <w:tab/>
        </w:r>
        <w:r w:rsidR="00364DE4">
          <w:rPr>
            <w:noProof/>
            <w:webHidden/>
          </w:rPr>
          <w:fldChar w:fldCharType="begin"/>
        </w:r>
        <w:r w:rsidR="00364DE4">
          <w:rPr>
            <w:noProof/>
            <w:webHidden/>
          </w:rPr>
          <w:instrText xml:space="preserve"> PAGEREF _Toc490453907 \h </w:instrText>
        </w:r>
        <w:r w:rsidR="00364DE4">
          <w:rPr>
            <w:noProof/>
            <w:webHidden/>
          </w:rPr>
        </w:r>
        <w:r w:rsidR="00364DE4">
          <w:rPr>
            <w:noProof/>
            <w:webHidden/>
          </w:rPr>
          <w:fldChar w:fldCharType="separate"/>
        </w:r>
        <w:r w:rsidR="00364DE4">
          <w:rPr>
            <w:noProof/>
            <w:webHidden/>
          </w:rPr>
          <w:t>9</w:t>
        </w:r>
        <w:r w:rsidR="00364DE4">
          <w:rPr>
            <w:noProof/>
            <w:webHidden/>
          </w:rPr>
          <w:fldChar w:fldCharType="end"/>
        </w:r>
      </w:hyperlink>
    </w:p>
    <w:p w14:paraId="738A7241" w14:textId="7DC4F8D8" w:rsidR="00364DE4" w:rsidRDefault="00C0451A">
      <w:pPr>
        <w:pStyle w:val="TableofFigures"/>
        <w:tabs>
          <w:tab w:val="right" w:leader="dot" w:pos="7927"/>
        </w:tabs>
        <w:rPr>
          <w:rFonts w:asciiTheme="minorHAnsi" w:eastAsiaTheme="minorEastAsia" w:hAnsiTheme="minorHAnsi" w:cstheme="minorBidi"/>
          <w:noProof/>
          <w:sz w:val="22"/>
          <w:lang w:val="en-US"/>
        </w:rPr>
      </w:pPr>
      <w:hyperlink w:anchor="_Toc490453908" w:history="1">
        <w:r w:rsidR="00364DE4" w:rsidRPr="00A1533B">
          <w:rPr>
            <w:rStyle w:val="Hyperlink"/>
            <w:noProof/>
          </w:rPr>
          <w:t>Gambar 2.4</w:t>
        </w:r>
        <w:r w:rsidR="00364DE4" w:rsidRPr="00A1533B">
          <w:rPr>
            <w:rStyle w:val="Hyperlink"/>
            <w:noProof/>
            <w:lang w:val="en-US"/>
          </w:rPr>
          <w:t xml:space="preserve"> </w:t>
        </w:r>
        <w:r w:rsidR="00364DE4" w:rsidRPr="00A1533B">
          <w:rPr>
            <w:rStyle w:val="Hyperlink"/>
            <w:noProof/>
          </w:rPr>
          <w:t>Web Service menyediakan lapisan abstraksi</w:t>
        </w:r>
        <w:r w:rsidR="00364DE4">
          <w:rPr>
            <w:noProof/>
            <w:webHidden/>
          </w:rPr>
          <w:tab/>
        </w:r>
        <w:r w:rsidR="00364DE4">
          <w:rPr>
            <w:noProof/>
            <w:webHidden/>
          </w:rPr>
          <w:fldChar w:fldCharType="begin"/>
        </w:r>
        <w:r w:rsidR="00364DE4">
          <w:rPr>
            <w:noProof/>
            <w:webHidden/>
          </w:rPr>
          <w:instrText xml:space="preserve"> PAGEREF _Toc490453908 \h </w:instrText>
        </w:r>
        <w:r w:rsidR="00364DE4">
          <w:rPr>
            <w:noProof/>
            <w:webHidden/>
          </w:rPr>
        </w:r>
        <w:r w:rsidR="00364DE4">
          <w:rPr>
            <w:noProof/>
            <w:webHidden/>
          </w:rPr>
          <w:fldChar w:fldCharType="separate"/>
        </w:r>
        <w:r w:rsidR="00364DE4">
          <w:rPr>
            <w:noProof/>
            <w:webHidden/>
          </w:rPr>
          <w:t>14</w:t>
        </w:r>
        <w:r w:rsidR="00364DE4">
          <w:rPr>
            <w:noProof/>
            <w:webHidden/>
          </w:rPr>
          <w:fldChar w:fldCharType="end"/>
        </w:r>
      </w:hyperlink>
    </w:p>
    <w:p w14:paraId="214E2592" w14:textId="691A74D4" w:rsidR="00364DE4" w:rsidRDefault="00C0451A">
      <w:pPr>
        <w:pStyle w:val="TableofFigures"/>
        <w:tabs>
          <w:tab w:val="right" w:leader="dot" w:pos="7927"/>
        </w:tabs>
        <w:rPr>
          <w:rFonts w:asciiTheme="minorHAnsi" w:eastAsiaTheme="minorEastAsia" w:hAnsiTheme="minorHAnsi" w:cstheme="minorBidi"/>
          <w:noProof/>
          <w:sz w:val="22"/>
          <w:lang w:val="en-US"/>
        </w:rPr>
      </w:pPr>
      <w:hyperlink w:anchor="_Toc490453909" w:history="1">
        <w:r w:rsidR="00364DE4" w:rsidRPr="00A1533B">
          <w:rPr>
            <w:rStyle w:val="Hyperlink"/>
            <w:noProof/>
          </w:rPr>
          <w:t>Gambar 2.5</w:t>
        </w:r>
        <w:r w:rsidR="00364DE4" w:rsidRPr="00A1533B">
          <w:rPr>
            <w:rStyle w:val="Hyperlink"/>
            <w:noProof/>
            <w:lang w:val="en-US"/>
          </w:rPr>
          <w:t xml:space="preserve"> Komponen utama </w:t>
        </w:r>
        <w:r w:rsidR="00364DE4" w:rsidRPr="00A1533B">
          <w:rPr>
            <w:rStyle w:val="Hyperlink"/>
            <w:noProof/>
          </w:rPr>
          <w:t>Web service</w:t>
        </w:r>
        <w:r w:rsidR="00364DE4">
          <w:rPr>
            <w:noProof/>
            <w:webHidden/>
          </w:rPr>
          <w:tab/>
        </w:r>
        <w:r w:rsidR="00364DE4">
          <w:rPr>
            <w:noProof/>
            <w:webHidden/>
          </w:rPr>
          <w:fldChar w:fldCharType="begin"/>
        </w:r>
        <w:r w:rsidR="00364DE4">
          <w:rPr>
            <w:noProof/>
            <w:webHidden/>
          </w:rPr>
          <w:instrText xml:space="preserve"> PAGEREF _Toc490453909 \h </w:instrText>
        </w:r>
        <w:r w:rsidR="00364DE4">
          <w:rPr>
            <w:noProof/>
            <w:webHidden/>
          </w:rPr>
        </w:r>
        <w:r w:rsidR="00364DE4">
          <w:rPr>
            <w:noProof/>
            <w:webHidden/>
          </w:rPr>
          <w:fldChar w:fldCharType="separate"/>
        </w:r>
        <w:r w:rsidR="00364DE4">
          <w:rPr>
            <w:noProof/>
            <w:webHidden/>
          </w:rPr>
          <w:t>15</w:t>
        </w:r>
        <w:r w:rsidR="00364DE4">
          <w:rPr>
            <w:noProof/>
            <w:webHidden/>
          </w:rPr>
          <w:fldChar w:fldCharType="end"/>
        </w:r>
      </w:hyperlink>
    </w:p>
    <w:p w14:paraId="4E04128D" w14:textId="16B96095" w:rsidR="00364DE4" w:rsidRDefault="00C0451A">
      <w:pPr>
        <w:pStyle w:val="TableofFigures"/>
        <w:tabs>
          <w:tab w:val="right" w:leader="dot" w:pos="7927"/>
        </w:tabs>
        <w:rPr>
          <w:rFonts w:asciiTheme="minorHAnsi" w:eastAsiaTheme="minorEastAsia" w:hAnsiTheme="minorHAnsi" w:cstheme="minorBidi"/>
          <w:noProof/>
          <w:sz w:val="22"/>
          <w:lang w:val="en-US"/>
        </w:rPr>
      </w:pPr>
      <w:hyperlink w:anchor="_Toc490453910" w:history="1">
        <w:r w:rsidR="00364DE4" w:rsidRPr="00A1533B">
          <w:rPr>
            <w:rStyle w:val="Hyperlink"/>
            <w:noProof/>
          </w:rPr>
          <w:t>Gambar 2.6</w:t>
        </w:r>
        <w:r w:rsidR="00364DE4" w:rsidRPr="00A1533B">
          <w:rPr>
            <w:rStyle w:val="Hyperlink"/>
            <w:noProof/>
            <w:lang w:val="en-US"/>
          </w:rPr>
          <w:t xml:space="preserve"> </w:t>
        </w:r>
        <w:r w:rsidR="00364DE4" w:rsidRPr="00A1533B">
          <w:rPr>
            <w:rStyle w:val="Hyperlink"/>
            <w:noProof/>
          </w:rPr>
          <w:t>Contoh dokumen JSON</w:t>
        </w:r>
        <w:r w:rsidR="00364DE4">
          <w:rPr>
            <w:noProof/>
            <w:webHidden/>
          </w:rPr>
          <w:tab/>
        </w:r>
        <w:r w:rsidR="00364DE4">
          <w:rPr>
            <w:noProof/>
            <w:webHidden/>
          </w:rPr>
          <w:fldChar w:fldCharType="begin"/>
        </w:r>
        <w:r w:rsidR="00364DE4">
          <w:rPr>
            <w:noProof/>
            <w:webHidden/>
          </w:rPr>
          <w:instrText xml:space="preserve"> PAGEREF _Toc490453910 \h </w:instrText>
        </w:r>
        <w:r w:rsidR="00364DE4">
          <w:rPr>
            <w:noProof/>
            <w:webHidden/>
          </w:rPr>
        </w:r>
        <w:r w:rsidR="00364DE4">
          <w:rPr>
            <w:noProof/>
            <w:webHidden/>
          </w:rPr>
          <w:fldChar w:fldCharType="separate"/>
        </w:r>
        <w:r w:rsidR="00364DE4">
          <w:rPr>
            <w:noProof/>
            <w:webHidden/>
          </w:rPr>
          <w:t>18</w:t>
        </w:r>
        <w:r w:rsidR="00364DE4">
          <w:rPr>
            <w:noProof/>
            <w:webHidden/>
          </w:rPr>
          <w:fldChar w:fldCharType="end"/>
        </w:r>
      </w:hyperlink>
    </w:p>
    <w:p w14:paraId="0D489420" w14:textId="0E59E9E0" w:rsidR="00364DE4" w:rsidRDefault="00C0451A">
      <w:pPr>
        <w:pStyle w:val="TableofFigures"/>
        <w:tabs>
          <w:tab w:val="right" w:leader="dot" w:pos="7927"/>
        </w:tabs>
        <w:rPr>
          <w:rFonts w:asciiTheme="minorHAnsi" w:eastAsiaTheme="minorEastAsia" w:hAnsiTheme="minorHAnsi" w:cstheme="minorBidi"/>
          <w:noProof/>
          <w:sz w:val="22"/>
          <w:lang w:val="en-US"/>
        </w:rPr>
      </w:pPr>
      <w:hyperlink w:anchor="_Toc490453911" w:history="1">
        <w:r w:rsidR="00364DE4" w:rsidRPr="00A1533B">
          <w:rPr>
            <w:rStyle w:val="Hyperlink"/>
            <w:noProof/>
          </w:rPr>
          <w:t>Gambar 2.7</w:t>
        </w:r>
        <w:r w:rsidR="00364DE4" w:rsidRPr="00A1533B">
          <w:rPr>
            <w:rStyle w:val="Hyperlink"/>
            <w:noProof/>
            <w:lang w:val="en-US"/>
          </w:rPr>
          <w:t xml:space="preserve"> </w:t>
        </w:r>
        <w:r w:rsidR="00364DE4" w:rsidRPr="00A1533B">
          <w:rPr>
            <w:rStyle w:val="Hyperlink"/>
            <w:noProof/>
          </w:rPr>
          <w:t>MongoDB: dokumen</w:t>
        </w:r>
        <w:r w:rsidR="00364DE4">
          <w:rPr>
            <w:noProof/>
            <w:webHidden/>
          </w:rPr>
          <w:tab/>
        </w:r>
        <w:r w:rsidR="00364DE4">
          <w:rPr>
            <w:noProof/>
            <w:webHidden/>
          </w:rPr>
          <w:fldChar w:fldCharType="begin"/>
        </w:r>
        <w:r w:rsidR="00364DE4">
          <w:rPr>
            <w:noProof/>
            <w:webHidden/>
          </w:rPr>
          <w:instrText xml:space="preserve"> PAGEREF _Toc490453911 \h </w:instrText>
        </w:r>
        <w:r w:rsidR="00364DE4">
          <w:rPr>
            <w:noProof/>
            <w:webHidden/>
          </w:rPr>
        </w:r>
        <w:r w:rsidR="00364DE4">
          <w:rPr>
            <w:noProof/>
            <w:webHidden/>
          </w:rPr>
          <w:fldChar w:fldCharType="separate"/>
        </w:r>
        <w:r w:rsidR="00364DE4">
          <w:rPr>
            <w:noProof/>
            <w:webHidden/>
          </w:rPr>
          <w:t>19</w:t>
        </w:r>
        <w:r w:rsidR="00364DE4">
          <w:rPr>
            <w:noProof/>
            <w:webHidden/>
          </w:rPr>
          <w:fldChar w:fldCharType="end"/>
        </w:r>
      </w:hyperlink>
    </w:p>
    <w:p w14:paraId="34674E7E" w14:textId="69F2A6E2" w:rsidR="00364DE4" w:rsidRDefault="00C0451A">
      <w:pPr>
        <w:pStyle w:val="TableofFigures"/>
        <w:tabs>
          <w:tab w:val="right" w:leader="dot" w:pos="7927"/>
        </w:tabs>
        <w:rPr>
          <w:rFonts w:asciiTheme="minorHAnsi" w:eastAsiaTheme="minorEastAsia" w:hAnsiTheme="minorHAnsi" w:cstheme="minorBidi"/>
          <w:noProof/>
          <w:sz w:val="22"/>
          <w:lang w:val="en-US"/>
        </w:rPr>
      </w:pPr>
      <w:hyperlink w:anchor="_Toc490453912" w:history="1">
        <w:r w:rsidR="00364DE4" w:rsidRPr="00A1533B">
          <w:rPr>
            <w:rStyle w:val="Hyperlink"/>
            <w:noProof/>
          </w:rPr>
          <w:t>Gambar 2.8</w:t>
        </w:r>
        <w:r w:rsidR="00364DE4" w:rsidRPr="00A1533B">
          <w:rPr>
            <w:rStyle w:val="Hyperlink"/>
            <w:noProof/>
            <w:lang w:val="en-US"/>
          </w:rPr>
          <w:t xml:space="preserve"> </w:t>
        </w:r>
        <w:r w:rsidR="00364DE4" w:rsidRPr="00A1533B">
          <w:rPr>
            <w:rStyle w:val="Hyperlink"/>
            <w:noProof/>
          </w:rPr>
          <w:t>MongoDB: koleksi dokumen</w:t>
        </w:r>
        <w:r w:rsidR="00364DE4">
          <w:rPr>
            <w:noProof/>
            <w:webHidden/>
          </w:rPr>
          <w:tab/>
        </w:r>
        <w:r w:rsidR="00364DE4">
          <w:rPr>
            <w:noProof/>
            <w:webHidden/>
          </w:rPr>
          <w:fldChar w:fldCharType="begin"/>
        </w:r>
        <w:r w:rsidR="00364DE4">
          <w:rPr>
            <w:noProof/>
            <w:webHidden/>
          </w:rPr>
          <w:instrText xml:space="preserve"> PAGEREF _Toc490453912 \h </w:instrText>
        </w:r>
        <w:r w:rsidR="00364DE4">
          <w:rPr>
            <w:noProof/>
            <w:webHidden/>
          </w:rPr>
        </w:r>
        <w:r w:rsidR="00364DE4">
          <w:rPr>
            <w:noProof/>
            <w:webHidden/>
          </w:rPr>
          <w:fldChar w:fldCharType="separate"/>
        </w:r>
        <w:r w:rsidR="00364DE4">
          <w:rPr>
            <w:noProof/>
            <w:webHidden/>
          </w:rPr>
          <w:t>20</w:t>
        </w:r>
        <w:r w:rsidR="00364DE4">
          <w:rPr>
            <w:noProof/>
            <w:webHidden/>
          </w:rPr>
          <w:fldChar w:fldCharType="end"/>
        </w:r>
      </w:hyperlink>
    </w:p>
    <w:p w14:paraId="7A3AFA75" w14:textId="3DC6D6FC" w:rsidR="00364DE4" w:rsidRDefault="00C0451A">
      <w:pPr>
        <w:pStyle w:val="TableofFigures"/>
        <w:tabs>
          <w:tab w:val="right" w:leader="dot" w:pos="7927"/>
        </w:tabs>
        <w:rPr>
          <w:rFonts w:asciiTheme="minorHAnsi" w:eastAsiaTheme="minorEastAsia" w:hAnsiTheme="minorHAnsi" w:cstheme="minorBidi"/>
          <w:noProof/>
          <w:sz w:val="22"/>
          <w:lang w:val="en-US"/>
        </w:rPr>
      </w:pPr>
      <w:hyperlink w:anchor="_Toc490453913" w:history="1">
        <w:r w:rsidR="00364DE4" w:rsidRPr="00A1533B">
          <w:rPr>
            <w:rStyle w:val="Hyperlink"/>
            <w:noProof/>
          </w:rPr>
          <w:t>Gambar 2.9</w:t>
        </w:r>
        <w:r w:rsidR="00364DE4" w:rsidRPr="00A1533B">
          <w:rPr>
            <w:rStyle w:val="Hyperlink"/>
            <w:noProof/>
            <w:lang w:val="en-US"/>
          </w:rPr>
          <w:t xml:space="preserve"> MongoDB: reference</w:t>
        </w:r>
        <w:r w:rsidR="00364DE4">
          <w:rPr>
            <w:noProof/>
            <w:webHidden/>
          </w:rPr>
          <w:tab/>
        </w:r>
        <w:r w:rsidR="00364DE4">
          <w:rPr>
            <w:noProof/>
            <w:webHidden/>
          </w:rPr>
          <w:fldChar w:fldCharType="begin"/>
        </w:r>
        <w:r w:rsidR="00364DE4">
          <w:rPr>
            <w:noProof/>
            <w:webHidden/>
          </w:rPr>
          <w:instrText xml:space="preserve"> PAGEREF _Toc490453913 \h </w:instrText>
        </w:r>
        <w:r w:rsidR="00364DE4">
          <w:rPr>
            <w:noProof/>
            <w:webHidden/>
          </w:rPr>
        </w:r>
        <w:r w:rsidR="00364DE4">
          <w:rPr>
            <w:noProof/>
            <w:webHidden/>
          </w:rPr>
          <w:fldChar w:fldCharType="separate"/>
        </w:r>
        <w:r w:rsidR="00364DE4">
          <w:rPr>
            <w:noProof/>
            <w:webHidden/>
          </w:rPr>
          <w:t>22</w:t>
        </w:r>
        <w:r w:rsidR="00364DE4">
          <w:rPr>
            <w:noProof/>
            <w:webHidden/>
          </w:rPr>
          <w:fldChar w:fldCharType="end"/>
        </w:r>
      </w:hyperlink>
    </w:p>
    <w:p w14:paraId="43A74DAB" w14:textId="45218ABD" w:rsidR="00364DE4" w:rsidRDefault="00C0451A">
      <w:pPr>
        <w:pStyle w:val="TableofFigures"/>
        <w:tabs>
          <w:tab w:val="right" w:leader="dot" w:pos="7927"/>
        </w:tabs>
        <w:rPr>
          <w:rFonts w:asciiTheme="minorHAnsi" w:eastAsiaTheme="minorEastAsia" w:hAnsiTheme="minorHAnsi" w:cstheme="minorBidi"/>
          <w:noProof/>
          <w:sz w:val="22"/>
          <w:lang w:val="en-US"/>
        </w:rPr>
      </w:pPr>
      <w:hyperlink w:anchor="_Toc490453914" w:history="1">
        <w:r w:rsidR="00364DE4" w:rsidRPr="00A1533B">
          <w:rPr>
            <w:rStyle w:val="Hyperlink"/>
            <w:noProof/>
          </w:rPr>
          <w:t>Gambar 2.10</w:t>
        </w:r>
        <w:r w:rsidR="00364DE4" w:rsidRPr="00A1533B">
          <w:rPr>
            <w:rStyle w:val="Hyperlink"/>
            <w:noProof/>
            <w:lang w:val="en-US"/>
          </w:rPr>
          <w:t xml:space="preserve"> Contoh JSON Web Token</w:t>
        </w:r>
        <w:r w:rsidR="00364DE4">
          <w:rPr>
            <w:noProof/>
            <w:webHidden/>
          </w:rPr>
          <w:tab/>
        </w:r>
        <w:r w:rsidR="00364DE4">
          <w:rPr>
            <w:noProof/>
            <w:webHidden/>
          </w:rPr>
          <w:fldChar w:fldCharType="begin"/>
        </w:r>
        <w:r w:rsidR="00364DE4">
          <w:rPr>
            <w:noProof/>
            <w:webHidden/>
          </w:rPr>
          <w:instrText xml:space="preserve"> PAGEREF _Toc490453914 \h </w:instrText>
        </w:r>
        <w:r w:rsidR="00364DE4">
          <w:rPr>
            <w:noProof/>
            <w:webHidden/>
          </w:rPr>
        </w:r>
        <w:r w:rsidR="00364DE4">
          <w:rPr>
            <w:noProof/>
            <w:webHidden/>
          </w:rPr>
          <w:fldChar w:fldCharType="separate"/>
        </w:r>
        <w:r w:rsidR="00364DE4">
          <w:rPr>
            <w:noProof/>
            <w:webHidden/>
          </w:rPr>
          <w:t>23</w:t>
        </w:r>
        <w:r w:rsidR="00364DE4">
          <w:rPr>
            <w:noProof/>
            <w:webHidden/>
          </w:rPr>
          <w:fldChar w:fldCharType="end"/>
        </w:r>
      </w:hyperlink>
    </w:p>
    <w:p w14:paraId="045B7A02" w14:textId="53831153" w:rsidR="00364DE4" w:rsidRDefault="00C0451A">
      <w:pPr>
        <w:pStyle w:val="TableofFigures"/>
        <w:tabs>
          <w:tab w:val="right" w:leader="dot" w:pos="7927"/>
        </w:tabs>
        <w:rPr>
          <w:rFonts w:asciiTheme="minorHAnsi" w:eastAsiaTheme="minorEastAsia" w:hAnsiTheme="minorHAnsi" w:cstheme="minorBidi"/>
          <w:noProof/>
          <w:sz w:val="22"/>
          <w:lang w:val="en-US"/>
        </w:rPr>
      </w:pPr>
      <w:hyperlink w:anchor="_Toc490453915" w:history="1">
        <w:r w:rsidR="00364DE4" w:rsidRPr="00A1533B">
          <w:rPr>
            <w:rStyle w:val="Hyperlink"/>
            <w:noProof/>
          </w:rPr>
          <w:t>Gambar 2.11</w:t>
        </w:r>
        <w:r w:rsidR="00364DE4" w:rsidRPr="00A1533B">
          <w:rPr>
            <w:rStyle w:val="Hyperlink"/>
            <w:noProof/>
            <w:lang w:val="en-US"/>
          </w:rPr>
          <w:t xml:space="preserve"> Contoh Otorisasi Menggunakan JSON Web Token</w:t>
        </w:r>
        <w:r w:rsidR="00364DE4">
          <w:rPr>
            <w:noProof/>
            <w:webHidden/>
          </w:rPr>
          <w:tab/>
        </w:r>
        <w:r w:rsidR="00364DE4">
          <w:rPr>
            <w:noProof/>
            <w:webHidden/>
          </w:rPr>
          <w:fldChar w:fldCharType="begin"/>
        </w:r>
        <w:r w:rsidR="00364DE4">
          <w:rPr>
            <w:noProof/>
            <w:webHidden/>
          </w:rPr>
          <w:instrText xml:space="preserve"> PAGEREF _Toc490453915 \h </w:instrText>
        </w:r>
        <w:r w:rsidR="00364DE4">
          <w:rPr>
            <w:noProof/>
            <w:webHidden/>
          </w:rPr>
        </w:r>
        <w:r w:rsidR="00364DE4">
          <w:rPr>
            <w:noProof/>
            <w:webHidden/>
          </w:rPr>
          <w:fldChar w:fldCharType="separate"/>
        </w:r>
        <w:r w:rsidR="00364DE4">
          <w:rPr>
            <w:noProof/>
            <w:webHidden/>
          </w:rPr>
          <w:t>24</w:t>
        </w:r>
        <w:r w:rsidR="00364DE4">
          <w:rPr>
            <w:noProof/>
            <w:webHidden/>
          </w:rPr>
          <w:fldChar w:fldCharType="end"/>
        </w:r>
      </w:hyperlink>
    </w:p>
    <w:p w14:paraId="44644CE2" w14:textId="5A8A0BD7" w:rsidR="00364DE4" w:rsidRDefault="00C0451A">
      <w:pPr>
        <w:pStyle w:val="TableofFigures"/>
        <w:tabs>
          <w:tab w:val="right" w:leader="dot" w:pos="7927"/>
        </w:tabs>
        <w:rPr>
          <w:rFonts w:asciiTheme="minorHAnsi" w:eastAsiaTheme="minorEastAsia" w:hAnsiTheme="minorHAnsi" w:cstheme="minorBidi"/>
          <w:noProof/>
          <w:sz w:val="22"/>
          <w:lang w:val="en-US"/>
        </w:rPr>
      </w:pPr>
      <w:hyperlink w:anchor="_Toc490453916" w:history="1">
        <w:r w:rsidR="00364DE4" w:rsidRPr="00A1533B">
          <w:rPr>
            <w:rStyle w:val="Hyperlink"/>
            <w:noProof/>
          </w:rPr>
          <w:t>Gambar 3.1</w:t>
        </w:r>
        <w:r w:rsidR="00364DE4" w:rsidRPr="00A1533B">
          <w:rPr>
            <w:rStyle w:val="Hyperlink"/>
            <w:noProof/>
            <w:lang w:val="en-US"/>
          </w:rPr>
          <w:t xml:space="preserve"> </w:t>
        </w:r>
        <w:r w:rsidR="00364DE4" w:rsidRPr="00A1533B">
          <w:rPr>
            <w:rStyle w:val="Hyperlink"/>
            <w:noProof/>
          </w:rPr>
          <w:t>Flowchart tahapan penelitian</w:t>
        </w:r>
        <w:r w:rsidR="00364DE4">
          <w:rPr>
            <w:noProof/>
            <w:webHidden/>
          </w:rPr>
          <w:tab/>
        </w:r>
        <w:r w:rsidR="00364DE4">
          <w:rPr>
            <w:noProof/>
            <w:webHidden/>
          </w:rPr>
          <w:fldChar w:fldCharType="begin"/>
        </w:r>
        <w:r w:rsidR="00364DE4">
          <w:rPr>
            <w:noProof/>
            <w:webHidden/>
          </w:rPr>
          <w:instrText xml:space="preserve"> PAGEREF _Toc490453916 \h </w:instrText>
        </w:r>
        <w:r w:rsidR="00364DE4">
          <w:rPr>
            <w:noProof/>
            <w:webHidden/>
          </w:rPr>
        </w:r>
        <w:r w:rsidR="00364DE4">
          <w:rPr>
            <w:noProof/>
            <w:webHidden/>
          </w:rPr>
          <w:fldChar w:fldCharType="separate"/>
        </w:r>
        <w:r w:rsidR="00364DE4">
          <w:rPr>
            <w:noProof/>
            <w:webHidden/>
          </w:rPr>
          <w:t>25</w:t>
        </w:r>
        <w:r w:rsidR="00364DE4">
          <w:rPr>
            <w:noProof/>
            <w:webHidden/>
          </w:rPr>
          <w:fldChar w:fldCharType="end"/>
        </w:r>
      </w:hyperlink>
    </w:p>
    <w:p w14:paraId="56E64FBE" w14:textId="48A282C3" w:rsidR="00364DE4" w:rsidRDefault="00C0451A">
      <w:pPr>
        <w:pStyle w:val="TableofFigures"/>
        <w:tabs>
          <w:tab w:val="right" w:leader="dot" w:pos="7927"/>
        </w:tabs>
        <w:rPr>
          <w:rFonts w:asciiTheme="minorHAnsi" w:eastAsiaTheme="minorEastAsia" w:hAnsiTheme="minorHAnsi" w:cstheme="minorBidi"/>
          <w:noProof/>
          <w:sz w:val="22"/>
          <w:lang w:val="en-US"/>
        </w:rPr>
      </w:pPr>
      <w:hyperlink w:anchor="_Toc490453917" w:history="1">
        <w:r w:rsidR="00364DE4" w:rsidRPr="00A1533B">
          <w:rPr>
            <w:rStyle w:val="Hyperlink"/>
            <w:noProof/>
          </w:rPr>
          <w:t>Gambar 3.2</w:t>
        </w:r>
        <w:r w:rsidR="00364DE4" w:rsidRPr="00A1533B">
          <w:rPr>
            <w:rStyle w:val="Hyperlink"/>
            <w:noProof/>
            <w:lang w:val="en-US"/>
          </w:rPr>
          <w:t xml:space="preserve"> Tahap Perancangan</w:t>
        </w:r>
        <w:r w:rsidR="00364DE4">
          <w:rPr>
            <w:noProof/>
            <w:webHidden/>
          </w:rPr>
          <w:tab/>
        </w:r>
        <w:r w:rsidR="00364DE4">
          <w:rPr>
            <w:noProof/>
            <w:webHidden/>
          </w:rPr>
          <w:fldChar w:fldCharType="begin"/>
        </w:r>
        <w:r w:rsidR="00364DE4">
          <w:rPr>
            <w:noProof/>
            <w:webHidden/>
          </w:rPr>
          <w:instrText xml:space="preserve"> PAGEREF _Toc490453917 \h </w:instrText>
        </w:r>
        <w:r w:rsidR="00364DE4">
          <w:rPr>
            <w:noProof/>
            <w:webHidden/>
          </w:rPr>
        </w:r>
        <w:r w:rsidR="00364DE4">
          <w:rPr>
            <w:noProof/>
            <w:webHidden/>
          </w:rPr>
          <w:fldChar w:fldCharType="separate"/>
        </w:r>
        <w:r w:rsidR="00364DE4">
          <w:rPr>
            <w:noProof/>
            <w:webHidden/>
          </w:rPr>
          <w:t>26</w:t>
        </w:r>
        <w:r w:rsidR="00364DE4">
          <w:rPr>
            <w:noProof/>
            <w:webHidden/>
          </w:rPr>
          <w:fldChar w:fldCharType="end"/>
        </w:r>
      </w:hyperlink>
    </w:p>
    <w:p w14:paraId="5C8E1D77" w14:textId="2BEBEEBE" w:rsidR="00364DE4" w:rsidRDefault="00C0451A">
      <w:pPr>
        <w:pStyle w:val="TableofFigures"/>
        <w:tabs>
          <w:tab w:val="right" w:leader="dot" w:pos="7927"/>
        </w:tabs>
        <w:rPr>
          <w:rFonts w:asciiTheme="minorHAnsi" w:eastAsiaTheme="minorEastAsia" w:hAnsiTheme="minorHAnsi" w:cstheme="minorBidi"/>
          <w:noProof/>
          <w:sz w:val="22"/>
          <w:lang w:val="en-US"/>
        </w:rPr>
      </w:pPr>
      <w:hyperlink w:anchor="_Toc490453918" w:history="1">
        <w:r w:rsidR="00364DE4" w:rsidRPr="00A1533B">
          <w:rPr>
            <w:rStyle w:val="Hyperlink"/>
            <w:noProof/>
          </w:rPr>
          <w:t>Gambar 4.1</w:t>
        </w:r>
        <w:r w:rsidR="00364DE4" w:rsidRPr="00A1533B">
          <w:rPr>
            <w:rStyle w:val="Hyperlink"/>
            <w:noProof/>
            <w:lang w:val="en-US"/>
          </w:rPr>
          <w:t xml:space="preserve"> Komponen Sistem</w:t>
        </w:r>
        <w:r w:rsidR="00364DE4">
          <w:rPr>
            <w:noProof/>
            <w:webHidden/>
          </w:rPr>
          <w:tab/>
        </w:r>
        <w:r w:rsidR="00364DE4">
          <w:rPr>
            <w:noProof/>
            <w:webHidden/>
          </w:rPr>
          <w:fldChar w:fldCharType="begin"/>
        </w:r>
        <w:r w:rsidR="00364DE4">
          <w:rPr>
            <w:noProof/>
            <w:webHidden/>
          </w:rPr>
          <w:instrText xml:space="preserve"> PAGEREF _Toc490453918 \h </w:instrText>
        </w:r>
        <w:r w:rsidR="00364DE4">
          <w:rPr>
            <w:noProof/>
            <w:webHidden/>
          </w:rPr>
        </w:r>
        <w:r w:rsidR="00364DE4">
          <w:rPr>
            <w:noProof/>
            <w:webHidden/>
          </w:rPr>
          <w:fldChar w:fldCharType="separate"/>
        </w:r>
        <w:r w:rsidR="00364DE4">
          <w:rPr>
            <w:noProof/>
            <w:webHidden/>
          </w:rPr>
          <w:t>32</w:t>
        </w:r>
        <w:r w:rsidR="00364DE4">
          <w:rPr>
            <w:noProof/>
            <w:webHidden/>
          </w:rPr>
          <w:fldChar w:fldCharType="end"/>
        </w:r>
      </w:hyperlink>
    </w:p>
    <w:p w14:paraId="530D3838" w14:textId="0D77E89B" w:rsidR="00364DE4" w:rsidRDefault="00C0451A">
      <w:pPr>
        <w:pStyle w:val="TableofFigures"/>
        <w:tabs>
          <w:tab w:val="right" w:leader="dot" w:pos="7927"/>
        </w:tabs>
        <w:rPr>
          <w:rFonts w:asciiTheme="minorHAnsi" w:eastAsiaTheme="minorEastAsia" w:hAnsiTheme="minorHAnsi" w:cstheme="minorBidi"/>
          <w:noProof/>
          <w:sz w:val="22"/>
          <w:lang w:val="en-US"/>
        </w:rPr>
      </w:pPr>
      <w:hyperlink w:anchor="_Toc490453919" w:history="1">
        <w:r w:rsidR="00364DE4" w:rsidRPr="00A1533B">
          <w:rPr>
            <w:rStyle w:val="Hyperlink"/>
            <w:noProof/>
          </w:rPr>
          <w:t>Gambar 4.2</w:t>
        </w:r>
        <w:r w:rsidR="00364DE4" w:rsidRPr="00A1533B">
          <w:rPr>
            <w:rStyle w:val="Hyperlink"/>
            <w:noProof/>
            <w:lang w:val="en-US"/>
          </w:rPr>
          <w:t xml:space="preserve"> Alur Komunikasi Antar Entitas</w:t>
        </w:r>
        <w:r w:rsidR="00364DE4">
          <w:rPr>
            <w:noProof/>
            <w:webHidden/>
          </w:rPr>
          <w:tab/>
        </w:r>
        <w:r w:rsidR="00364DE4">
          <w:rPr>
            <w:noProof/>
            <w:webHidden/>
          </w:rPr>
          <w:fldChar w:fldCharType="begin"/>
        </w:r>
        <w:r w:rsidR="00364DE4">
          <w:rPr>
            <w:noProof/>
            <w:webHidden/>
          </w:rPr>
          <w:instrText xml:space="preserve"> PAGEREF _Toc490453919 \h </w:instrText>
        </w:r>
        <w:r w:rsidR="00364DE4">
          <w:rPr>
            <w:noProof/>
            <w:webHidden/>
          </w:rPr>
        </w:r>
        <w:r w:rsidR="00364DE4">
          <w:rPr>
            <w:noProof/>
            <w:webHidden/>
          </w:rPr>
          <w:fldChar w:fldCharType="separate"/>
        </w:r>
        <w:r w:rsidR="00364DE4">
          <w:rPr>
            <w:noProof/>
            <w:webHidden/>
          </w:rPr>
          <w:t>34</w:t>
        </w:r>
        <w:r w:rsidR="00364DE4">
          <w:rPr>
            <w:noProof/>
            <w:webHidden/>
          </w:rPr>
          <w:fldChar w:fldCharType="end"/>
        </w:r>
      </w:hyperlink>
    </w:p>
    <w:p w14:paraId="3D329BF4" w14:textId="76BCC60D" w:rsidR="00364DE4" w:rsidRDefault="00C0451A">
      <w:pPr>
        <w:pStyle w:val="TableofFigures"/>
        <w:tabs>
          <w:tab w:val="right" w:leader="dot" w:pos="7927"/>
        </w:tabs>
        <w:rPr>
          <w:rFonts w:asciiTheme="minorHAnsi" w:eastAsiaTheme="minorEastAsia" w:hAnsiTheme="minorHAnsi" w:cstheme="minorBidi"/>
          <w:noProof/>
          <w:sz w:val="22"/>
          <w:lang w:val="en-US"/>
        </w:rPr>
      </w:pPr>
      <w:hyperlink w:anchor="_Toc490453920" w:history="1">
        <w:r w:rsidR="00364DE4" w:rsidRPr="00A1533B">
          <w:rPr>
            <w:rStyle w:val="Hyperlink"/>
            <w:noProof/>
          </w:rPr>
          <w:t>Gambar 4.3</w:t>
        </w:r>
        <w:r w:rsidR="00364DE4" w:rsidRPr="00A1533B">
          <w:rPr>
            <w:rStyle w:val="Hyperlink"/>
            <w:noProof/>
            <w:lang w:val="en-US"/>
          </w:rPr>
          <w:t xml:space="preserve"> Skema Basis Data</w:t>
        </w:r>
        <w:r w:rsidR="00364DE4">
          <w:rPr>
            <w:noProof/>
            <w:webHidden/>
          </w:rPr>
          <w:tab/>
        </w:r>
        <w:r w:rsidR="00364DE4">
          <w:rPr>
            <w:noProof/>
            <w:webHidden/>
          </w:rPr>
          <w:fldChar w:fldCharType="begin"/>
        </w:r>
        <w:r w:rsidR="00364DE4">
          <w:rPr>
            <w:noProof/>
            <w:webHidden/>
          </w:rPr>
          <w:instrText xml:space="preserve"> PAGEREF _Toc490453920 \h </w:instrText>
        </w:r>
        <w:r w:rsidR="00364DE4">
          <w:rPr>
            <w:noProof/>
            <w:webHidden/>
          </w:rPr>
        </w:r>
        <w:r w:rsidR="00364DE4">
          <w:rPr>
            <w:noProof/>
            <w:webHidden/>
          </w:rPr>
          <w:fldChar w:fldCharType="separate"/>
        </w:r>
        <w:r w:rsidR="00364DE4">
          <w:rPr>
            <w:noProof/>
            <w:webHidden/>
          </w:rPr>
          <w:t>35</w:t>
        </w:r>
        <w:r w:rsidR="00364DE4">
          <w:rPr>
            <w:noProof/>
            <w:webHidden/>
          </w:rPr>
          <w:fldChar w:fldCharType="end"/>
        </w:r>
      </w:hyperlink>
    </w:p>
    <w:p w14:paraId="5995B0C9" w14:textId="68F0ADEE" w:rsidR="00364DE4" w:rsidRDefault="00C0451A">
      <w:pPr>
        <w:pStyle w:val="TableofFigures"/>
        <w:tabs>
          <w:tab w:val="right" w:leader="dot" w:pos="7927"/>
        </w:tabs>
        <w:rPr>
          <w:rFonts w:asciiTheme="minorHAnsi" w:eastAsiaTheme="minorEastAsia" w:hAnsiTheme="minorHAnsi" w:cstheme="minorBidi"/>
          <w:noProof/>
          <w:sz w:val="22"/>
          <w:lang w:val="en-US"/>
        </w:rPr>
      </w:pPr>
      <w:hyperlink w:anchor="_Toc490453921" w:history="1">
        <w:r w:rsidR="00364DE4" w:rsidRPr="00A1533B">
          <w:rPr>
            <w:rStyle w:val="Hyperlink"/>
            <w:noProof/>
          </w:rPr>
          <w:t>Gambar 4.4</w:t>
        </w:r>
        <w:r w:rsidR="00364DE4" w:rsidRPr="00A1533B">
          <w:rPr>
            <w:rStyle w:val="Hyperlink"/>
            <w:noProof/>
            <w:lang w:val="en-US"/>
          </w:rPr>
          <w:t xml:space="preserve"> Alur Mengakses Data Sensor Berdasarkan Pengguna</w:t>
        </w:r>
        <w:r w:rsidR="00364DE4">
          <w:rPr>
            <w:noProof/>
            <w:webHidden/>
          </w:rPr>
          <w:tab/>
        </w:r>
        <w:r w:rsidR="00364DE4">
          <w:rPr>
            <w:noProof/>
            <w:webHidden/>
          </w:rPr>
          <w:fldChar w:fldCharType="begin"/>
        </w:r>
        <w:r w:rsidR="00364DE4">
          <w:rPr>
            <w:noProof/>
            <w:webHidden/>
          </w:rPr>
          <w:instrText xml:space="preserve"> PAGEREF _Toc490453921 \h </w:instrText>
        </w:r>
        <w:r w:rsidR="00364DE4">
          <w:rPr>
            <w:noProof/>
            <w:webHidden/>
          </w:rPr>
        </w:r>
        <w:r w:rsidR="00364DE4">
          <w:rPr>
            <w:noProof/>
            <w:webHidden/>
          </w:rPr>
          <w:fldChar w:fldCharType="separate"/>
        </w:r>
        <w:r w:rsidR="00364DE4">
          <w:rPr>
            <w:noProof/>
            <w:webHidden/>
          </w:rPr>
          <w:t>39</w:t>
        </w:r>
        <w:r w:rsidR="00364DE4">
          <w:rPr>
            <w:noProof/>
            <w:webHidden/>
          </w:rPr>
          <w:fldChar w:fldCharType="end"/>
        </w:r>
      </w:hyperlink>
    </w:p>
    <w:p w14:paraId="5EAC045B" w14:textId="37D38336" w:rsidR="00364DE4" w:rsidRDefault="00C0451A">
      <w:pPr>
        <w:pStyle w:val="TableofFigures"/>
        <w:tabs>
          <w:tab w:val="right" w:leader="dot" w:pos="7927"/>
        </w:tabs>
        <w:rPr>
          <w:rFonts w:asciiTheme="minorHAnsi" w:eastAsiaTheme="minorEastAsia" w:hAnsiTheme="minorHAnsi" w:cstheme="minorBidi"/>
          <w:noProof/>
          <w:sz w:val="22"/>
          <w:lang w:val="en-US"/>
        </w:rPr>
      </w:pPr>
      <w:hyperlink w:anchor="_Toc490453922" w:history="1">
        <w:r w:rsidR="00364DE4" w:rsidRPr="00A1533B">
          <w:rPr>
            <w:rStyle w:val="Hyperlink"/>
            <w:noProof/>
          </w:rPr>
          <w:t>Gambar 4.5</w:t>
        </w:r>
        <w:r w:rsidR="00364DE4" w:rsidRPr="00A1533B">
          <w:rPr>
            <w:rStyle w:val="Hyperlink"/>
            <w:noProof/>
            <w:lang w:val="en-US"/>
          </w:rPr>
          <w:t xml:space="preserve"> Alur Mengakses Data Sensor Berdasarkan Perangkat Node</w:t>
        </w:r>
        <w:r w:rsidR="00364DE4">
          <w:rPr>
            <w:noProof/>
            <w:webHidden/>
          </w:rPr>
          <w:tab/>
        </w:r>
        <w:r w:rsidR="00364DE4">
          <w:rPr>
            <w:noProof/>
            <w:webHidden/>
          </w:rPr>
          <w:fldChar w:fldCharType="begin"/>
        </w:r>
        <w:r w:rsidR="00364DE4">
          <w:rPr>
            <w:noProof/>
            <w:webHidden/>
          </w:rPr>
          <w:instrText xml:space="preserve"> PAGEREF _Toc490453922 \h </w:instrText>
        </w:r>
        <w:r w:rsidR="00364DE4">
          <w:rPr>
            <w:noProof/>
            <w:webHidden/>
          </w:rPr>
        </w:r>
        <w:r w:rsidR="00364DE4">
          <w:rPr>
            <w:noProof/>
            <w:webHidden/>
          </w:rPr>
          <w:fldChar w:fldCharType="separate"/>
        </w:r>
        <w:r w:rsidR="00364DE4">
          <w:rPr>
            <w:noProof/>
            <w:webHidden/>
          </w:rPr>
          <w:t>41</w:t>
        </w:r>
        <w:r w:rsidR="00364DE4">
          <w:rPr>
            <w:noProof/>
            <w:webHidden/>
          </w:rPr>
          <w:fldChar w:fldCharType="end"/>
        </w:r>
      </w:hyperlink>
    </w:p>
    <w:p w14:paraId="08300223" w14:textId="636EB00C" w:rsidR="00364DE4" w:rsidRDefault="00C0451A">
      <w:pPr>
        <w:pStyle w:val="TableofFigures"/>
        <w:tabs>
          <w:tab w:val="right" w:leader="dot" w:pos="7927"/>
        </w:tabs>
        <w:rPr>
          <w:rFonts w:asciiTheme="minorHAnsi" w:eastAsiaTheme="minorEastAsia" w:hAnsiTheme="minorHAnsi" w:cstheme="minorBidi"/>
          <w:noProof/>
          <w:sz w:val="22"/>
          <w:lang w:val="en-US"/>
        </w:rPr>
      </w:pPr>
      <w:hyperlink w:anchor="_Toc490453923" w:history="1">
        <w:r w:rsidR="00364DE4" w:rsidRPr="00A1533B">
          <w:rPr>
            <w:rStyle w:val="Hyperlink"/>
            <w:noProof/>
          </w:rPr>
          <w:t>Gambar 4.6</w:t>
        </w:r>
        <w:r w:rsidR="00364DE4" w:rsidRPr="00A1533B">
          <w:rPr>
            <w:rStyle w:val="Hyperlink"/>
            <w:noProof/>
            <w:lang w:val="en-US"/>
          </w:rPr>
          <w:t xml:space="preserve"> Alur Mengakses Data Sensor Berdasarkan Sensor</w:t>
        </w:r>
        <w:r w:rsidR="00364DE4">
          <w:rPr>
            <w:noProof/>
            <w:webHidden/>
          </w:rPr>
          <w:tab/>
        </w:r>
        <w:r w:rsidR="00364DE4">
          <w:rPr>
            <w:noProof/>
            <w:webHidden/>
          </w:rPr>
          <w:fldChar w:fldCharType="begin"/>
        </w:r>
        <w:r w:rsidR="00364DE4">
          <w:rPr>
            <w:noProof/>
            <w:webHidden/>
          </w:rPr>
          <w:instrText xml:space="preserve"> PAGEREF _Toc490453923 \h </w:instrText>
        </w:r>
        <w:r w:rsidR="00364DE4">
          <w:rPr>
            <w:noProof/>
            <w:webHidden/>
          </w:rPr>
        </w:r>
        <w:r w:rsidR="00364DE4">
          <w:rPr>
            <w:noProof/>
            <w:webHidden/>
          </w:rPr>
          <w:fldChar w:fldCharType="separate"/>
        </w:r>
        <w:r w:rsidR="00364DE4">
          <w:rPr>
            <w:noProof/>
            <w:webHidden/>
          </w:rPr>
          <w:t>43</w:t>
        </w:r>
        <w:r w:rsidR="00364DE4">
          <w:rPr>
            <w:noProof/>
            <w:webHidden/>
          </w:rPr>
          <w:fldChar w:fldCharType="end"/>
        </w:r>
      </w:hyperlink>
    </w:p>
    <w:p w14:paraId="34CE9B7C" w14:textId="2702E240" w:rsidR="00364DE4" w:rsidRDefault="00C0451A">
      <w:pPr>
        <w:pStyle w:val="TableofFigures"/>
        <w:tabs>
          <w:tab w:val="right" w:leader="dot" w:pos="7927"/>
        </w:tabs>
        <w:rPr>
          <w:rFonts w:asciiTheme="minorHAnsi" w:eastAsiaTheme="minorEastAsia" w:hAnsiTheme="minorHAnsi" w:cstheme="minorBidi"/>
          <w:noProof/>
          <w:sz w:val="22"/>
          <w:lang w:val="en-US"/>
        </w:rPr>
      </w:pPr>
      <w:hyperlink w:anchor="_Toc490453924" w:history="1">
        <w:r w:rsidR="00364DE4" w:rsidRPr="00A1533B">
          <w:rPr>
            <w:rStyle w:val="Hyperlink"/>
            <w:noProof/>
          </w:rPr>
          <w:t>Gambar 4.7</w:t>
        </w:r>
        <w:r w:rsidR="00364DE4" w:rsidRPr="00A1533B">
          <w:rPr>
            <w:rStyle w:val="Hyperlink"/>
            <w:noProof/>
            <w:lang w:val="en-US"/>
          </w:rPr>
          <w:t xml:space="preserve"> Alur Perangkat Node Mendapatkan Token Akses JWT</w:t>
        </w:r>
        <w:r w:rsidR="00364DE4">
          <w:rPr>
            <w:noProof/>
            <w:webHidden/>
          </w:rPr>
          <w:tab/>
        </w:r>
        <w:r w:rsidR="00364DE4">
          <w:rPr>
            <w:noProof/>
            <w:webHidden/>
          </w:rPr>
          <w:fldChar w:fldCharType="begin"/>
        </w:r>
        <w:r w:rsidR="00364DE4">
          <w:rPr>
            <w:noProof/>
            <w:webHidden/>
          </w:rPr>
          <w:instrText xml:space="preserve"> PAGEREF _Toc490453924 \h </w:instrText>
        </w:r>
        <w:r w:rsidR="00364DE4">
          <w:rPr>
            <w:noProof/>
            <w:webHidden/>
          </w:rPr>
        </w:r>
        <w:r w:rsidR="00364DE4">
          <w:rPr>
            <w:noProof/>
            <w:webHidden/>
          </w:rPr>
          <w:fldChar w:fldCharType="separate"/>
        </w:r>
        <w:r w:rsidR="00364DE4">
          <w:rPr>
            <w:noProof/>
            <w:webHidden/>
          </w:rPr>
          <w:t>45</w:t>
        </w:r>
        <w:r w:rsidR="00364DE4">
          <w:rPr>
            <w:noProof/>
            <w:webHidden/>
          </w:rPr>
          <w:fldChar w:fldCharType="end"/>
        </w:r>
      </w:hyperlink>
    </w:p>
    <w:p w14:paraId="752FA24F" w14:textId="72955D0D" w:rsidR="00364DE4" w:rsidRDefault="00C0451A">
      <w:pPr>
        <w:pStyle w:val="TableofFigures"/>
        <w:tabs>
          <w:tab w:val="right" w:leader="dot" w:pos="7927"/>
        </w:tabs>
        <w:rPr>
          <w:rFonts w:asciiTheme="minorHAnsi" w:eastAsiaTheme="minorEastAsia" w:hAnsiTheme="minorHAnsi" w:cstheme="minorBidi"/>
          <w:noProof/>
          <w:sz w:val="22"/>
          <w:lang w:val="en-US"/>
        </w:rPr>
      </w:pPr>
      <w:hyperlink w:anchor="_Toc490453925" w:history="1">
        <w:r w:rsidR="00364DE4" w:rsidRPr="00A1533B">
          <w:rPr>
            <w:rStyle w:val="Hyperlink"/>
            <w:noProof/>
          </w:rPr>
          <w:t>Gambar 4.8</w:t>
        </w:r>
        <w:r w:rsidR="00364DE4" w:rsidRPr="00A1533B">
          <w:rPr>
            <w:rStyle w:val="Hyperlink"/>
            <w:noProof/>
            <w:lang w:val="en-US"/>
          </w:rPr>
          <w:t xml:space="preserve"> Alur Aplikasi Client Mendapatkan Token Akses JWT</w:t>
        </w:r>
        <w:r w:rsidR="00364DE4">
          <w:rPr>
            <w:noProof/>
            <w:webHidden/>
          </w:rPr>
          <w:tab/>
        </w:r>
        <w:r w:rsidR="00364DE4">
          <w:rPr>
            <w:noProof/>
            <w:webHidden/>
          </w:rPr>
          <w:fldChar w:fldCharType="begin"/>
        </w:r>
        <w:r w:rsidR="00364DE4">
          <w:rPr>
            <w:noProof/>
            <w:webHidden/>
          </w:rPr>
          <w:instrText xml:space="preserve"> PAGEREF _Toc490453925 \h </w:instrText>
        </w:r>
        <w:r w:rsidR="00364DE4">
          <w:rPr>
            <w:noProof/>
            <w:webHidden/>
          </w:rPr>
        </w:r>
        <w:r w:rsidR="00364DE4">
          <w:rPr>
            <w:noProof/>
            <w:webHidden/>
          </w:rPr>
          <w:fldChar w:fldCharType="separate"/>
        </w:r>
        <w:r w:rsidR="00364DE4">
          <w:rPr>
            <w:noProof/>
            <w:webHidden/>
          </w:rPr>
          <w:t>47</w:t>
        </w:r>
        <w:r w:rsidR="00364DE4">
          <w:rPr>
            <w:noProof/>
            <w:webHidden/>
          </w:rPr>
          <w:fldChar w:fldCharType="end"/>
        </w:r>
      </w:hyperlink>
    </w:p>
    <w:p w14:paraId="3F72AEBB" w14:textId="0F5D14A3" w:rsidR="00364DE4" w:rsidRDefault="00C0451A">
      <w:pPr>
        <w:pStyle w:val="TableofFigures"/>
        <w:tabs>
          <w:tab w:val="right" w:leader="dot" w:pos="7927"/>
        </w:tabs>
        <w:rPr>
          <w:rFonts w:asciiTheme="minorHAnsi" w:eastAsiaTheme="minorEastAsia" w:hAnsiTheme="minorHAnsi" w:cstheme="minorBidi"/>
          <w:noProof/>
          <w:sz w:val="22"/>
          <w:lang w:val="en-US"/>
        </w:rPr>
      </w:pPr>
      <w:hyperlink w:anchor="_Toc490453926" w:history="1">
        <w:r w:rsidR="00364DE4" w:rsidRPr="00A1533B">
          <w:rPr>
            <w:rStyle w:val="Hyperlink"/>
            <w:noProof/>
          </w:rPr>
          <w:t>Gambar 4.9</w:t>
        </w:r>
        <w:r w:rsidR="00364DE4" w:rsidRPr="00A1533B">
          <w:rPr>
            <w:rStyle w:val="Hyperlink"/>
            <w:noProof/>
            <w:lang w:val="en-US"/>
          </w:rPr>
          <w:t xml:space="preserve"> Alur Registrasi Pengguna</w:t>
        </w:r>
        <w:r w:rsidR="00364DE4">
          <w:rPr>
            <w:noProof/>
            <w:webHidden/>
          </w:rPr>
          <w:tab/>
        </w:r>
        <w:r w:rsidR="00364DE4">
          <w:rPr>
            <w:noProof/>
            <w:webHidden/>
          </w:rPr>
          <w:fldChar w:fldCharType="begin"/>
        </w:r>
        <w:r w:rsidR="00364DE4">
          <w:rPr>
            <w:noProof/>
            <w:webHidden/>
          </w:rPr>
          <w:instrText xml:space="preserve"> PAGEREF _Toc490453926 \h </w:instrText>
        </w:r>
        <w:r w:rsidR="00364DE4">
          <w:rPr>
            <w:noProof/>
            <w:webHidden/>
          </w:rPr>
        </w:r>
        <w:r w:rsidR="00364DE4">
          <w:rPr>
            <w:noProof/>
            <w:webHidden/>
          </w:rPr>
          <w:fldChar w:fldCharType="separate"/>
        </w:r>
        <w:r w:rsidR="00364DE4">
          <w:rPr>
            <w:noProof/>
            <w:webHidden/>
          </w:rPr>
          <w:t>49</w:t>
        </w:r>
        <w:r w:rsidR="00364DE4">
          <w:rPr>
            <w:noProof/>
            <w:webHidden/>
          </w:rPr>
          <w:fldChar w:fldCharType="end"/>
        </w:r>
      </w:hyperlink>
    </w:p>
    <w:p w14:paraId="2DA6037E" w14:textId="65BFE664" w:rsidR="00364DE4" w:rsidRDefault="00C0451A">
      <w:pPr>
        <w:pStyle w:val="TableofFigures"/>
        <w:tabs>
          <w:tab w:val="right" w:leader="dot" w:pos="7927"/>
        </w:tabs>
        <w:rPr>
          <w:rFonts w:asciiTheme="minorHAnsi" w:eastAsiaTheme="minorEastAsia" w:hAnsiTheme="minorHAnsi" w:cstheme="minorBidi"/>
          <w:noProof/>
          <w:sz w:val="22"/>
          <w:lang w:val="en-US"/>
        </w:rPr>
      </w:pPr>
      <w:hyperlink w:anchor="_Toc490453927" w:history="1">
        <w:r w:rsidR="00364DE4" w:rsidRPr="00A1533B">
          <w:rPr>
            <w:rStyle w:val="Hyperlink"/>
            <w:noProof/>
          </w:rPr>
          <w:t>Gambar 4.10</w:t>
        </w:r>
        <w:r w:rsidR="00364DE4" w:rsidRPr="00A1533B">
          <w:rPr>
            <w:rStyle w:val="Hyperlink"/>
            <w:noProof/>
            <w:lang w:val="en-US"/>
          </w:rPr>
          <w:t xml:space="preserve"> Alur Menerima Data Sensor dari Perangkat Node</w:t>
        </w:r>
        <w:r w:rsidR="00364DE4">
          <w:rPr>
            <w:noProof/>
            <w:webHidden/>
          </w:rPr>
          <w:tab/>
        </w:r>
        <w:r w:rsidR="00364DE4">
          <w:rPr>
            <w:noProof/>
            <w:webHidden/>
          </w:rPr>
          <w:fldChar w:fldCharType="begin"/>
        </w:r>
        <w:r w:rsidR="00364DE4">
          <w:rPr>
            <w:noProof/>
            <w:webHidden/>
          </w:rPr>
          <w:instrText xml:space="preserve"> PAGEREF _Toc490453927 \h </w:instrText>
        </w:r>
        <w:r w:rsidR="00364DE4">
          <w:rPr>
            <w:noProof/>
            <w:webHidden/>
          </w:rPr>
        </w:r>
        <w:r w:rsidR="00364DE4">
          <w:rPr>
            <w:noProof/>
            <w:webHidden/>
          </w:rPr>
          <w:fldChar w:fldCharType="separate"/>
        </w:r>
        <w:r w:rsidR="00364DE4">
          <w:rPr>
            <w:noProof/>
            <w:webHidden/>
          </w:rPr>
          <w:t>51</w:t>
        </w:r>
        <w:r w:rsidR="00364DE4">
          <w:rPr>
            <w:noProof/>
            <w:webHidden/>
          </w:rPr>
          <w:fldChar w:fldCharType="end"/>
        </w:r>
      </w:hyperlink>
    </w:p>
    <w:p w14:paraId="54E0BE28" w14:textId="07B85AD8" w:rsidR="00364DE4" w:rsidRDefault="00C0451A">
      <w:pPr>
        <w:pStyle w:val="TableofFigures"/>
        <w:tabs>
          <w:tab w:val="right" w:leader="dot" w:pos="7927"/>
        </w:tabs>
        <w:rPr>
          <w:rFonts w:asciiTheme="minorHAnsi" w:eastAsiaTheme="minorEastAsia" w:hAnsiTheme="minorHAnsi" w:cstheme="minorBidi"/>
          <w:noProof/>
          <w:sz w:val="22"/>
          <w:lang w:val="en-US"/>
        </w:rPr>
      </w:pPr>
      <w:hyperlink w:anchor="_Toc490453928" w:history="1">
        <w:r w:rsidR="00364DE4" w:rsidRPr="00A1533B">
          <w:rPr>
            <w:rStyle w:val="Hyperlink"/>
            <w:noProof/>
          </w:rPr>
          <w:t>Gambar 4.11</w:t>
        </w:r>
        <w:r w:rsidR="00364DE4" w:rsidRPr="00A1533B">
          <w:rPr>
            <w:rStyle w:val="Hyperlink"/>
            <w:noProof/>
            <w:lang w:val="en-US"/>
          </w:rPr>
          <w:t xml:space="preserve"> Flowchart Mengatur Ulang Bilangan Counter Pembatasan Pengiriman Semua Perangkat Node</w:t>
        </w:r>
        <w:r w:rsidR="00364DE4">
          <w:rPr>
            <w:noProof/>
            <w:webHidden/>
          </w:rPr>
          <w:tab/>
        </w:r>
        <w:r w:rsidR="00364DE4">
          <w:rPr>
            <w:noProof/>
            <w:webHidden/>
          </w:rPr>
          <w:fldChar w:fldCharType="begin"/>
        </w:r>
        <w:r w:rsidR="00364DE4">
          <w:rPr>
            <w:noProof/>
            <w:webHidden/>
          </w:rPr>
          <w:instrText xml:space="preserve"> PAGEREF _Toc490453928 \h </w:instrText>
        </w:r>
        <w:r w:rsidR="00364DE4">
          <w:rPr>
            <w:noProof/>
            <w:webHidden/>
          </w:rPr>
        </w:r>
        <w:r w:rsidR="00364DE4">
          <w:rPr>
            <w:noProof/>
            <w:webHidden/>
          </w:rPr>
          <w:fldChar w:fldCharType="separate"/>
        </w:r>
        <w:r w:rsidR="00364DE4">
          <w:rPr>
            <w:noProof/>
            <w:webHidden/>
          </w:rPr>
          <w:t>53</w:t>
        </w:r>
        <w:r w:rsidR="00364DE4">
          <w:rPr>
            <w:noProof/>
            <w:webHidden/>
          </w:rPr>
          <w:fldChar w:fldCharType="end"/>
        </w:r>
      </w:hyperlink>
    </w:p>
    <w:p w14:paraId="4CEBE603" w14:textId="75CFA266" w:rsidR="00364DE4" w:rsidRDefault="00C0451A">
      <w:pPr>
        <w:pStyle w:val="TableofFigures"/>
        <w:tabs>
          <w:tab w:val="right" w:leader="dot" w:pos="7927"/>
        </w:tabs>
        <w:rPr>
          <w:rFonts w:asciiTheme="minorHAnsi" w:eastAsiaTheme="minorEastAsia" w:hAnsiTheme="minorHAnsi" w:cstheme="minorBidi"/>
          <w:noProof/>
          <w:sz w:val="22"/>
          <w:lang w:val="en-US"/>
        </w:rPr>
      </w:pPr>
      <w:hyperlink w:anchor="_Toc490453929" w:history="1">
        <w:r w:rsidR="00364DE4" w:rsidRPr="00A1533B">
          <w:rPr>
            <w:rStyle w:val="Hyperlink"/>
            <w:noProof/>
          </w:rPr>
          <w:t>Gambar 4.12</w:t>
        </w:r>
        <w:r w:rsidR="00364DE4" w:rsidRPr="00A1533B">
          <w:rPr>
            <w:rStyle w:val="Hyperlink"/>
            <w:noProof/>
            <w:lang w:val="en-US"/>
          </w:rPr>
          <w:t xml:space="preserve"> Alur Membuat Perangkat Node</w:t>
        </w:r>
        <w:r w:rsidR="00364DE4">
          <w:rPr>
            <w:noProof/>
            <w:webHidden/>
          </w:rPr>
          <w:tab/>
        </w:r>
        <w:r w:rsidR="00364DE4">
          <w:rPr>
            <w:noProof/>
            <w:webHidden/>
          </w:rPr>
          <w:fldChar w:fldCharType="begin"/>
        </w:r>
        <w:r w:rsidR="00364DE4">
          <w:rPr>
            <w:noProof/>
            <w:webHidden/>
          </w:rPr>
          <w:instrText xml:space="preserve"> PAGEREF _Toc490453929 \h </w:instrText>
        </w:r>
        <w:r w:rsidR="00364DE4">
          <w:rPr>
            <w:noProof/>
            <w:webHidden/>
          </w:rPr>
        </w:r>
        <w:r w:rsidR="00364DE4">
          <w:rPr>
            <w:noProof/>
            <w:webHidden/>
          </w:rPr>
          <w:fldChar w:fldCharType="separate"/>
        </w:r>
        <w:r w:rsidR="00364DE4">
          <w:rPr>
            <w:noProof/>
            <w:webHidden/>
          </w:rPr>
          <w:t>55</w:t>
        </w:r>
        <w:r w:rsidR="00364DE4">
          <w:rPr>
            <w:noProof/>
            <w:webHidden/>
          </w:rPr>
          <w:fldChar w:fldCharType="end"/>
        </w:r>
      </w:hyperlink>
    </w:p>
    <w:p w14:paraId="10E3E6FF" w14:textId="36BA5DAD" w:rsidR="00364DE4" w:rsidRDefault="00C0451A">
      <w:pPr>
        <w:pStyle w:val="TableofFigures"/>
        <w:tabs>
          <w:tab w:val="right" w:leader="dot" w:pos="7927"/>
        </w:tabs>
        <w:rPr>
          <w:rFonts w:asciiTheme="minorHAnsi" w:eastAsiaTheme="minorEastAsia" w:hAnsiTheme="minorHAnsi" w:cstheme="minorBidi"/>
          <w:noProof/>
          <w:sz w:val="22"/>
          <w:lang w:val="en-US"/>
        </w:rPr>
      </w:pPr>
      <w:hyperlink w:anchor="_Toc490453930" w:history="1">
        <w:r w:rsidR="00364DE4" w:rsidRPr="00A1533B">
          <w:rPr>
            <w:rStyle w:val="Hyperlink"/>
            <w:noProof/>
          </w:rPr>
          <w:t>Gambar 4.13</w:t>
        </w:r>
        <w:r w:rsidR="00364DE4" w:rsidRPr="00A1533B">
          <w:rPr>
            <w:rStyle w:val="Hyperlink"/>
            <w:noProof/>
            <w:lang w:val="en-US"/>
          </w:rPr>
          <w:t xml:space="preserve"> Alur melihat perangkat node</w:t>
        </w:r>
        <w:r w:rsidR="00364DE4">
          <w:rPr>
            <w:noProof/>
            <w:webHidden/>
          </w:rPr>
          <w:tab/>
        </w:r>
        <w:r w:rsidR="00364DE4">
          <w:rPr>
            <w:noProof/>
            <w:webHidden/>
          </w:rPr>
          <w:fldChar w:fldCharType="begin"/>
        </w:r>
        <w:r w:rsidR="00364DE4">
          <w:rPr>
            <w:noProof/>
            <w:webHidden/>
          </w:rPr>
          <w:instrText xml:space="preserve"> PAGEREF _Toc490453930 \h </w:instrText>
        </w:r>
        <w:r w:rsidR="00364DE4">
          <w:rPr>
            <w:noProof/>
            <w:webHidden/>
          </w:rPr>
        </w:r>
        <w:r w:rsidR="00364DE4">
          <w:rPr>
            <w:noProof/>
            <w:webHidden/>
          </w:rPr>
          <w:fldChar w:fldCharType="separate"/>
        </w:r>
        <w:r w:rsidR="00364DE4">
          <w:rPr>
            <w:noProof/>
            <w:webHidden/>
          </w:rPr>
          <w:t>57</w:t>
        </w:r>
        <w:r w:rsidR="00364DE4">
          <w:rPr>
            <w:noProof/>
            <w:webHidden/>
          </w:rPr>
          <w:fldChar w:fldCharType="end"/>
        </w:r>
      </w:hyperlink>
    </w:p>
    <w:p w14:paraId="12217950" w14:textId="7E742759" w:rsidR="00364DE4" w:rsidRDefault="00C0451A">
      <w:pPr>
        <w:pStyle w:val="TableofFigures"/>
        <w:tabs>
          <w:tab w:val="right" w:leader="dot" w:pos="7927"/>
        </w:tabs>
        <w:rPr>
          <w:rFonts w:asciiTheme="minorHAnsi" w:eastAsiaTheme="minorEastAsia" w:hAnsiTheme="minorHAnsi" w:cstheme="minorBidi"/>
          <w:noProof/>
          <w:sz w:val="22"/>
          <w:lang w:val="en-US"/>
        </w:rPr>
      </w:pPr>
      <w:hyperlink w:anchor="_Toc490453931" w:history="1">
        <w:r w:rsidR="00364DE4" w:rsidRPr="00A1533B">
          <w:rPr>
            <w:rStyle w:val="Hyperlink"/>
            <w:noProof/>
          </w:rPr>
          <w:t>Gambar 4.14</w:t>
        </w:r>
        <w:r w:rsidR="00364DE4" w:rsidRPr="00A1533B">
          <w:rPr>
            <w:rStyle w:val="Hyperlink"/>
            <w:noProof/>
            <w:lang w:val="en-US"/>
          </w:rPr>
          <w:t xml:space="preserve"> Alur melihat perangkat node berdasarkan id</w:t>
        </w:r>
        <w:r w:rsidR="00364DE4">
          <w:rPr>
            <w:noProof/>
            <w:webHidden/>
          </w:rPr>
          <w:tab/>
        </w:r>
        <w:r w:rsidR="00364DE4">
          <w:rPr>
            <w:noProof/>
            <w:webHidden/>
          </w:rPr>
          <w:fldChar w:fldCharType="begin"/>
        </w:r>
        <w:r w:rsidR="00364DE4">
          <w:rPr>
            <w:noProof/>
            <w:webHidden/>
          </w:rPr>
          <w:instrText xml:space="preserve"> PAGEREF _Toc490453931 \h </w:instrText>
        </w:r>
        <w:r w:rsidR="00364DE4">
          <w:rPr>
            <w:noProof/>
            <w:webHidden/>
          </w:rPr>
        </w:r>
        <w:r w:rsidR="00364DE4">
          <w:rPr>
            <w:noProof/>
            <w:webHidden/>
          </w:rPr>
          <w:fldChar w:fldCharType="separate"/>
        </w:r>
        <w:r w:rsidR="00364DE4">
          <w:rPr>
            <w:noProof/>
            <w:webHidden/>
          </w:rPr>
          <w:t>59</w:t>
        </w:r>
        <w:r w:rsidR="00364DE4">
          <w:rPr>
            <w:noProof/>
            <w:webHidden/>
          </w:rPr>
          <w:fldChar w:fldCharType="end"/>
        </w:r>
      </w:hyperlink>
    </w:p>
    <w:p w14:paraId="2937C024" w14:textId="1D6C79C3" w:rsidR="00364DE4" w:rsidRDefault="00C0451A">
      <w:pPr>
        <w:pStyle w:val="TableofFigures"/>
        <w:tabs>
          <w:tab w:val="right" w:leader="dot" w:pos="7927"/>
        </w:tabs>
        <w:rPr>
          <w:rFonts w:asciiTheme="minorHAnsi" w:eastAsiaTheme="minorEastAsia" w:hAnsiTheme="minorHAnsi" w:cstheme="minorBidi"/>
          <w:noProof/>
          <w:sz w:val="22"/>
          <w:lang w:val="en-US"/>
        </w:rPr>
      </w:pPr>
      <w:hyperlink w:anchor="_Toc490453932" w:history="1">
        <w:r w:rsidR="00364DE4" w:rsidRPr="00A1533B">
          <w:rPr>
            <w:rStyle w:val="Hyperlink"/>
            <w:noProof/>
          </w:rPr>
          <w:t>Gambar 4.15</w:t>
        </w:r>
        <w:r w:rsidR="00364DE4" w:rsidRPr="00A1533B">
          <w:rPr>
            <w:rStyle w:val="Hyperlink"/>
            <w:noProof/>
            <w:lang w:val="en-US"/>
          </w:rPr>
          <w:t xml:space="preserve"> Alur Mengubah Perangkat Node</w:t>
        </w:r>
        <w:r w:rsidR="00364DE4">
          <w:rPr>
            <w:noProof/>
            <w:webHidden/>
          </w:rPr>
          <w:tab/>
        </w:r>
        <w:r w:rsidR="00364DE4">
          <w:rPr>
            <w:noProof/>
            <w:webHidden/>
          </w:rPr>
          <w:fldChar w:fldCharType="begin"/>
        </w:r>
        <w:r w:rsidR="00364DE4">
          <w:rPr>
            <w:noProof/>
            <w:webHidden/>
          </w:rPr>
          <w:instrText xml:space="preserve"> PAGEREF _Toc490453932 \h </w:instrText>
        </w:r>
        <w:r w:rsidR="00364DE4">
          <w:rPr>
            <w:noProof/>
            <w:webHidden/>
          </w:rPr>
        </w:r>
        <w:r w:rsidR="00364DE4">
          <w:rPr>
            <w:noProof/>
            <w:webHidden/>
          </w:rPr>
          <w:fldChar w:fldCharType="separate"/>
        </w:r>
        <w:r w:rsidR="00364DE4">
          <w:rPr>
            <w:noProof/>
            <w:webHidden/>
          </w:rPr>
          <w:t>61</w:t>
        </w:r>
        <w:r w:rsidR="00364DE4">
          <w:rPr>
            <w:noProof/>
            <w:webHidden/>
          </w:rPr>
          <w:fldChar w:fldCharType="end"/>
        </w:r>
      </w:hyperlink>
    </w:p>
    <w:p w14:paraId="5AD2E2E5" w14:textId="1CBED1FD" w:rsidR="00364DE4" w:rsidRDefault="00C0451A">
      <w:pPr>
        <w:pStyle w:val="TableofFigures"/>
        <w:tabs>
          <w:tab w:val="right" w:leader="dot" w:pos="7927"/>
        </w:tabs>
        <w:rPr>
          <w:rFonts w:asciiTheme="minorHAnsi" w:eastAsiaTheme="minorEastAsia" w:hAnsiTheme="minorHAnsi" w:cstheme="minorBidi"/>
          <w:noProof/>
          <w:sz w:val="22"/>
          <w:lang w:val="en-US"/>
        </w:rPr>
      </w:pPr>
      <w:hyperlink w:anchor="_Toc490453933" w:history="1">
        <w:r w:rsidR="00364DE4" w:rsidRPr="00A1533B">
          <w:rPr>
            <w:rStyle w:val="Hyperlink"/>
            <w:noProof/>
          </w:rPr>
          <w:t>Gambar 4.16</w:t>
        </w:r>
        <w:r w:rsidR="00364DE4" w:rsidRPr="00A1533B">
          <w:rPr>
            <w:rStyle w:val="Hyperlink"/>
            <w:noProof/>
            <w:lang w:val="en-US"/>
          </w:rPr>
          <w:t xml:space="preserve"> Alur Menghapus Perangkat Node</w:t>
        </w:r>
        <w:r w:rsidR="00364DE4">
          <w:rPr>
            <w:noProof/>
            <w:webHidden/>
          </w:rPr>
          <w:tab/>
        </w:r>
        <w:r w:rsidR="00364DE4">
          <w:rPr>
            <w:noProof/>
            <w:webHidden/>
          </w:rPr>
          <w:fldChar w:fldCharType="begin"/>
        </w:r>
        <w:r w:rsidR="00364DE4">
          <w:rPr>
            <w:noProof/>
            <w:webHidden/>
          </w:rPr>
          <w:instrText xml:space="preserve"> PAGEREF _Toc490453933 \h </w:instrText>
        </w:r>
        <w:r w:rsidR="00364DE4">
          <w:rPr>
            <w:noProof/>
            <w:webHidden/>
          </w:rPr>
        </w:r>
        <w:r w:rsidR="00364DE4">
          <w:rPr>
            <w:noProof/>
            <w:webHidden/>
          </w:rPr>
          <w:fldChar w:fldCharType="separate"/>
        </w:r>
        <w:r w:rsidR="00364DE4">
          <w:rPr>
            <w:noProof/>
            <w:webHidden/>
          </w:rPr>
          <w:t>63</w:t>
        </w:r>
        <w:r w:rsidR="00364DE4">
          <w:rPr>
            <w:noProof/>
            <w:webHidden/>
          </w:rPr>
          <w:fldChar w:fldCharType="end"/>
        </w:r>
      </w:hyperlink>
    </w:p>
    <w:p w14:paraId="67573F69" w14:textId="534498E8" w:rsidR="00364DE4" w:rsidRDefault="00C0451A">
      <w:pPr>
        <w:pStyle w:val="TableofFigures"/>
        <w:tabs>
          <w:tab w:val="right" w:leader="dot" w:pos="7927"/>
        </w:tabs>
        <w:rPr>
          <w:rFonts w:asciiTheme="minorHAnsi" w:eastAsiaTheme="minorEastAsia" w:hAnsiTheme="minorHAnsi" w:cstheme="minorBidi"/>
          <w:noProof/>
          <w:sz w:val="22"/>
          <w:lang w:val="en-US"/>
        </w:rPr>
      </w:pPr>
      <w:hyperlink w:anchor="_Toc490453934" w:history="1">
        <w:r w:rsidR="00364DE4" w:rsidRPr="00A1533B">
          <w:rPr>
            <w:rStyle w:val="Hyperlink"/>
            <w:noProof/>
          </w:rPr>
          <w:t>Gambar 4.17</w:t>
        </w:r>
        <w:r w:rsidR="00364DE4" w:rsidRPr="00A1533B">
          <w:rPr>
            <w:rStyle w:val="Hyperlink"/>
            <w:noProof/>
            <w:lang w:val="en-US"/>
          </w:rPr>
          <w:t xml:space="preserve"> Perancangan Web Console: Lihat Semua Perangkat Node</w:t>
        </w:r>
        <w:r w:rsidR="00364DE4">
          <w:rPr>
            <w:noProof/>
            <w:webHidden/>
          </w:rPr>
          <w:tab/>
        </w:r>
        <w:r w:rsidR="00364DE4">
          <w:rPr>
            <w:noProof/>
            <w:webHidden/>
          </w:rPr>
          <w:fldChar w:fldCharType="begin"/>
        </w:r>
        <w:r w:rsidR="00364DE4">
          <w:rPr>
            <w:noProof/>
            <w:webHidden/>
          </w:rPr>
          <w:instrText xml:space="preserve"> PAGEREF _Toc490453934 \h </w:instrText>
        </w:r>
        <w:r w:rsidR="00364DE4">
          <w:rPr>
            <w:noProof/>
            <w:webHidden/>
          </w:rPr>
        </w:r>
        <w:r w:rsidR="00364DE4">
          <w:rPr>
            <w:noProof/>
            <w:webHidden/>
          </w:rPr>
          <w:fldChar w:fldCharType="separate"/>
        </w:r>
        <w:r w:rsidR="00364DE4">
          <w:rPr>
            <w:noProof/>
            <w:webHidden/>
          </w:rPr>
          <w:t>64</w:t>
        </w:r>
        <w:r w:rsidR="00364DE4">
          <w:rPr>
            <w:noProof/>
            <w:webHidden/>
          </w:rPr>
          <w:fldChar w:fldCharType="end"/>
        </w:r>
      </w:hyperlink>
    </w:p>
    <w:p w14:paraId="19287F48" w14:textId="190DCD5D" w:rsidR="00364DE4" w:rsidRDefault="00C0451A">
      <w:pPr>
        <w:pStyle w:val="TableofFigures"/>
        <w:tabs>
          <w:tab w:val="right" w:leader="dot" w:pos="7927"/>
        </w:tabs>
        <w:rPr>
          <w:rFonts w:asciiTheme="minorHAnsi" w:eastAsiaTheme="minorEastAsia" w:hAnsiTheme="minorHAnsi" w:cstheme="minorBidi"/>
          <w:noProof/>
          <w:sz w:val="22"/>
          <w:lang w:val="en-US"/>
        </w:rPr>
      </w:pPr>
      <w:hyperlink w:anchor="_Toc490453935" w:history="1">
        <w:r w:rsidR="00364DE4" w:rsidRPr="00A1533B">
          <w:rPr>
            <w:rStyle w:val="Hyperlink"/>
            <w:noProof/>
          </w:rPr>
          <w:t>Gambar 4.18</w:t>
        </w:r>
        <w:r w:rsidR="00364DE4" w:rsidRPr="00A1533B">
          <w:rPr>
            <w:rStyle w:val="Hyperlink"/>
            <w:noProof/>
            <w:lang w:val="en-US"/>
          </w:rPr>
          <w:t xml:space="preserve"> Perancangan Web Console: Lihat Perangkat Node</w:t>
        </w:r>
        <w:r w:rsidR="00364DE4">
          <w:rPr>
            <w:noProof/>
            <w:webHidden/>
          </w:rPr>
          <w:tab/>
        </w:r>
        <w:r w:rsidR="00364DE4">
          <w:rPr>
            <w:noProof/>
            <w:webHidden/>
          </w:rPr>
          <w:fldChar w:fldCharType="begin"/>
        </w:r>
        <w:r w:rsidR="00364DE4">
          <w:rPr>
            <w:noProof/>
            <w:webHidden/>
          </w:rPr>
          <w:instrText xml:space="preserve"> PAGEREF _Toc490453935 \h </w:instrText>
        </w:r>
        <w:r w:rsidR="00364DE4">
          <w:rPr>
            <w:noProof/>
            <w:webHidden/>
          </w:rPr>
        </w:r>
        <w:r w:rsidR="00364DE4">
          <w:rPr>
            <w:noProof/>
            <w:webHidden/>
          </w:rPr>
          <w:fldChar w:fldCharType="separate"/>
        </w:r>
        <w:r w:rsidR="00364DE4">
          <w:rPr>
            <w:noProof/>
            <w:webHidden/>
          </w:rPr>
          <w:t>65</w:t>
        </w:r>
        <w:r w:rsidR="00364DE4">
          <w:rPr>
            <w:noProof/>
            <w:webHidden/>
          </w:rPr>
          <w:fldChar w:fldCharType="end"/>
        </w:r>
      </w:hyperlink>
    </w:p>
    <w:p w14:paraId="41A7A25B" w14:textId="30C1DDBD" w:rsidR="00364DE4" w:rsidRDefault="00C0451A">
      <w:pPr>
        <w:pStyle w:val="TableofFigures"/>
        <w:tabs>
          <w:tab w:val="right" w:leader="dot" w:pos="7927"/>
        </w:tabs>
        <w:rPr>
          <w:rFonts w:asciiTheme="minorHAnsi" w:eastAsiaTheme="minorEastAsia" w:hAnsiTheme="minorHAnsi" w:cstheme="minorBidi"/>
          <w:noProof/>
          <w:sz w:val="22"/>
          <w:lang w:val="en-US"/>
        </w:rPr>
      </w:pPr>
      <w:hyperlink w:anchor="_Toc490453936" w:history="1">
        <w:r w:rsidR="00364DE4" w:rsidRPr="00A1533B">
          <w:rPr>
            <w:rStyle w:val="Hyperlink"/>
            <w:noProof/>
          </w:rPr>
          <w:t>Gambar 4.19</w:t>
        </w:r>
        <w:r w:rsidR="00364DE4" w:rsidRPr="00A1533B">
          <w:rPr>
            <w:rStyle w:val="Hyperlink"/>
            <w:noProof/>
            <w:lang w:val="en-US"/>
          </w:rPr>
          <w:t xml:space="preserve"> Perancangan Web Console: Buat Perangkat Sensor</w:t>
        </w:r>
        <w:r w:rsidR="00364DE4">
          <w:rPr>
            <w:noProof/>
            <w:webHidden/>
          </w:rPr>
          <w:tab/>
        </w:r>
        <w:r w:rsidR="00364DE4">
          <w:rPr>
            <w:noProof/>
            <w:webHidden/>
          </w:rPr>
          <w:fldChar w:fldCharType="begin"/>
        </w:r>
        <w:r w:rsidR="00364DE4">
          <w:rPr>
            <w:noProof/>
            <w:webHidden/>
          </w:rPr>
          <w:instrText xml:space="preserve"> PAGEREF _Toc490453936 \h </w:instrText>
        </w:r>
        <w:r w:rsidR="00364DE4">
          <w:rPr>
            <w:noProof/>
            <w:webHidden/>
          </w:rPr>
        </w:r>
        <w:r w:rsidR="00364DE4">
          <w:rPr>
            <w:noProof/>
            <w:webHidden/>
          </w:rPr>
          <w:fldChar w:fldCharType="separate"/>
        </w:r>
        <w:r w:rsidR="00364DE4">
          <w:rPr>
            <w:noProof/>
            <w:webHidden/>
          </w:rPr>
          <w:t>66</w:t>
        </w:r>
        <w:r w:rsidR="00364DE4">
          <w:rPr>
            <w:noProof/>
            <w:webHidden/>
          </w:rPr>
          <w:fldChar w:fldCharType="end"/>
        </w:r>
      </w:hyperlink>
    </w:p>
    <w:p w14:paraId="570C558C" w14:textId="3F78E892" w:rsidR="00364DE4" w:rsidRDefault="00C0451A">
      <w:pPr>
        <w:pStyle w:val="TableofFigures"/>
        <w:tabs>
          <w:tab w:val="right" w:leader="dot" w:pos="7927"/>
        </w:tabs>
        <w:rPr>
          <w:rFonts w:asciiTheme="minorHAnsi" w:eastAsiaTheme="minorEastAsia" w:hAnsiTheme="minorHAnsi" w:cstheme="minorBidi"/>
          <w:noProof/>
          <w:sz w:val="22"/>
          <w:lang w:val="en-US"/>
        </w:rPr>
      </w:pPr>
      <w:hyperlink w:anchor="_Toc490453937" w:history="1">
        <w:r w:rsidR="00364DE4" w:rsidRPr="00A1533B">
          <w:rPr>
            <w:rStyle w:val="Hyperlink"/>
            <w:noProof/>
          </w:rPr>
          <w:t>Gambar 4.20</w:t>
        </w:r>
        <w:r w:rsidR="00364DE4" w:rsidRPr="00A1533B">
          <w:rPr>
            <w:rStyle w:val="Hyperlink"/>
            <w:noProof/>
            <w:lang w:val="en-US"/>
          </w:rPr>
          <w:t xml:space="preserve"> Perancangan Web Console: Ubah Perangkat Node</w:t>
        </w:r>
        <w:r w:rsidR="00364DE4">
          <w:rPr>
            <w:noProof/>
            <w:webHidden/>
          </w:rPr>
          <w:tab/>
        </w:r>
        <w:r w:rsidR="00364DE4">
          <w:rPr>
            <w:noProof/>
            <w:webHidden/>
          </w:rPr>
          <w:fldChar w:fldCharType="begin"/>
        </w:r>
        <w:r w:rsidR="00364DE4">
          <w:rPr>
            <w:noProof/>
            <w:webHidden/>
          </w:rPr>
          <w:instrText xml:space="preserve"> PAGEREF _Toc490453937 \h </w:instrText>
        </w:r>
        <w:r w:rsidR="00364DE4">
          <w:rPr>
            <w:noProof/>
            <w:webHidden/>
          </w:rPr>
        </w:r>
        <w:r w:rsidR="00364DE4">
          <w:rPr>
            <w:noProof/>
            <w:webHidden/>
          </w:rPr>
          <w:fldChar w:fldCharType="separate"/>
        </w:r>
        <w:r w:rsidR="00364DE4">
          <w:rPr>
            <w:noProof/>
            <w:webHidden/>
          </w:rPr>
          <w:t>67</w:t>
        </w:r>
        <w:r w:rsidR="00364DE4">
          <w:rPr>
            <w:noProof/>
            <w:webHidden/>
          </w:rPr>
          <w:fldChar w:fldCharType="end"/>
        </w:r>
      </w:hyperlink>
    </w:p>
    <w:p w14:paraId="0F3AC98F" w14:textId="492C68B7" w:rsidR="00364DE4" w:rsidRDefault="00C0451A">
      <w:pPr>
        <w:pStyle w:val="TableofFigures"/>
        <w:tabs>
          <w:tab w:val="right" w:leader="dot" w:pos="7927"/>
        </w:tabs>
        <w:rPr>
          <w:rFonts w:asciiTheme="minorHAnsi" w:eastAsiaTheme="minorEastAsia" w:hAnsiTheme="minorHAnsi" w:cstheme="minorBidi"/>
          <w:noProof/>
          <w:sz w:val="22"/>
          <w:lang w:val="en-US"/>
        </w:rPr>
      </w:pPr>
      <w:hyperlink w:anchor="_Toc490453938" w:history="1">
        <w:r w:rsidR="00364DE4" w:rsidRPr="00A1533B">
          <w:rPr>
            <w:rStyle w:val="Hyperlink"/>
            <w:noProof/>
          </w:rPr>
          <w:t>Gambar 4.21</w:t>
        </w:r>
        <w:r w:rsidR="00364DE4" w:rsidRPr="00A1533B">
          <w:rPr>
            <w:rStyle w:val="Hyperlink"/>
            <w:noProof/>
            <w:lang w:val="en-US"/>
          </w:rPr>
          <w:t xml:space="preserve"> Perancangan Web Console: Lihat Data Sensor</w:t>
        </w:r>
        <w:r w:rsidR="00364DE4">
          <w:rPr>
            <w:noProof/>
            <w:webHidden/>
          </w:rPr>
          <w:tab/>
        </w:r>
        <w:r w:rsidR="00364DE4">
          <w:rPr>
            <w:noProof/>
            <w:webHidden/>
          </w:rPr>
          <w:fldChar w:fldCharType="begin"/>
        </w:r>
        <w:r w:rsidR="00364DE4">
          <w:rPr>
            <w:noProof/>
            <w:webHidden/>
          </w:rPr>
          <w:instrText xml:space="preserve"> PAGEREF _Toc490453938 \h </w:instrText>
        </w:r>
        <w:r w:rsidR="00364DE4">
          <w:rPr>
            <w:noProof/>
            <w:webHidden/>
          </w:rPr>
        </w:r>
        <w:r w:rsidR="00364DE4">
          <w:rPr>
            <w:noProof/>
            <w:webHidden/>
          </w:rPr>
          <w:fldChar w:fldCharType="separate"/>
        </w:r>
        <w:r w:rsidR="00364DE4">
          <w:rPr>
            <w:noProof/>
            <w:webHidden/>
          </w:rPr>
          <w:t>68</w:t>
        </w:r>
        <w:r w:rsidR="00364DE4">
          <w:rPr>
            <w:noProof/>
            <w:webHidden/>
          </w:rPr>
          <w:fldChar w:fldCharType="end"/>
        </w:r>
      </w:hyperlink>
    </w:p>
    <w:p w14:paraId="5D53236D" w14:textId="1A0DA128" w:rsidR="00364DE4" w:rsidRDefault="00C0451A">
      <w:pPr>
        <w:pStyle w:val="TableofFigures"/>
        <w:tabs>
          <w:tab w:val="right" w:leader="dot" w:pos="7927"/>
        </w:tabs>
        <w:rPr>
          <w:rFonts w:asciiTheme="minorHAnsi" w:eastAsiaTheme="minorEastAsia" w:hAnsiTheme="minorHAnsi" w:cstheme="minorBidi"/>
          <w:noProof/>
          <w:sz w:val="22"/>
          <w:lang w:val="en-US"/>
        </w:rPr>
      </w:pPr>
      <w:hyperlink w:anchor="_Toc490453939" w:history="1">
        <w:r w:rsidR="00364DE4" w:rsidRPr="00A1533B">
          <w:rPr>
            <w:rStyle w:val="Hyperlink"/>
            <w:noProof/>
          </w:rPr>
          <w:t>Gambar 5.1</w:t>
        </w:r>
        <w:r w:rsidR="00364DE4" w:rsidRPr="00A1533B">
          <w:rPr>
            <w:rStyle w:val="Hyperlink"/>
            <w:noProof/>
            <w:lang w:val="en-US"/>
          </w:rPr>
          <w:t xml:space="preserve"> Konfigurasi Apache</w:t>
        </w:r>
        <w:r w:rsidR="00364DE4">
          <w:rPr>
            <w:noProof/>
            <w:webHidden/>
          </w:rPr>
          <w:tab/>
        </w:r>
        <w:r w:rsidR="00364DE4">
          <w:rPr>
            <w:noProof/>
            <w:webHidden/>
          </w:rPr>
          <w:fldChar w:fldCharType="begin"/>
        </w:r>
        <w:r w:rsidR="00364DE4">
          <w:rPr>
            <w:noProof/>
            <w:webHidden/>
          </w:rPr>
          <w:instrText xml:space="preserve"> PAGEREF _Toc490453939 \h </w:instrText>
        </w:r>
        <w:r w:rsidR="00364DE4">
          <w:rPr>
            <w:noProof/>
            <w:webHidden/>
          </w:rPr>
        </w:r>
        <w:r w:rsidR="00364DE4">
          <w:rPr>
            <w:noProof/>
            <w:webHidden/>
          </w:rPr>
          <w:fldChar w:fldCharType="separate"/>
        </w:r>
        <w:r w:rsidR="00364DE4">
          <w:rPr>
            <w:noProof/>
            <w:webHidden/>
          </w:rPr>
          <w:t>72</w:t>
        </w:r>
        <w:r w:rsidR="00364DE4">
          <w:rPr>
            <w:noProof/>
            <w:webHidden/>
          </w:rPr>
          <w:fldChar w:fldCharType="end"/>
        </w:r>
      </w:hyperlink>
    </w:p>
    <w:p w14:paraId="5982FA71" w14:textId="0D0CEFFD" w:rsidR="00364DE4" w:rsidRDefault="00C0451A">
      <w:pPr>
        <w:pStyle w:val="TableofFigures"/>
        <w:tabs>
          <w:tab w:val="right" w:leader="dot" w:pos="7927"/>
        </w:tabs>
        <w:rPr>
          <w:rFonts w:asciiTheme="minorHAnsi" w:eastAsiaTheme="minorEastAsia" w:hAnsiTheme="minorHAnsi" w:cstheme="minorBidi"/>
          <w:noProof/>
          <w:sz w:val="22"/>
          <w:lang w:val="en-US"/>
        </w:rPr>
      </w:pPr>
      <w:hyperlink w:anchor="_Toc490453940" w:history="1">
        <w:r w:rsidR="00364DE4" w:rsidRPr="00A1533B">
          <w:rPr>
            <w:rStyle w:val="Hyperlink"/>
            <w:noProof/>
          </w:rPr>
          <w:t>Gambar 5.2</w:t>
        </w:r>
        <w:r w:rsidR="00364DE4" w:rsidRPr="00A1533B">
          <w:rPr>
            <w:rStyle w:val="Hyperlink"/>
            <w:noProof/>
            <w:lang w:val="en-US"/>
          </w:rPr>
          <w:t xml:space="preserve"> Implementasi Aplikasi Web Console: Lihat Semua Perangkat Node</w:t>
        </w:r>
        <w:r w:rsidR="00364DE4">
          <w:rPr>
            <w:noProof/>
            <w:webHidden/>
          </w:rPr>
          <w:tab/>
        </w:r>
        <w:r w:rsidR="00364DE4">
          <w:rPr>
            <w:noProof/>
            <w:webHidden/>
          </w:rPr>
          <w:fldChar w:fldCharType="begin"/>
        </w:r>
        <w:r w:rsidR="00364DE4">
          <w:rPr>
            <w:noProof/>
            <w:webHidden/>
          </w:rPr>
          <w:instrText xml:space="preserve"> PAGEREF _Toc490453940 \h </w:instrText>
        </w:r>
        <w:r w:rsidR="00364DE4">
          <w:rPr>
            <w:noProof/>
            <w:webHidden/>
          </w:rPr>
        </w:r>
        <w:r w:rsidR="00364DE4">
          <w:rPr>
            <w:noProof/>
            <w:webHidden/>
          </w:rPr>
          <w:fldChar w:fldCharType="separate"/>
        </w:r>
        <w:r w:rsidR="00364DE4">
          <w:rPr>
            <w:noProof/>
            <w:webHidden/>
          </w:rPr>
          <w:t>95</w:t>
        </w:r>
        <w:r w:rsidR="00364DE4">
          <w:rPr>
            <w:noProof/>
            <w:webHidden/>
          </w:rPr>
          <w:fldChar w:fldCharType="end"/>
        </w:r>
      </w:hyperlink>
    </w:p>
    <w:p w14:paraId="10CEA5D5" w14:textId="31436325" w:rsidR="00364DE4" w:rsidRDefault="00C0451A">
      <w:pPr>
        <w:pStyle w:val="TableofFigures"/>
        <w:tabs>
          <w:tab w:val="right" w:leader="dot" w:pos="7927"/>
        </w:tabs>
        <w:rPr>
          <w:rFonts w:asciiTheme="minorHAnsi" w:eastAsiaTheme="minorEastAsia" w:hAnsiTheme="minorHAnsi" w:cstheme="minorBidi"/>
          <w:noProof/>
          <w:sz w:val="22"/>
          <w:lang w:val="en-US"/>
        </w:rPr>
      </w:pPr>
      <w:hyperlink w:anchor="_Toc490453941" w:history="1">
        <w:r w:rsidR="00364DE4" w:rsidRPr="00A1533B">
          <w:rPr>
            <w:rStyle w:val="Hyperlink"/>
            <w:noProof/>
          </w:rPr>
          <w:t>Gambar 5.3</w:t>
        </w:r>
        <w:r w:rsidR="00364DE4" w:rsidRPr="00A1533B">
          <w:rPr>
            <w:rStyle w:val="Hyperlink"/>
            <w:noProof/>
            <w:lang w:val="en-US"/>
          </w:rPr>
          <w:t xml:space="preserve"> Implementasi Aplikasi Web Console: Lihat Perangkat Node</w:t>
        </w:r>
        <w:r w:rsidR="00364DE4">
          <w:rPr>
            <w:noProof/>
            <w:webHidden/>
          </w:rPr>
          <w:tab/>
        </w:r>
        <w:r w:rsidR="00364DE4">
          <w:rPr>
            <w:noProof/>
            <w:webHidden/>
          </w:rPr>
          <w:fldChar w:fldCharType="begin"/>
        </w:r>
        <w:r w:rsidR="00364DE4">
          <w:rPr>
            <w:noProof/>
            <w:webHidden/>
          </w:rPr>
          <w:instrText xml:space="preserve"> PAGEREF _Toc490453941 \h </w:instrText>
        </w:r>
        <w:r w:rsidR="00364DE4">
          <w:rPr>
            <w:noProof/>
            <w:webHidden/>
          </w:rPr>
        </w:r>
        <w:r w:rsidR="00364DE4">
          <w:rPr>
            <w:noProof/>
            <w:webHidden/>
          </w:rPr>
          <w:fldChar w:fldCharType="separate"/>
        </w:r>
        <w:r w:rsidR="00364DE4">
          <w:rPr>
            <w:noProof/>
            <w:webHidden/>
          </w:rPr>
          <w:t>97</w:t>
        </w:r>
        <w:r w:rsidR="00364DE4">
          <w:rPr>
            <w:noProof/>
            <w:webHidden/>
          </w:rPr>
          <w:fldChar w:fldCharType="end"/>
        </w:r>
      </w:hyperlink>
    </w:p>
    <w:p w14:paraId="62BC9B9E" w14:textId="4B13EC70" w:rsidR="00364DE4" w:rsidRDefault="00C0451A">
      <w:pPr>
        <w:pStyle w:val="TableofFigures"/>
        <w:tabs>
          <w:tab w:val="right" w:leader="dot" w:pos="7927"/>
        </w:tabs>
        <w:rPr>
          <w:rFonts w:asciiTheme="minorHAnsi" w:eastAsiaTheme="minorEastAsia" w:hAnsiTheme="minorHAnsi" w:cstheme="minorBidi"/>
          <w:noProof/>
          <w:sz w:val="22"/>
          <w:lang w:val="en-US"/>
        </w:rPr>
      </w:pPr>
      <w:hyperlink w:anchor="_Toc490453942" w:history="1">
        <w:r w:rsidR="00364DE4" w:rsidRPr="00A1533B">
          <w:rPr>
            <w:rStyle w:val="Hyperlink"/>
            <w:noProof/>
          </w:rPr>
          <w:t>Gambar 5.4</w:t>
        </w:r>
        <w:r w:rsidR="00364DE4" w:rsidRPr="00A1533B">
          <w:rPr>
            <w:rStyle w:val="Hyperlink"/>
            <w:noProof/>
            <w:lang w:val="en-US"/>
          </w:rPr>
          <w:t xml:space="preserve"> Implementasi Aplikasi Web Console: Buat Perangkat Node</w:t>
        </w:r>
        <w:r w:rsidR="00364DE4">
          <w:rPr>
            <w:noProof/>
            <w:webHidden/>
          </w:rPr>
          <w:tab/>
        </w:r>
        <w:r w:rsidR="00364DE4">
          <w:rPr>
            <w:noProof/>
            <w:webHidden/>
          </w:rPr>
          <w:fldChar w:fldCharType="begin"/>
        </w:r>
        <w:r w:rsidR="00364DE4">
          <w:rPr>
            <w:noProof/>
            <w:webHidden/>
          </w:rPr>
          <w:instrText xml:space="preserve"> PAGEREF _Toc490453942 \h </w:instrText>
        </w:r>
        <w:r w:rsidR="00364DE4">
          <w:rPr>
            <w:noProof/>
            <w:webHidden/>
          </w:rPr>
        </w:r>
        <w:r w:rsidR="00364DE4">
          <w:rPr>
            <w:noProof/>
            <w:webHidden/>
          </w:rPr>
          <w:fldChar w:fldCharType="separate"/>
        </w:r>
        <w:r w:rsidR="00364DE4">
          <w:rPr>
            <w:noProof/>
            <w:webHidden/>
          </w:rPr>
          <w:t>99</w:t>
        </w:r>
        <w:r w:rsidR="00364DE4">
          <w:rPr>
            <w:noProof/>
            <w:webHidden/>
          </w:rPr>
          <w:fldChar w:fldCharType="end"/>
        </w:r>
      </w:hyperlink>
    </w:p>
    <w:p w14:paraId="78AAE1EC" w14:textId="3825C86B" w:rsidR="00364DE4" w:rsidRDefault="00C0451A">
      <w:pPr>
        <w:pStyle w:val="TableofFigures"/>
        <w:tabs>
          <w:tab w:val="right" w:leader="dot" w:pos="7927"/>
        </w:tabs>
        <w:rPr>
          <w:rFonts w:asciiTheme="minorHAnsi" w:eastAsiaTheme="minorEastAsia" w:hAnsiTheme="minorHAnsi" w:cstheme="minorBidi"/>
          <w:noProof/>
          <w:sz w:val="22"/>
          <w:lang w:val="en-US"/>
        </w:rPr>
      </w:pPr>
      <w:hyperlink w:anchor="_Toc490453943" w:history="1">
        <w:r w:rsidR="00364DE4" w:rsidRPr="00A1533B">
          <w:rPr>
            <w:rStyle w:val="Hyperlink"/>
            <w:noProof/>
          </w:rPr>
          <w:t>Gambar 5.5</w:t>
        </w:r>
        <w:r w:rsidR="00364DE4" w:rsidRPr="00A1533B">
          <w:rPr>
            <w:rStyle w:val="Hyperlink"/>
            <w:noProof/>
            <w:lang w:val="en-US"/>
          </w:rPr>
          <w:t xml:space="preserve"> Implementasi Aplikasi Web Console: Ubah Perangkat Node</w:t>
        </w:r>
        <w:r w:rsidR="00364DE4">
          <w:rPr>
            <w:noProof/>
            <w:webHidden/>
          </w:rPr>
          <w:tab/>
        </w:r>
        <w:r w:rsidR="00364DE4">
          <w:rPr>
            <w:noProof/>
            <w:webHidden/>
          </w:rPr>
          <w:fldChar w:fldCharType="begin"/>
        </w:r>
        <w:r w:rsidR="00364DE4">
          <w:rPr>
            <w:noProof/>
            <w:webHidden/>
          </w:rPr>
          <w:instrText xml:space="preserve"> PAGEREF _Toc490453943 \h </w:instrText>
        </w:r>
        <w:r w:rsidR="00364DE4">
          <w:rPr>
            <w:noProof/>
            <w:webHidden/>
          </w:rPr>
        </w:r>
        <w:r w:rsidR="00364DE4">
          <w:rPr>
            <w:noProof/>
            <w:webHidden/>
          </w:rPr>
          <w:fldChar w:fldCharType="separate"/>
        </w:r>
        <w:r w:rsidR="00364DE4">
          <w:rPr>
            <w:noProof/>
            <w:webHidden/>
          </w:rPr>
          <w:t>102</w:t>
        </w:r>
        <w:r w:rsidR="00364DE4">
          <w:rPr>
            <w:noProof/>
            <w:webHidden/>
          </w:rPr>
          <w:fldChar w:fldCharType="end"/>
        </w:r>
      </w:hyperlink>
    </w:p>
    <w:p w14:paraId="4EAA1FA8" w14:textId="17D55567" w:rsidR="00364DE4" w:rsidRDefault="00C0451A">
      <w:pPr>
        <w:pStyle w:val="TableofFigures"/>
        <w:tabs>
          <w:tab w:val="right" w:leader="dot" w:pos="7927"/>
        </w:tabs>
        <w:rPr>
          <w:rFonts w:asciiTheme="minorHAnsi" w:eastAsiaTheme="minorEastAsia" w:hAnsiTheme="minorHAnsi" w:cstheme="minorBidi"/>
          <w:noProof/>
          <w:sz w:val="22"/>
          <w:lang w:val="en-US"/>
        </w:rPr>
      </w:pPr>
      <w:hyperlink w:anchor="_Toc490453944" w:history="1">
        <w:r w:rsidR="00364DE4" w:rsidRPr="00A1533B">
          <w:rPr>
            <w:rStyle w:val="Hyperlink"/>
            <w:noProof/>
          </w:rPr>
          <w:t>Gambar 5.6</w:t>
        </w:r>
        <w:r w:rsidR="00364DE4" w:rsidRPr="00A1533B">
          <w:rPr>
            <w:rStyle w:val="Hyperlink"/>
            <w:noProof/>
            <w:lang w:val="en-US"/>
          </w:rPr>
          <w:t xml:space="preserve"> Implementasi Aplikasi Web Console: Lihat Data Sensor</w:t>
        </w:r>
        <w:r w:rsidR="00364DE4">
          <w:rPr>
            <w:noProof/>
            <w:webHidden/>
          </w:rPr>
          <w:tab/>
        </w:r>
        <w:r w:rsidR="00364DE4">
          <w:rPr>
            <w:noProof/>
            <w:webHidden/>
          </w:rPr>
          <w:fldChar w:fldCharType="begin"/>
        </w:r>
        <w:r w:rsidR="00364DE4">
          <w:rPr>
            <w:noProof/>
            <w:webHidden/>
          </w:rPr>
          <w:instrText xml:space="preserve"> PAGEREF _Toc490453944 \h </w:instrText>
        </w:r>
        <w:r w:rsidR="00364DE4">
          <w:rPr>
            <w:noProof/>
            <w:webHidden/>
          </w:rPr>
        </w:r>
        <w:r w:rsidR="00364DE4">
          <w:rPr>
            <w:noProof/>
            <w:webHidden/>
          </w:rPr>
          <w:fldChar w:fldCharType="separate"/>
        </w:r>
        <w:r w:rsidR="00364DE4">
          <w:rPr>
            <w:noProof/>
            <w:webHidden/>
          </w:rPr>
          <w:t>106</w:t>
        </w:r>
        <w:r w:rsidR="00364DE4">
          <w:rPr>
            <w:noProof/>
            <w:webHidden/>
          </w:rPr>
          <w:fldChar w:fldCharType="end"/>
        </w:r>
      </w:hyperlink>
    </w:p>
    <w:p w14:paraId="6F8D52DC" w14:textId="7BA8A886" w:rsidR="00364DE4" w:rsidRDefault="00C0451A">
      <w:pPr>
        <w:pStyle w:val="TableofFigures"/>
        <w:tabs>
          <w:tab w:val="right" w:leader="dot" w:pos="7927"/>
        </w:tabs>
        <w:rPr>
          <w:rFonts w:asciiTheme="minorHAnsi" w:eastAsiaTheme="minorEastAsia" w:hAnsiTheme="minorHAnsi" w:cstheme="minorBidi"/>
          <w:noProof/>
          <w:sz w:val="22"/>
          <w:lang w:val="en-US"/>
        </w:rPr>
      </w:pPr>
      <w:hyperlink w:anchor="_Toc490453945" w:history="1">
        <w:r w:rsidR="00364DE4" w:rsidRPr="00A1533B">
          <w:rPr>
            <w:rStyle w:val="Hyperlink"/>
            <w:noProof/>
          </w:rPr>
          <w:t>Gambar 6.1</w:t>
        </w:r>
        <w:r w:rsidR="00364DE4" w:rsidRPr="00A1533B">
          <w:rPr>
            <w:rStyle w:val="Hyperlink"/>
            <w:noProof/>
            <w:lang w:val="en-US"/>
          </w:rPr>
          <w:t xml:space="preserve"> Perancangan Pengujian Kehandalan Sistem</w:t>
        </w:r>
        <w:r w:rsidR="00364DE4">
          <w:rPr>
            <w:noProof/>
            <w:webHidden/>
          </w:rPr>
          <w:tab/>
        </w:r>
        <w:r w:rsidR="00364DE4">
          <w:rPr>
            <w:noProof/>
            <w:webHidden/>
          </w:rPr>
          <w:fldChar w:fldCharType="begin"/>
        </w:r>
        <w:r w:rsidR="00364DE4">
          <w:rPr>
            <w:noProof/>
            <w:webHidden/>
          </w:rPr>
          <w:instrText xml:space="preserve"> PAGEREF _Toc490453945 \h </w:instrText>
        </w:r>
        <w:r w:rsidR="00364DE4">
          <w:rPr>
            <w:noProof/>
            <w:webHidden/>
          </w:rPr>
        </w:r>
        <w:r w:rsidR="00364DE4">
          <w:rPr>
            <w:noProof/>
            <w:webHidden/>
          </w:rPr>
          <w:fldChar w:fldCharType="separate"/>
        </w:r>
        <w:r w:rsidR="00364DE4">
          <w:rPr>
            <w:noProof/>
            <w:webHidden/>
          </w:rPr>
          <w:t>1</w:t>
        </w:r>
        <w:r w:rsidR="00364DE4">
          <w:rPr>
            <w:noProof/>
            <w:webHidden/>
          </w:rPr>
          <w:fldChar w:fldCharType="end"/>
        </w:r>
      </w:hyperlink>
    </w:p>
    <w:p w14:paraId="1BB0B22B" w14:textId="22DADDBE" w:rsidR="00364DE4" w:rsidRDefault="00C0451A">
      <w:pPr>
        <w:pStyle w:val="TableofFigures"/>
        <w:tabs>
          <w:tab w:val="right" w:leader="dot" w:pos="7927"/>
        </w:tabs>
        <w:rPr>
          <w:rFonts w:asciiTheme="minorHAnsi" w:eastAsiaTheme="minorEastAsia" w:hAnsiTheme="minorHAnsi" w:cstheme="minorBidi"/>
          <w:noProof/>
          <w:sz w:val="22"/>
          <w:lang w:val="en-US"/>
        </w:rPr>
      </w:pPr>
      <w:hyperlink w:anchor="_Toc490453946" w:history="1">
        <w:r w:rsidR="00364DE4" w:rsidRPr="00A1533B">
          <w:rPr>
            <w:rStyle w:val="Hyperlink"/>
            <w:noProof/>
          </w:rPr>
          <w:t>Gambar 6.2</w:t>
        </w:r>
        <w:r w:rsidR="00364DE4" w:rsidRPr="00A1533B">
          <w:rPr>
            <w:rStyle w:val="Hyperlink"/>
            <w:noProof/>
            <w:lang w:val="en-US"/>
          </w:rPr>
          <w:t xml:space="preserve"> </w:t>
        </w:r>
        <w:r w:rsidR="00364DE4" w:rsidRPr="00A1533B">
          <w:rPr>
            <w:rStyle w:val="Hyperlink"/>
            <w:noProof/>
          </w:rPr>
          <w:t>Grafik Perbandingan Nilai Throughput</w:t>
        </w:r>
        <w:r w:rsidR="00364DE4" w:rsidRPr="00A1533B">
          <w:rPr>
            <w:rStyle w:val="Hyperlink"/>
            <w:noProof/>
            <w:lang w:val="en-US"/>
          </w:rPr>
          <w:t xml:space="preserve"> Pada Fitur Mengakses Data Sensor</w:t>
        </w:r>
        <w:r w:rsidR="00364DE4">
          <w:rPr>
            <w:noProof/>
            <w:webHidden/>
          </w:rPr>
          <w:tab/>
        </w:r>
        <w:r w:rsidR="00364DE4">
          <w:rPr>
            <w:noProof/>
            <w:webHidden/>
          </w:rPr>
          <w:fldChar w:fldCharType="begin"/>
        </w:r>
        <w:r w:rsidR="00364DE4">
          <w:rPr>
            <w:noProof/>
            <w:webHidden/>
          </w:rPr>
          <w:instrText xml:space="preserve"> PAGEREF _Toc490453946 \h </w:instrText>
        </w:r>
        <w:r w:rsidR="00364DE4">
          <w:rPr>
            <w:noProof/>
            <w:webHidden/>
          </w:rPr>
        </w:r>
        <w:r w:rsidR="00364DE4">
          <w:rPr>
            <w:noProof/>
            <w:webHidden/>
          </w:rPr>
          <w:fldChar w:fldCharType="separate"/>
        </w:r>
        <w:r w:rsidR="00364DE4">
          <w:rPr>
            <w:noProof/>
            <w:webHidden/>
          </w:rPr>
          <w:t>6</w:t>
        </w:r>
        <w:r w:rsidR="00364DE4">
          <w:rPr>
            <w:noProof/>
            <w:webHidden/>
          </w:rPr>
          <w:fldChar w:fldCharType="end"/>
        </w:r>
      </w:hyperlink>
    </w:p>
    <w:p w14:paraId="64AFD2FE" w14:textId="7530BE7A" w:rsidR="00364DE4" w:rsidRDefault="00C0451A">
      <w:pPr>
        <w:pStyle w:val="TableofFigures"/>
        <w:tabs>
          <w:tab w:val="right" w:leader="dot" w:pos="7927"/>
        </w:tabs>
        <w:rPr>
          <w:rFonts w:asciiTheme="minorHAnsi" w:eastAsiaTheme="minorEastAsia" w:hAnsiTheme="minorHAnsi" w:cstheme="minorBidi"/>
          <w:noProof/>
          <w:sz w:val="22"/>
          <w:lang w:val="en-US"/>
        </w:rPr>
      </w:pPr>
      <w:hyperlink w:anchor="_Toc490453947" w:history="1">
        <w:r w:rsidR="00364DE4" w:rsidRPr="00A1533B">
          <w:rPr>
            <w:rStyle w:val="Hyperlink"/>
            <w:noProof/>
          </w:rPr>
          <w:t>Gambar 6.3</w:t>
        </w:r>
        <w:r w:rsidR="00364DE4" w:rsidRPr="00A1533B">
          <w:rPr>
            <w:rStyle w:val="Hyperlink"/>
            <w:noProof/>
            <w:lang w:val="en-US"/>
          </w:rPr>
          <w:t xml:space="preserve"> </w:t>
        </w:r>
        <w:r w:rsidR="00364DE4" w:rsidRPr="00A1533B">
          <w:rPr>
            <w:rStyle w:val="Hyperlink"/>
            <w:noProof/>
          </w:rPr>
          <w:t>Grafik Perbandingan Nilai Latency</w:t>
        </w:r>
        <w:r w:rsidR="00364DE4" w:rsidRPr="00A1533B">
          <w:rPr>
            <w:rStyle w:val="Hyperlink"/>
            <w:noProof/>
            <w:lang w:val="en-US"/>
          </w:rPr>
          <w:t xml:space="preserve"> Pada Fitur Mengakses Data Sensor</w:t>
        </w:r>
        <w:r w:rsidR="00364DE4">
          <w:rPr>
            <w:noProof/>
            <w:webHidden/>
          </w:rPr>
          <w:tab/>
        </w:r>
        <w:r w:rsidR="00364DE4">
          <w:rPr>
            <w:noProof/>
            <w:webHidden/>
          </w:rPr>
          <w:fldChar w:fldCharType="begin"/>
        </w:r>
        <w:r w:rsidR="00364DE4">
          <w:rPr>
            <w:noProof/>
            <w:webHidden/>
          </w:rPr>
          <w:instrText xml:space="preserve"> PAGEREF _Toc490453947 \h </w:instrText>
        </w:r>
        <w:r w:rsidR="00364DE4">
          <w:rPr>
            <w:noProof/>
            <w:webHidden/>
          </w:rPr>
        </w:r>
        <w:r w:rsidR="00364DE4">
          <w:rPr>
            <w:noProof/>
            <w:webHidden/>
          </w:rPr>
          <w:fldChar w:fldCharType="separate"/>
        </w:r>
        <w:r w:rsidR="00364DE4">
          <w:rPr>
            <w:noProof/>
            <w:webHidden/>
          </w:rPr>
          <w:t>7</w:t>
        </w:r>
        <w:r w:rsidR="00364DE4">
          <w:rPr>
            <w:noProof/>
            <w:webHidden/>
          </w:rPr>
          <w:fldChar w:fldCharType="end"/>
        </w:r>
      </w:hyperlink>
    </w:p>
    <w:p w14:paraId="483E3D07" w14:textId="6724399F" w:rsidR="00364DE4" w:rsidRDefault="00C0451A">
      <w:pPr>
        <w:pStyle w:val="TableofFigures"/>
        <w:tabs>
          <w:tab w:val="right" w:leader="dot" w:pos="7927"/>
        </w:tabs>
        <w:rPr>
          <w:rFonts w:asciiTheme="minorHAnsi" w:eastAsiaTheme="minorEastAsia" w:hAnsiTheme="minorHAnsi" w:cstheme="minorBidi"/>
          <w:noProof/>
          <w:sz w:val="22"/>
          <w:lang w:val="en-US"/>
        </w:rPr>
      </w:pPr>
      <w:hyperlink w:anchor="_Toc490453948" w:history="1">
        <w:r w:rsidR="00364DE4" w:rsidRPr="00A1533B">
          <w:rPr>
            <w:rStyle w:val="Hyperlink"/>
            <w:noProof/>
          </w:rPr>
          <w:t>Gambar 6.4</w:t>
        </w:r>
        <w:r w:rsidR="00364DE4" w:rsidRPr="00A1533B">
          <w:rPr>
            <w:rStyle w:val="Hyperlink"/>
            <w:noProof/>
            <w:lang w:val="en-US"/>
          </w:rPr>
          <w:t xml:space="preserve"> </w:t>
        </w:r>
        <w:r w:rsidR="00364DE4" w:rsidRPr="00A1533B">
          <w:rPr>
            <w:rStyle w:val="Hyperlink"/>
            <w:noProof/>
          </w:rPr>
          <w:t>Grafik Perbandingan Nilai Throughput</w:t>
        </w:r>
        <w:r w:rsidR="00364DE4" w:rsidRPr="00A1533B">
          <w:rPr>
            <w:rStyle w:val="Hyperlink"/>
            <w:noProof/>
            <w:lang w:val="en-US"/>
          </w:rPr>
          <w:t xml:space="preserve"> Pada Fitur Mengakses Data Sensor</w:t>
        </w:r>
        <w:r w:rsidR="00364DE4">
          <w:rPr>
            <w:noProof/>
            <w:webHidden/>
          </w:rPr>
          <w:tab/>
        </w:r>
        <w:r w:rsidR="00364DE4">
          <w:rPr>
            <w:noProof/>
            <w:webHidden/>
          </w:rPr>
          <w:fldChar w:fldCharType="begin"/>
        </w:r>
        <w:r w:rsidR="00364DE4">
          <w:rPr>
            <w:noProof/>
            <w:webHidden/>
          </w:rPr>
          <w:instrText xml:space="preserve"> PAGEREF _Toc490453948 \h </w:instrText>
        </w:r>
        <w:r w:rsidR="00364DE4">
          <w:rPr>
            <w:noProof/>
            <w:webHidden/>
          </w:rPr>
        </w:r>
        <w:r w:rsidR="00364DE4">
          <w:rPr>
            <w:noProof/>
            <w:webHidden/>
          </w:rPr>
          <w:fldChar w:fldCharType="separate"/>
        </w:r>
        <w:r w:rsidR="00364DE4">
          <w:rPr>
            <w:noProof/>
            <w:webHidden/>
          </w:rPr>
          <w:t>8</w:t>
        </w:r>
        <w:r w:rsidR="00364DE4">
          <w:rPr>
            <w:noProof/>
            <w:webHidden/>
          </w:rPr>
          <w:fldChar w:fldCharType="end"/>
        </w:r>
      </w:hyperlink>
    </w:p>
    <w:p w14:paraId="16B81ED2" w14:textId="4C465FDD" w:rsidR="00364DE4" w:rsidRDefault="00C0451A">
      <w:pPr>
        <w:pStyle w:val="TableofFigures"/>
        <w:tabs>
          <w:tab w:val="right" w:leader="dot" w:pos="7927"/>
        </w:tabs>
        <w:rPr>
          <w:rFonts w:asciiTheme="minorHAnsi" w:eastAsiaTheme="minorEastAsia" w:hAnsiTheme="minorHAnsi" w:cstheme="minorBidi"/>
          <w:noProof/>
          <w:sz w:val="22"/>
          <w:lang w:val="en-US"/>
        </w:rPr>
      </w:pPr>
      <w:hyperlink w:anchor="_Toc490453949" w:history="1">
        <w:r w:rsidR="00364DE4" w:rsidRPr="00A1533B">
          <w:rPr>
            <w:rStyle w:val="Hyperlink"/>
            <w:noProof/>
          </w:rPr>
          <w:t>Gambar 6.5</w:t>
        </w:r>
        <w:r w:rsidR="00364DE4" w:rsidRPr="00A1533B">
          <w:rPr>
            <w:rStyle w:val="Hyperlink"/>
            <w:noProof/>
            <w:lang w:val="en-US"/>
          </w:rPr>
          <w:t xml:space="preserve"> </w:t>
        </w:r>
        <w:r w:rsidR="00364DE4" w:rsidRPr="00A1533B">
          <w:rPr>
            <w:rStyle w:val="Hyperlink"/>
            <w:noProof/>
          </w:rPr>
          <w:t>Grafik Perbandingan Nilai Latency</w:t>
        </w:r>
        <w:r w:rsidR="00364DE4" w:rsidRPr="00A1533B">
          <w:rPr>
            <w:rStyle w:val="Hyperlink"/>
            <w:noProof/>
            <w:lang w:val="en-US"/>
          </w:rPr>
          <w:t xml:space="preserve"> Pada Fitur Mengakses Data Sensor</w:t>
        </w:r>
        <w:r w:rsidR="00364DE4">
          <w:rPr>
            <w:noProof/>
            <w:webHidden/>
          </w:rPr>
          <w:tab/>
        </w:r>
        <w:r w:rsidR="00364DE4">
          <w:rPr>
            <w:noProof/>
            <w:webHidden/>
          </w:rPr>
          <w:fldChar w:fldCharType="begin"/>
        </w:r>
        <w:r w:rsidR="00364DE4">
          <w:rPr>
            <w:noProof/>
            <w:webHidden/>
          </w:rPr>
          <w:instrText xml:space="preserve"> PAGEREF _Toc490453949 \h </w:instrText>
        </w:r>
        <w:r w:rsidR="00364DE4">
          <w:rPr>
            <w:noProof/>
            <w:webHidden/>
          </w:rPr>
        </w:r>
        <w:r w:rsidR="00364DE4">
          <w:rPr>
            <w:noProof/>
            <w:webHidden/>
          </w:rPr>
          <w:fldChar w:fldCharType="separate"/>
        </w:r>
        <w:r w:rsidR="00364DE4">
          <w:rPr>
            <w:noProof/>
            <w:webHidden/>
          </w:rPr>
          <w:t>9</w:t>
        </w:r>
        <w:r w:rsidR="00364DE4">
          <w:rPr>
            <w:noProof/>
            <w:webHidden/>
          </w:rPr>
          <w:fldChar w:fldCharType="end"/>
        </w:r>
      </w:hyperlink>
    </w:p>
    <w:p w14:paraId="02AFDC43" w14:textId="3A188E73" w:rsidR="0023344C" w:rsidRDefault="00C71007">
      <w:pPr>
        <w:rPr>
          <w:lang w:val="en-US"/>
        </w:rPr>
      </w:pPr>
      <w:r>
        <w:rPr>
          <w:lang w:val="en-US"/>
        </w:rPr>
        <w:fldChar w:fldCharType="end"/>
      </w:r>
    </w:p>
    <w:p w14:paraId="2FA19FED" w14:textId="77777777" w:rsidR="0023344C" w:rsidRDefault="00C71007">
      <w:pPr>
        <w:pStyle w:val="DefaultHeading"/>
        <w:rPr>
          <w:caps w:val="0"/>
        </w:rPr>
      </w:pPr>
      <w:bookmarkStart w:id="13" w:name="_Toc490453776"/>
      <w:r>
        <w:rPr>
          <w:caps w:val="0"/>
        </w:rPr>
        <w:lastRenderedPageBreak/>
        <w:t>DAFTAR LAMPIRAN</w:t>
      </w:r>
      <w:bookmarkEnd w:id="10"/>
      <w:bookmarkEnd w:id="11"/>
      <w:bookmarkEnd w:id="13"/>
    </w:p>
    <w:p w14:paraId="668119AB" w14:textId="77777777" w:rsidR="0023344C" w:rsidRDefault="00C71007">
      <w:pPr>
        <w:pStyle w:val="TOC1"/>
        <w:rPr>
          <w:rFonts w:asciiTheme="minorHAnsi" w:eastAsiaTheme="minorEastAsia" w:hAnsiTheme="minorHAnsi" w:cstheme="minorBidi"/>
          <w:sz w:val="22"/>
          <w:lang w:val="en-US"/>
        </w:rPr>
      </w:pPr>
      <w:r>
        <w:rPr>
          <w:lang w:val="en-US"/>
        </w:rPr>
        <w:fldChar w:fldCharType="begin"/>
      </w:r>
      <w:r>
        <w:rPr>
          <w:lang w:val="en-US"/>
        </w:rPr>
        <w:instrText xml:space="preserve"> TOC \h \z \t "Appendix Heading 1,1,Appendix Heading 2,2,Appendix Heading 3,3" </w:instrText>
      </w:r>
      <w:r>
        <w:rPr>
          <w:lang w:val="en-US"/>
        </w:rPr>
        <w:fldChar w:fldCharType="separate"/>
      </w:r>
      <w:hyperlink w:anchor="_Toc428800332" w:history="1">
        <w:r>
          <w:rPr>
            <w:rStyle w:val="Hyperlink"/>
            <w:lang w:val="en-US"/>
          </w:rPr>
          <w:t>LAMPIRAN A PERSYARATAN FISIK DAN TATA LETAK</w:t>
        </w:r>
        <w:r>
          <w:tab/>
        </w:r>
        <w:r>
          <w:fldChar w:fldCharType="begin"/>
        </w:r>
        <w:r>
          <w:instrText xml:space="preserve"> PAGEREF _Toc428800332 \h </w:instrText>
        </w:r>
        <w:r>
          <w:fldChar w:fldCharType="separate"/>
        </w:r>
        <w:r>
          <w:rPr>
            <w:b/>
            <w:bCs/>
            <w:noProof/>
            <w:lang w:val="en-US"/>
          </w:rPr>
          <w:t>Error! Bookmark not defined.</w:t>
        </w:r>
        <w:r>
          <w:fldChar w:fldCharType="end"/>
        </w:r>
      </w:hyperlink>
    </w:p>
    <w:p w14:paraId="01C2AC69" w14:textId="77777777" w:rsidR="0023344C" w:rsidRDefault="00C0451A">
      <w:pPr>
        <w:pStyle w:val="TOC2"/>
        <w:rPr>
          <w:rFonts w:asciiTheme="minorHAnsi" w:eastAsiaTheme="minorEastAsia" w:hAnsiTheme="minorHAnsi" w:cstheme="minorBidi"/>
          <w:sz w:val="22"/>
          <w:lang w:val="en-US"/>
        </w:rPr>
      </w:pPr>
      <w:hyperlink w:anchor="_Toc428800333" w:history="1">
        <w:r w:rsidR="00C71007">
          <w:rPr>
            <w:rStyle w:val="Hyperlink"/>
            <w:lang w:val="en-US"/>
          </w:rPr>
          <w:t>A.1 Kertas</w:t>
        </w:r>
        <w:r w:rsidR="00C71007">
          <w:tab/>
        </w:r>
        <w:r w:rsidR="00C71007">
          <w:fldChar w:fldCharType="begin"/>
        </w:r>
        <w:r w:rsidR="00C71007">
          <w:instrText xml:space="preserve"> PAGEREF _Toc428800333 \h </w:instrText>
        </w:r>
        <w:r w:rsidR="00C71007">
          <w:fldChar w:fldCharType="separate"/>
        </w:r>
        <w:r w:rsidR="00C71007">
          <w:rPr>
            <w:b/>
            <w:bCs/>
            <w:noProof/>
            <w:lang w:val="en-US"/>
          </w:rPr>
          <w:t>Error! Bookmark not defined.</w:t>
        </w:r>
        <w:r w:rsidR="00C71007">
          <w:fldChar w:fldCharType="end"/>
        </w:r>
      </w:hyperlink>
    </w:p>
    <w:p w14:paraId="245CF237" w14:textId="77777777" w:rsidR="0023344C" w:rsidRDefault="00C0451A">
      <w:pPr>
        <w:pStyle w:val="TOC2"/>
        <w:rPr>
          <w:rFonts w:asciiTheme="minorHAnsi" w:eastAsiaTheme="minorEastAsia" w:hAnsiTheme="minorHAnsi" w:cstheme="minorBidi"/>
          <w:sz w:val="22"/>
          <w:lang w:val="en-US"/>
        </w:rPr>
      </w:pPr>
      <w:hyperlink w:anchor="_Toc428800334" w:history="1">
        <w:r w:rsidR="00C71007">
          <w:rPr>
            <w:rStyle w:val="Hyperlink"/>
            <w:lang w:val="en-US"/>
          </w:rPr>
          <w:t>A.2 Margin</w:t>
        </w:r>
        <w:r w:rsidR="00C71007">
          <w:tab/>
        </w:r>
        <w:r w:rsidR="00C71007">
          <w:fldChar w:fldCharType="begin"/>
        </w:r>
        <w:r w:rsidR="00C71007">
          <w:instrText xml:space="preserve"> PAGEREF _Toc428800334 \h </w:instrText>
        </w:r>
        <w:r w:rsidR="00C71007">
          <w:fldChar w:fldCharType="separate"/>
        </w:r>
        <w:r w:rsidR="00C71007">
          <w:rPr>
            <w:b/>
            <w:bCs/>
            <w:noProof/>
            <w:lang w:val="en-US"/>
          </w:rPr>
          <w:t>Error! Bookmark not defined.</w:t>
        </w:r>
        <w:r w:rsidR="00C71007">
          <w:fldChar w:fldCharType="end"/>
        </w:r>
      </w:hyperlink>
    </w:p>
    <w:p w14:paraId="1CC4F90F" w14:textId="77777777" w:rsidR="0023344C" w:rsidRDefault="00C0451A">
      <w:pPr>
        <w:pStyle w:val="TOC2"/>
        <w:rPr>
          <w:rFonts w:asciiTheme="minorHAnsi" w:eastAsiaTheme="minorEastAsia" w:hAnsiTheme="minorHAnsi" w:cstheme="minorBidi"/>
          <w:sz w:val="22"/>
          <w:lang w:val="en-US"/>
        </w:rPr>
      </w:pPr>
      <w:hyperlink w:anchor="_Toc428800335" w:history="1">
        <w:r w:rsidR="00C71007">
          <w:rPr>
            <w:rStyle w:val="Hyperlink"/>
            <w:lang w:val="en-US"/>
          </w:rPr>
          <w:t>A.3 Jenis dan ukuran huruf</w:t>
        </w:r>
        <w:r w:rsidR="00C71007">
          <w:tab/>
        </w:r>
        <w:r w:rsidR="00C71007">
          <w:fldChar w:fldCharType="begin"/>
        </w:r>
        <w:r w:rsidR="00C71007">
          <w:instrText xml:space="preserve"> PAGEREF _Toc428800335 \h </w:instrText>
        </w:r>
        <w:r w:rsidR="00C71007">
          <w:fldChar w:fldCharType="separate"/>
        </w:r>
        <w:r w:rsidR="00C71007">
          <w:rPr>
            <w:b/>
            <w:bCs/>
            <w:noProof/>
            <w:lang w:val="en-US"/>
          </w:rPr>
          <w:t>Error! Bookmark not defined.</w:t>
        </w:r>
        <w:r w:rsidR="00C71007">
          <w:fldChar w:fldCharType="end"/>
        </w:r>
      </w:hyperlink>
    </w:p>
    <w:p w14:paraId="4B936D18" w14:textId="77777777" w:rsidR="0023344C" w:rsidRDefault="00C0451A">
      <w:pPr>
        <w:pStyle w:val="TOC2"/>
        <w:rPr>
          <w:rFonts w:asciiTheme="minorHAnsi" w:eastAsiaTheme="minorEastAsia" w:hAnsiTheme="minorHAnsi" w:cstheme="minorBidi"/>
          <w:sz w:val="22"/>
          <w:lang w:val="en-US"/>
        </w:rPr>
      </w:pPr>
      <w:hyperlink w:anchor="_Toc428800336" w:history="1">
        <w:r w:rsidR="00C71007">
          <w:rPr>
            <w:rStyle w:val="Hyperlink"/>
            <w:lang w:val="en-US"/>
          </w:rPr>
          <w:t>A.4 Spasi</w:t>
        </w:r>
        <w:r w:rsidR="00C71007">
          <w:tab/>
        </w:r>
        <w:r w:rsidR="00C71007">
          <w:fldChar w:fldCharType="begin"/>
        </w:r>
        <w:r w:rsidR="00C71007">
          <w:instrText xml:space="preserve"> PAGEREF _Toc428800336 \h </w:instrText>
        </w:r>
        <w:r w:rsidR="00C71007">
          <w:fldChar w:fldCharType="separate"/>
        </w:r>
        <w:r w:rsidR="00C71007">
          <w:rPr>
            <w:b/>
            <w:bCs/>
            <w:noProof/>
            <w:lang w:val="en-US"/>
          </w:rPr>
          <w:t>Error! Bookmark not defined.</w:t>
        </w:r>
        <w:r w:rsidR="00C71007">
          <w:fldChar w:fldCharType="end"/>
        </w:r>
      </w:hyperlink>
    </w:p>
    <w:p w14:paraId="71CD17D8" w14:textId="77777777" w:rsidR="0023344C" w:rsidRDefault="00C0451A">
      <w:pPr>
        <w:pStyle w:val="TOC2"/>
        <w:rPr>
          <w:rFonts w:asciiTheme="minorHAnsi" w:eastAsiaTheme="minorEastAsia" w:hAnsiTheme="minorHAnsi" w:cstheme="minorBidi"/>
          <w:sz w:val="22"/>
          <w:lang w:val="en-US"/>
        </w:rPr>
      </w:pPr>
      <w:hyperlink w:anchor="_Toc428800337" w:history="1">
        <w:r w:rsidR="00C71007">
          <w:rPr>
            <w:rStyle w:val="Hyperlink"/>
            <w:lang w:val="en-US"/>
          </w:rPr>
          <w:t>A.5 Kepala bab, sub bab, dan seksi</w:t>
        </w:r>
        <w:r w:rsidR="00C71007">
          <w:tab/>
        </w:r>
        <w:r w:rsidR="00C71007">
          <w:fldChar w:fldCharType="begin"/>
        </w:r>
        <w:r w:rsidR="00C71007">
          <w:instrText xml:space="preserve"> PAGEREF _Toc428800337 \h </w:instrText>
        </w:r>
        <w:r w:rsidR="00C71007">
          <w:fldChar w:fldCharType="separate"/>
        </w:r>
        <w:r w:rsidR="00C71007">
          <w:rPr>
            <w:b/>
            <w:bCs/>
            <w:noProof/>
            <w:lang w:val="en-US"/>
          </w:rPr>
          <w:t>Error! Bookmark not defined.</w:t>
        </w:r>
        <w:r w:rsidR="00C71007">
          <w:fldChar w:fldCharType="end"/>
        </w:r>
      </w:hyperlink>
    </w:p>
    <w:p w14:paraId="6418A969" w14:textId="77777777" w:rsidR="0023344C" w:rsidRDefault="00C0451A">
      <w:pPr>
        <w:pStyle w:val="TOC2"/>
        <w:rPr>
          <w:rFonts w:asciiTheme="minorHAnsi" w:eastAsiaTheme="minorEastAsia" w:hAnsiTheme="minorHAnsi" w:cstheme="minorBidi"/>
          <w:sz w:val="22"/>
          <w:lang w:val="en-US"/>
        </w:rPr>
      </w:pPr>
      <w:hyperlink w:anchor="_Toc428800338" w:history="1">
        <w:r w:rsidR="00C71007">
          <w:rPr>
            <w:rStyle w:val="Hyperlink"/>
            <w:lang w:val="en-US"/>
          </w:rPr>
          <w:t>A.6 Nomor halaman</w:t>
        </w:r>
        <w:r w:rsidR="00C71007">
          <w:tab/>
        </w:r>
        <w:r w:rsidR="00C71007">
          <w:fldChar w:fldCharType="begin"/>
        </w:r>
        <w:r w:rsidR="00C71007">
          <w:instrText xml:space="preserve"> PAGEREF _Toc428800338 \h </w:instrText>
        </w:r>
        <w:r w:rsidR="00C71007">
          <w:fldChar w:fldCharType="separate"/>
        </w:r>
        <w:r w:rsidR="00C71007">
          <w:rPr>
            <w:b/>
            <w:bCs/>
            <w:noProof/>
            <w:lang w:val="en-US"/>
          </w:rPr>
          <w:t>Error! Bookmark not defined.</w:t>
        </w:r>
        <w:r w:rsidR="00C71007">
          <w:fldChar w:fldCharType="end"/>
        </w:r>
      </w:hyperlink>
    </w:p>
    <w:p w14:paraId="2128095F" w14:textId="77777777" w:rsidR="0023344C" w:rsidRDefault="00C0451A">
      <w:pPr>
        <w:pStyle w:val="TOC1"/>
        <w:rPr>
          <w:rFonts w:asciiTheme="minorHAnsi" w:eastAsiaTheme="minorEastAsia" w:hAnsiTheme="minorHAnsi" w:cstheme="minorBidi"/>
          <w:sz w:val="22"/>
          <w:lang w:val="en-US"/>
        </w:rPr>
      </w:pPr>
      <w:hyperlink w:anchor="_Toc428800339" w:history="1">
        <w:r w:rsidR="00C71007">
          <w:rPr>
            <w:rStyle w:val="Hyperlink"/>
            <w:lang w:val="en-US"/>
          </w:rPr>
          <w:t>LAMPIRAN B PENGGUNAAN BAHASA</w:t>
        </w:r>
        <w:r w:rsidR="00C71007">
          <w:tab/>
        </w:r>
        <w:r w:rsidR="00C71007">
          <w:fldChar w:fldCharType="begin"/>
        </w:r>
        <w:r w:rsidR="00C71007">
          <w:instrText xml:space="preserve"> PAGEREF _Toc428800339 \h </w:instrText>
        </w:r>
        <w:r w:rsidR="00C71007">
          <w:fldChar w:fldCharType="separate"/>
        </w:r>
        <w:r w:rsidR="00C71007">
          <w:rPr>
            <w:b/>
            <w:bCs/>
            <w:noProof/>
            <w:lang w:val="en-US"/>
          </w:rPr>
          <w:t>Error! Bookmark not defined.</w:t>
        </w:r>
        <w:r w:rsidR="00C71007">
          <w:fldChar w:fldCharType="end"/>
        </w:r>
      </w:hyperlink>
    </w:p>
    <w:p w14:paraId="17FC4E64" w14:textId="77777777" w:rsidR="0023344C" w:rsidRDefault="00C71007">
      <w:pPr>
        <w:rPr>
          <w:lang w:val="en-US"/>
        </w:rPr>
      </w:pPr>
      <w:r>
        <w:rPr>
          <w:lang w:val="en-US"/>
        </w:rPr>
        <w:fldChar w:fldCharType="end"/>
      </w:r>
    </w:p>
    <w:p w14:paraId="455813BE" w14:textId="77777777" w:rsidR="0023344C" w:rsidRDefault="0023344C">
      <w:pPr>
        <w:rPr>
          <w:lang w:val="en-US"/>
        </w:rPr>
        <w:sectPr w:rsidR="0023344C">
          <w:footerReference w:type="default" r:id="rId11"/>
          <w:pgSz w:w="11906" w:h="16838"/>
          <w:pgMar w:top="1985" w:right="1701" w:bottom="1701" w:left="2268" w:header="709" w:footer="709" w:gutter="0"/>
          <w:pgNumType w:fmt="lowerRoman"/>
          <w:cols w:space="708"/>
          <w:titlePg/>
          <w:docGrid w:linePitch="360"/>
        </w:sectPr>
      </w:pPr>
    </w:p>
    <w:p w14:paraId="5EFA2974" w14:textId="77777777" w:rsidR="0023344C" w:rsidRDefault="00C71007">
      <w:pPr>
        <w:pStyle w:val="Heading1"/>
      </w:pPr>
      <w:bookmarkStart w:id="14" w:name="_Toc490453777"/>
      <w:r>
        <w:rPr>
          <w:caps w:val="0"/>
          <w:lang w:val="en-US"/>
        </w:rPr>
        <w:lastRenderedPageBreak/>
        <w:t>PENDAHULUAN</w:t>
      </w:r>
      <w:bookmarkEnd w:id="14"/>
    </w:p>
    <w:p w14:paraId="3E152148" w14:textId="77777777" w:rsidR="0023344C" w:rsidRDefault="00C71007" w:rsidP="00F02F37">
      <w:pPr>
        <w:pStyle w:val="Heading2"/>
      </w:pPr>
      <w:bookmarkStart w:id="15" w:name="_Toc490453778"/>
      <w:r>
        <w:t>Latar belakang</w:t>
      </w:r>
      <w:bookmarkEnd w:id="15"/>
    </w:p>
    <w:p w14:paraId="4BAA8E56" w14:textId="3B6B7D36" w:rsidR="0023344C" w:rsidRDefault="0040462F" w:rsidP="00987B28">
      <w:pPr>
        <w:ind w:firstLine="360"/>
        <w:rPr>
          <w:lang w:val="en-US"/>
        </w:rPr>
      </w:pPr>
      <w:r>
        <w:rPr>
          <w:i/>
          <w:lang w:val="en-US"/>
        </w:rPr>
        <w:t xml:space="preserve">Internet of Things </w:t>
      </w:r>
      <w:r w:rsidR="008E5079">
        <w:rPr>
          <w:lang w:val="en-US"/>
        </w:rPr>
        <w:t xml:space="preserve">(IoT) </w:t>
      </w:r>
      <w:r w:rsidR="00C71007">
        <w:t xml:space="preserve">merujuk pada </w:t>
      </w:r>
      <w:r w:rsidR="001018D9">
        <w:rPr>
          <w:lang w:val="en-US"/>
        </w:rPr>
        <w:t>konsep</w:t>
      </w:r>
      <w:r w:rsidR="008E42B0">
        <w:rPr>
          <w:lang w:val="en-US"/>
        </w:rPr>
        <w:t xml:space="preserve"> </w:t>
      </w:r>
      <w:r w:rsidR="008A58CC">
        <w:rPr>
          <w:lang w:val="en-US"/>
        </w:rPr>
        <w:t xml:space="preserve">dimana </w:t>
      </w:r>
      <w:r w:rsidR="007729FD">
        <w:rPr>
          <w:lang w:val="en-US"/>
        </w:rPr>
        <w:t>perangkat fisik dapat saling terhubung di</w:t>
      </w:r>
      <w:r w:rsidR="008A58CC">
        <w:rPr>
          <w:lang w:val="en-US"/>
        </w:rPr>
        <w:t xml:space="preserve"> </w:t>
      </w:r>
      <w:r w:rsidR="007729FD">
        <w:rPr>
          <w:lang w:val="en-US"/>
        </w:rPr>
        <w:t xml:space="preserve">berbagai jaringan </w:t>
      </w:r>
      <w:r w:rsidR="00ED3B8F">
        <w:rPr>
          <w:lang w:val="en-US"/>
        </w:rPr>
        <w:t>menggunakan</w:t>
      </w:r>
      <w:r w:rsidR="00C71007">
        <w:t xml:space="preserve"> berbagai protokol berbeda</w:t>
      </w:r>
      <w:r w:rsidR="006758BF">
        <w:rPr>
          <w:lang w:val="en-US"/>
        </w:rPr>
        <w:t xml:space="preserve"> </w:t>
      </w:r>
      <w:r w:rsidR="003E4B68">
        <w:rPr>
          <w:lang w:val="en-US"/>
        </w:rPr>
        <w:t>(</w:t>
      </w:r>
      <w:r w:rsidR="003E4B68">
        <w:t xml:space="preserve">Guoqiang et. al., </w:t>
      </w:r>
      <w:r w:rsidR="006758BF">
        <w:t>2013)</w:t>
      </w:r>
      <w:r w:rsidR="00C71007">
        <w:t xml:space="preserve">. </w:t>
      </w:r>
      <w:r w:rsidR="00987B28">
        <w:rPr>
          <w:lang w:val="en-US"/>
        </w:rPr>
        <w:t xml:space="preserve">Konsep ini bertujuan untuk </w:t>
      </w:r>
      <w:r w:rsidR="00BF0657" w:rsidRPr="00BF0657">
        <w:t xml:space="preserve">memperluas manfaat </w:t>
      </w:r>
      <w:r w:rsidR="00987B28">
        <w:rPr>
          <w:lang w:val="en-US"/>
        </w:rPr>
        <w:t xml:space="preserve">dari konektivitas internet </w:t>
      </w:r>
      <w:r w:rsidR="00DD37FB">
        <w:t>yang terhubung</w:t>
      </w:r>
      <w:r w:rsidR="00BF0657" w:rsidRPr="00BF0657">
        <w:t xml:space="preserve"> secara </w:t>
      </w:r>
      <w:r w:rsidR="00DD37FB">
        <w:rPr>
          <w:lang w:val="en-US"/>
        </w:rPr>
        <w:t>terus-menerus</w:t>
      </w:r>
      <w:r w:rsidR="00BF0657" w:rsidRPr="00BF0657">
        <w:t>.</w:t>
      </w:r>
      <w:r w:rsidR="00BF0657">
        <w:rPr>
          <w:lang w:val="en-US"/>
        </w:rPr>
        <w:t xml:space="preserve"> </w:t>
      </w:r>
      <w:r w:rsidR="00C71007">
        <w:t xml:space="preserve">IoT secara khusus dapat dibagi </w:t>
      </w:r>
      <w:r w:rsidR="00C13B73">
        <w:t>ke dalam</w:t>
      </w:r>
      <w:r w:rsidR="00C71007">
        <w:t xml:space="preserve"> 6 </w:t>
      </w:r>
      <w:r w:rsidR="00347E0E">
        <w:rPr>
          <w:lang w:val="en-US"/>
        </w:rPr>
        <w:t>komponen</w:t>
      </w:r>
      <w:r w:rsidR="00C71007">
        <w:t xml:space="preserve"> berbeda: </w:t>
      </w:r>
      <w:r w:rsidR="001018D9">
        <w:rPr>
          <w:i/>
          <w:lang w:val="en-US"/>
        </w:rPr>
        <w:t>identifi</w:t>
      </w:r>
      <w:r w:rsidR="00C71007">
        <w:rPr>
          <w:i/>
          <w:lang w:val="en-US"/>
        </w:rPr>
        <w:t>c</w:t>
      </w:r>
      <w:r w:rsidR="001018D9">
        <w:rPr>
          <w:i/>
          <w:lang w:val="en-US"/>
        </w:rPr>
        <w:t>a</w:t>
      </w:r>
      <w:r w:rsidR="00001588">
        <w:rPr>
          <w:i/>
          <w:lang w:val="en-US"/>
        </w:rPr>
        <w:t>t</w:t>
      </w:r>
      <w:r w:rsidR="00C71007">
        <w:rPr>
          <w:i/>
          <w:lang w:val="en-US"/>
        </w:rPr>
        <w:t>ion, sensing</w:t>
      </w:r>
      <w:r w:rsidR="00C71007">
        <w:t xml:space="preserve">, </w:t>
      </w:r>
      <w:r w:rsidR="00C71007">
        <w:rPr>
          <w:i/>
          <w:lang w:val="en-US"/>
        </w:rPr>
        <w:t>communication</w:t>
      </w:r>
      <w:r w:rsidR="00C71007">
        <w:t xml:space="preserve">, </w:t>
      </w:r>
      <w:r w:rsidR="00C71007" w:rsidRPr="00C21E11">
        <w:rPr>
          <w:i/>
          <w:lang w:val="en-US"/>
        </w:rPr>
        <w:t>computation</w:t>
      </w:r>
      <w:r w:rsidR="00C71007">
        <w:rPr>
          <w:lang w:val="en-US"/>
        </w:rPr>
        <w:t xml:space="preserve">, </w:t>
      </w:r>
      <w:r w:rsidR="00C71007" w:rsidRPr="00C21E11">
        <w:rPr>
          <w:i/>
          <w:lang w:val="en-US"/>
        </w:rPr>
        <w:t>services</w:t>
      </w:r>
      <w:r w:rsidR="00C71007">
        <w:rPr>
          <w:lang w:val="en-US"/>
        </w:rPr>
        <w:t xml:space="preserve"> dan </w:t>
      </w:r>
      <w:r w:rsidR="00C71007">
        <w:rPr>
          <w:i/>
          <w:lang w:val="en-US"/>
        </w:rPr>
        <w:t xml:space="preserve">semantics </w:t>
      </w:r>
      <w:r w:rsidR="00C71007">
        <w:rPr>
          <w:lang w:val="en-US"/>
        </w:rPr>
        <w:t>(Al-Fuqaha, et. al., 2015)</w:t>
      </w:r>
      <w:r w:rsidR="00C71007">
        <w:t xml:space="preserve">. </w:t>
      </w:r>
      <w:r w:rsidR="00347E0E">
        <w:rPr>
          <w:lang w:val="en-US"/>
        </w:rPr>
        <w:t>Komponen</w:t>
      </w:r>
      <w:r w:rsidR="00BE0185">
        <w:rPr>
          <w:lang w:val="en-US"/>
        </w:rPr>
        <w:t xml:space="preserve">-komponen </w:t>
      </w:r>
      <w:r w:rsidR="00347E0E">
        <w:rPr>
          <w:lang w:val="en-US"/>
        </w:rPr>
        <w:t xml:space="preserve">tersebut </w:t>
      </w:r>
      <w:r w:rsidR="00FC5BD8">
        <w:rPr>
          <w:lang w:val="en-US"/>
        </w:rPr>
        <w:t>membuat</w:t>
      </w:r>
      <w:r w:rsidR="00347E0E">
        <w:rPr>
          <w:lang w:val="en-US"/>
        </w:rPr>
        <w:t xml:space="preserve"> perangkat dalam IoT dapat diidentifikasi </w:t>
      </w:r>
      <w:r w:rsidR="00987B28">
        <w:rPr>
          <w:lang w:val="en-US"/>
        </w:rPr>
        <w:t>secara unik</w:t>
      </w:r>
      <w:r w:rsidR="00347E0E">
        <w:rPr>
          <w:lang w:val="en-US"/>
        </w:rPr>
        <w:t>, mengumpulkan</w:t>
      </w:r>
      <w:r w:rsidR="00547110">
        <w:rPr>
          <w:lang w:val="en-US"/>
        </w:rPr>
        <w:t xml:space="preserve"> dan mengirimkan</w:t>
      </w:r>
      <w:r w:rsidR="00347E0E">
        <w:rPr>
          <w:lang w:val="en-US"/>
        </w:rPr>
        <w:t xml:space="preserve"> data, </w:t>
      </w:r>
      <w:r w:rsidR="00BE0185">
        <w:rPr>
          <w:lang w:val="en-US"/>
        </w:rPr>
        <w:t xml:space="preserve">serta </w:t>
      </w:r>
      <w:r w:rsidR="00547110">
        <w:rPr>
          <w:lang w:val="en-US"/>
        </w:rPr>
        <w:t xml:space="preserve">mengakses suatu layanan yang relevan </w:t>
      </w:r>
      <w:r w:rsidR="00BE0185">
        <w:rPr>
          <w:lang w:val="en-US"/>
        </w:rPr>
        <w:t>melalui internet.</w:t>
      </w:r>
      <w:r w:rsidR="00ED3B8F">
        <w:rPr>
          <w:lang w:val="en-US"/>
        </w:rPr>
        <w:t xml:space="preserve"> </w:t>
      </w:r>
      <w:r w:rsidR="001018D9">
        <w:rPr>
          <w:lang w:val="en-US"/>
        </w:rPr>
        <w:t>Konsep IoT dapat diaplikasikan ke</w:t>
      </w:r>
      <w:r w:rsidR="00FE3602">
        <w:rPr>
          <w:lang w:val="en-US"/>
        </w:rPr>
        <w:t xml:space="preserve"> </w:t>
      </w:r>
      <w:r w:rsidR="001018D9">
        <w:rPr>
          <w:lang w:val="en-US"/>
        </w:rPr>
        <w:t xml:space="preserve">dalam berbagai </w:t>
      </w:r>
      <w:r w:rsidR="007729FD">
        <w:rPr>
          <w:lang w:val="en-US"/>
        </w:rPr>
        <w:t>aktivitas di</w:t>
      </w:r>
      <w:r w:rsidR="00FE3602">
        <w:rPr>
          <w:lang w:val="en-US"/>
        </w:rPr>
        <w:t xml:space="preserve"> </w:t>
      </w:r>
      <w:r w:rsidR="007729FD">
        <w:rPr>
          <w:lang w:val="en-US"/>
        </w:rPr>
        <w:t xml:space="preserve">segala </w:t>
      </w:r>
      <w:r w:rsidR="001018D9">
        <w:rPr>
          <w:lang w:val="en-US"/>
        </w:rPr>
        <w:t>bidang</w:t>
      </w:r>
      <w:r w:rsidR="00547110">
        <w:rPr>
          <w:lang w:val="en-US"/>
        </w:rPr>
        <w:t xml:space="preserve"> sehingga</w:t>
      </w:r>
      <w:r w:rsidR="007729FD">
        <w:rPr>
          <w:lang w:val="en-US"/>
        </w:rPr>
        <w:t xml:space="preserve"> pertukaran informasi melalui internet menjadi lebih mudah dan efisien</w:t>
      </w:r>
      <w:r w:rsidR="00ED3B8F">
        <w:rPr>
          <w:lang w:val="en-US"/>
        </w:rPr>
        <w:t xml:space="preserve">. </w:t>
      </w:r>
      <w:r w:rsidR="007729FD">
        <w:rPr>
          <w:lang w:val="en-US"/>
        </w:rPr>
        <w:t xml:space="preserve">Salah satu </w:t>
      </w:r>
      <w:r w:rsidR="00FC5BD8">
        <w:rPr>
          <w:lang w:val="en-US"/>
        </w:rPr>
        <w:t xml:space="preserve">penerapannya </w:t>
      </w:r>
      <w:r w:rsidR="00FC5BD8">
        <w:t xml:space="preserve">digunakan dalam sistem </w:t>
      </w:r>
      <w:r w:rsidR="00FC5BD8">
        <w:rPr>
          <w:lang w:val="en-US"/>
        </w:rPr>
        <w:t>untuk mengambil</w:t>
      </w:r>
      <w:r w:rsidR="00FC5BD8">
        <w:t xml:space="preserve"> data dari </w:t>
      </w:r>
      <w:r w:rsidR="00FC5BD8">
        <w:rPr>
          <w:lang w:val="en-US"/>
        </w:rPr>
        <w:t>berbagai perangkat yang tersebar di suatu tempat. Sistem ini memungkinkan</w:t>
      </w:r>
      <w:r w:rsidR="00C91E2D">
        <w:rPr>
          <w:lang w:val="en-US"/>
        </w:rPr>
        <w:t xml:space="preserve"> seorang</w:t>
      </w:r>
      <w:r w:rsidR="00FC5BD8">
        <w:rPr>
          <w:lang w:val="en-US"/>
        </w:rPr>
        <w:t xml:space="preserve"> petani dan peneliti di</w:t>
      </w:r>
      <w:r w:rsidR="00F449F2">
        <w:rPr>
          <w:lang w:val="en-US"/>
        </w:rPr>
        <w:t xml:space="preserve"> </w:t>
      </w:r>
      <w:r w:rsidR="00FC5BD8">
        <w:rPr>
          <w:lang w:val="en-US"/>
        </w:rPr>
        <w:t xml:space="preserve">bidang </w:t>
      </w:r>
      <w:r w:rsidR="00FC5BD8" w:rsidRPr="00FC5BD8">
        <w:rPr>
          <w:i/>
          <w:lang w:val="en-US"/>
        </w:rPr>
        <w:t>agriculture</w:t>
      </w:r>
      <w:r w:rsidR="00FC5BD8">
        <w:rPr>
          <w:lang w:val="en-US"/>
        </w:rPr>
        <w:t xml:space="preserve"> untuk me</w:t>
      </w:r>
      <w:r w:rsidR="00A058F8">
        <w:rPr>
          <w:lang w:val="en-US"/>
        </w:rPr>
        <w:t>ngakses informasi terkait</w:t>
      </w:r>
      <w:r w:rsidR="00FC5BD8">
        <w:rPr>
          <w:lang w:val="en-US"/>
        </w:rPr>
        <w:t xml:space="preserve"> kondisi suhu dan kelembaban di lahan yang mereka punya</w:t>
      </w:r>
      <w:r w:rsidR="00C91E2D">
        <w:rPr>
          <w:lang w:val="en-US"/>
        </w:rPr>
        <w:t xml:space="preserve"> </w:t>
      </w:r>
      <w:r w:rsidR="00ED3B8F">
        <w:t>melalui internet</w:t>
      </w:r>
      <w:r w:rsidR="00ED3B8F">
        <w:rPr>
          <w:lang w:val="en-US"/>
        </w:rPr>
        <w:t>.</w:t>
      </w:r>
    </w:p>
    <w:p w14:paraId="69236882" w14:textId="1A12E72B" w:rsidR="00C07807" w:rsidRDefault="00C71007" w:rsidP="00550238">
      <w:pPr>
        <w:ind w:firstLine="360"/>
        <w:rPr>
          <w:rFonts w:asciiTheme="minorHAnsi" w:eastAsia="SimSun" w:hAnsiTheme="minorHAnsi"/>
          <w:szCs w:val="24"/>
          <w:shd w:val="clear" w:color="auto" w:fill="FFFFFF"/>
          <w:lang w:val="en-US" w:eastAsia="zh-CN" w:bidi="ar"/>
        </w:rPr>
      </w:pPr>
      <w:r>
        <w:rPr>
          <w:i/>
          <w:lang w:val="en-US"/>
        </w:rPr>
        <w:t>Internet of Things</w:t>
      </w:r>
      <w:r>
        <w:rPr>
          <w:lang w:val="en-US"/>
        </w:rPr>
        <w:t xml:space="preserve"> secara umum merepresentasikan perangkat-perangkat kecil yang di</w:t>
      </w:r>
      <w:r w:rsidR="002312D4">
        <w:rPr>
          <w:lang w:val="en-US"/>
        </w:rPr>
        <w:t xml:space="preserve"> </w:t>
      </w:r>
      <w:r>
        <w:rPr>
          <w:lang w:val="en-US"/>
        </w:rPr>
        <w:t xml:space="preserve">distribusikan secara luas dan memiliki keterbatasan dalam hal kapasitas penyimpanan dan kemampuan komputasi. </w:t>
      </w:r>
      <w:r w:rsidR="007A4698">
        <w:rPr>
          <w:lang w:val="en-US"/>
        </w:rPr>
        <w:t>Hal</w:t>
      </w:r>
      <w:r>
        <w:rPr>
          <w:lang w:val="en-US"/>
        </w:rPr>
        <w:t xml:space="preserve"> tersebut </w:t>
      </w:r>
      <w:r w:rsidR="007A4698">
        <w:rPr>
          <w:lang w:val="en-US"/>
        </w:rPr>
        <w:t>menciptakan</w:t>
      </w:r>
      <w:r>
        <w:rPr>
          <w:lang w:val="en-US"/>
        </w:rPr>
        <w:t xml:space="preserve"> kekhawatiran </w:t>
      </w:r>
      <w:r w:rsidR="008A58CC">
        <w:rPr>
          <w:lang w:val="en-US"/>
        </w:rPr>
        <w:t>dalam hal</w:t>
      </w:r>
      <w:r>
        <w:rPr>
          <w:lang w:val="en-US"/>
        </w:rPr>
        <w:t xml:space="preserve"> keandalan, kinerja, keamanan, dan privasi</w:t>
      </w:r>
      <w:r w:rsidR="008A58CC">
        <w:rPr>
          <w:lang w:val="en-US"/>
        </w:rPr>
        <w:t xml:space="preserve"> pada layanan yang akan dibangun</w:t>
      </w:r>
      <w:r>
        <w:rPr>
          <w:lang w:val="en-US"/>
        </w:rPr>
        <w:t xml:space="preserve"> (</w:t>
      </w:r>
      <w:r>
        <w:t>Botta, et</w:t>
      </w:r>
      <w:r>
        <w:rPr>
          <w:lang w:val="en-US"/>
        </w:rPr>
        <w:t>.</w:t>
      </w:r>
      <w:r>
        <w:t xml:space="preserve"> al.</w:t>
      </w:r>
      <w:r>
        <w:rPr>
          <w:lang w:val="en-US"/>
        </w:rPr>
        <w:t xml:space="preserve">, 2016). </w:t>
      </w:r>
      <w:r w:rsidR="00550238">
        <w:rPr>
          <w:lang w:val="en-US"/>
        </w:rPr>
        <w:t>Untuk mengatasi kekhawatiran tersebut, perangkat IoT dapat diintegrasikan dengan</w:t>
      </w:r>
      <w:r w:rsidR="009663ED">
        <w:rPr>
          <w:lang w:val="en-US"/>
        </w:rPr>
        <w:t xml:space="preserve"> sistem lain</w:t>
      </w:r>
      <w:r w:rsidR="00550238">
        <w:rPr>
          <w:lang w:val="en-US"/>
        </w:rPr>
        <w:t xml:space="preserve"> yang </w:t>
      </w:r>
      <w:r>
        <w:rPr>
          <w:lang w:val="en-US"/>
        </w:rPr>
        <w:t>menawarkan spesifikasi perangkat keras yang lebih baik</w:t>
      </w:r>
      <w:r w:rsidR="009663ED">
        <w:rPr>
          <w:lang w:val="en-US"/>
        </w:rPr>
        <w:t xml:space="preserve">, </w:t>
      </w:r>
      <w:r w:rsidR="00FE3602">
        <w:rPr>
          <w:lang w:val="en-US"/>
        </w:rPr>
        <w:t>salah satunya</w:t>
      </w:r>
      <w:r w:rsidR="009663ED">
        <w:rPr>
          <w:lang w:val="en-US"/>
        </w:rPr>
        <w:t xml:space="preserve"> </w:t>
      </w:r>
      <w:r w:rsidR="009663ED">
        <w:rPr>
          <w:i/>
          <w:lang w:val="en-US"/>
        </w:rPr>
        <w:t>cloud computing</w:t>
      </w:r>
      <w:r>
        <w:rPr>
          <w:lang w:val="en-US"/>
        </w:rPr>
        <w:t xml:space="preserve">. </w:t>
      </w:r>
      <w:r w:rsidR="00F23853">
        <w:rPr>
          <w:lang w:val="en-US"/>
        </w:rPr>
        <w:t xml:space="preserve">Menurut </w:t>
      </w:r>
      <w:r w:rsidR="00F23853">
        <w:rPr>
          <w:rFonts w:asciiTheme="minorHAnsi" w:eastAsia="SimSun" w:hAnsiTheme="minorHAnsi"/>
          <w:szCs w:val="24"/>
          <w:shd w:val="clear" w:color="auto" w:fill="FFFFFF"/>
          <w:lang w:eastAsia="zh-CN" w:bidi="ar"/>
        </w:rPr>
        <w:t xml:space="preserve">Zhang, </w:t>
      </w:r>
      <w:r w:rsidR="00F23853">
        <w:rPr>
          <w:rFonts w:asciiTheme="minorHAnsi" w:eastAsia="SimSun" w:hAnsiTheme="minorHAnsi"/>
          <w:szCs w:val="24"/>
          <w:shd w:val="clear" w:color="auto" w:fill="FFFFFF"/>
          <w:lang w:val="en-US" w:eastAsia="zh-CN" w:bidi="ar"/>
        </w:rPr>
        <w:t xml:space="preserve">et., all (2010) </w:t>
      </w:r>
      <w:r w:rsidR="00F23853">
        <w:rPr>
          <w:rFonts w:asciiTheme="minorHAnsi" w:eastAsia="SimSun" w:hAnsiTheme="minorHAnsi"/>
          <w:i/>
          <w:szCs w:val="24"/>
          <w:shd w:val="clear" w:color="auto" w:fill="FFFFFF"/>
          <w:lang w:val="en-US" w:eastAsia="zh-CN" w:bidi="ar"/>
        </w:rPr>
        <w:t xml:space="preserve">cloud computing </w:t>
      </w:r>
      <w:r w:rsidR="00F23853">
        <w:rPr>
          <w:rFonts w:asciiTheme="minorHAnsi" w:eastAsia="SimSun" w:hAnsiTheme="minorHAnsi"/>
          <w:szCs w:val="24"/>
          <w:shd w:val="clear" w:color="auto" w:fill="FFFFFF"/>
          <w:lang w:val="en-US" w:eastAsia="zh-CN" w:bidi="ar"/>
        </w:rPr>
        <w:t>merupakan model komputasi baru dimana sumber</w:t>
      </w:r>
      <w:r w:rsidR="00FE3602">
        <w:rPr>
          <w:rFonts w:asciiTheme="minorHAnsi" w:eastAsia="SimSun" w:hAnsiTheme="minorHAnsi"/>
          <w:szCs w:val="24"/>
          <w:shd w:val="clear" w:color="auto" w:fill="FFFFFF"/>
          <w:lang w:val="en-US" w:eastAsia="zh-CN" w:bidi="ar"/>
        </w:rPr>
        <w:t xml:space="preserve"> </w:t>
      </w:r>
      <w:r w:rsidR="00F23853">
        <w:rPr>
          <w:rFonts w:asciiTheme="minorHAnsi" w:eastAsia="SimSun" w:hAnsiTheme="minorHAnsi"/>
          <w:szCs w:val="24"/>
          <w:shd w:val="clear" w:color="auto" w:fill="FFFFFF"/>
          <w:lang w:val="en-US" w:eastAsia="zh-CN" w:bidi="ar"/>
        </w:rPr>
        <w:t xml:space="preserve">daya komputasi dapat dikonfigurasi sesuai kebutuhan pengguna dengan mudah melalui internet. </w:t>
      </w:r>
      <w:r w:rsidR="00550238">
        <w:rPr>
          <w:rFonts w:asciiTheme="minorHAnsi" w:eastAsia="SimSun" w:hAnsiTheme="minorHAnsi"/>
          <w:szCs w:val="24"/>
          <w:shd w:val="clear" w:color="auto" w:fill="FFFFFF"/>
          <w:lang w:val="en-US" w:eastAsia="zh-CN" w:bidi="ar"/>
        </w:rPr>
        <w:t xml:space="preserve">Integrasi antara IoT dan </w:t>
      </w:r>
      <w:r w:rsidR="00550238">
        <w:rPr>
          <w:rFonts w:asciiTheme="minorHAnsi" w:eastAsia="SimSun" w:hAnsiTheme="minorHAnsi"/>
          <w:i/>
          <w:szCs w:val="24"/>
          <w:shd w:val="clear" w:color="auto" w:fill="FFFFFF"/>
          <w:lang w:val="en-US" w:eastAsia="zh-CN" w:bidi="ar"/>
        </w:rPr>
        <w:t xml:space="preserve">cloud computing </w:t>
      </w:r>
      <w:r w:rsidR="00C07807">
        <w:rPr>
          <w:rFonts w:asciiTheme="minorHAnsi" w:eastAsia="SimSun" w:hAnsiTheme="minorHAnsi"/>
          <w:szCs w:val="24"/>
          <w:shd w:val="clear" w:color="auto" w:fill="FFFFFF"/>
          <w:lang w:val="en-US" w:eastAsia="zh-CN" w:bidi="ar"/>
        </w:rPr>
        <w:t>mencip</w:t>
      </w:r>
      <w:r w:rsidR="00550238">
        <w:rPr>
          <w:rFonts w:asciiTheme="minorHAnsi" w:eastAsia="SimSun" w:hAnsiTheme="minorHAnsi"/>
          <w:szCs w:val="24"/>
          <w:shd w:val="clear" w:color="auto" w:fill="FFFFFF"/>
          <w:lang w:val="en-US" w:eastAsia="zh-CN" w:bidi="ar"/>
        </w:rPr>
        <w:t xml:space="preserve">takan paradigma teknologi baru yang disebut </w:t>
      </w:r>
      <w:r w:rsidR="00550238" w:rsidRPr="00A058F8">
        <w:rPr>
          <w:rFonts w:asciiTheme="minorHAnsi" w:eastAsia="SimSun" w:hAnsiTheme="minorHAnsi"/>
          <w:szCs w:val="24"/>
          <w:shd w:val="clear" w:color="auto" w:fill="FFFFFF"/>
          <w:lang w:val="en-US" w:eastAsia="zh-CN" w:bidi="ar"/>
        </w:rPr>
        <w:t>CloudIoT</w:t>
      </w:r>
      <w:r w:rsidR="00550238">
        <w:rPr>
          <w:rFonts w:asciiTheme="minorHAnsi" w:eastAsia="SimSun" w:hAnsiTheme="minorHAnsi"/>
          <w:szCs w:val="24"/>
          <w:shd w:val="clear" w:color="auto" w:fill="FFFFFF"/>
          <w:lang w:val="en-US" w:eastAsia="zh-CN" w:bidi="ar"/>
        </w:rPr>
        <w:t xml:space="preserve"> untuk internet dimasa depan </w:t>
      </w:r>
      <w:r w:rsidR="00550238">
        <w:rPr>
          <w:lang w:val="en-US"/>
        </w:rPr>
        <w:t>(</w:t>
      </w:r>
      <w:r w:rsidR="00550238">
        <w:t>Botta, et</w:t>
      </w:r>
      <w:r w:rsidR="00550238">
        <w:rPr>
          <w:lang w:val="en-US"/>
        </w:rPr>
        <w:t>.</w:t>
      </w:r>
      <w:r w:rsidR="00550238">
        <w:t xml:space="preserve"> al.</w:t>
      </w:r>
      <w:r w:rsidR="00550238">
        <w:rPr>
          <w:lang w:val="en-US"/>
        </w:rPr>
        <w:t>, 2016)</w:t>
      </w:r>
      <w:r w:rsidR="00550238">
        <w:rPr>
          <w:rFonts w:asciiTheme="minorHAnsi" w:eastAsia="SimSun" w:hAnsiTheme="minorHAnsi"/>
          <w:szCs w:val="24"/>
          <w:shd w:val="clear" w:color="auto" w:fill="FFFFFF"/>
          <w:lang w:val="en-US" w:eastAsia="zh-CN" w:bidi="ar"/>
        </w:rPr>
        <w:t xml:space="preserve">. </w:t>
      </w:r>
    </w:p>
    <w:p w14:paraId="0E6D3951" w14:textId="44A61FB2" w:rsidR="0023344C" w:rsidRPr="00C07807" w:rsidRDefault="00C71007" w:rsidP="00C07807">
      <w:pPr>
        <w:ind w:firstLine="360"/>
        <w:rPr>
          <w:rFonts w:asciiTheme="minorHAnsi" w:eastAsia="SimSun" w:hAnsiTheme="minorHAnsi"/>
          <w:szCs w:val="24"/>
          <w:shd w:val="clear" w:color="auto" w:fill="FFFFFF"/>
          <w:lang w:val="en-US" w:eastAsia="zh-CN" w:bidi="ar"/>
        </w:rPr>
      </w:pPr>
      <w:r>
        <w:rPr>
          <w:lang w:val="en-US"/>
        </w:rPr>
        <w:t xml:space="preserve">Salah satu contoh penerapan </w:t>
      </w:r>
      <w:r w:rsidRPr="00A058F8">
        <w:rPr>
          <w:lang w:val="en-US"/>
        </w:rPr>
        <w:t>CloudIoT</w:t>
      </w:r>
      <w:r>
        <w:rPr>
          <w:lang w:val="en-US"/>
        </w:rPr>
        <w:t xml:space="preserve"> </w:t>
      </w:r>
      <w:r>
        <w:t xml:space="preserve">digunakan dalam sistem </w:t>
      </w:r>
      <w:r>
        <w:rPr>
          <w:lang w:val="en-US"/>
        </w:rPr>
        <w:t>untuk mengambil</w:t>
      </w:r>
      <w:r>
        <w:t xml:space="preserve"> data dari </w:t>
      </w:r>
      <w:r>
        <w:rPr>
          <w:lang w:val="en-US"/>
        </w:rPr>
        <w:t xml:space="preserve">perangkat </w:t>
      </w:r>
      <w:r w:rsidR="00726E4B">
        <w:rPr>
          <w:lang w:val="en-US"/>
        </w:rPr>
        <w:t>node</w:t>
      </w:r>
      <w:r>
        <w:rPr>
          <w:lang w:val="en-US"/>
        </w:rPr>
        <w:t xml:space="preserve"> di </w:t>
      </w:r>
      <w:r>
        <w:t>lapangan</w:t>
      </w:r>
      <w:r>
        <w:rPr>
          <w:lang w:val="en-US"/>
        </w:rPr>
        <w:t>. Pada sistem tersebut, data sensor sering</w:t>
      </w:r>
      <w:r w:rsidR="00FE3602">
        <w:rPr>
          <w:lang w:val="en-US"/>
        </w:rPr>
        <w:t xml:space="preserve"> </w:t>
      </w:r>
      <w:r>
        <w:rPr>
          <w:lang w:val="en-US"/>
        </w:rPr>
        <w:t xml:space="preserve">kali diambil secara terus menerus, </w:t>
      </w:r>
      <w:r w:rsidR="00535CB7">
        <w:rPr>
          <w:lang w:val="en-US"/>
        </w:rPr>
        <w:t>disisi lain</w:t>
      </w:r>
      <w:r>
        <w:rPr>
          <w:lang w:val="en-US"/>
        </w:rPr>
        <w:t xml:space="preserve"> </w:t>
      </w:r>
      <w:r w:rsidR="00DC4B8F">
        <w:rPr>
          <w:lang w:val="en-US"/>
        </w:rPr>
        <w:t xml:space="preserve">perangkat </w:t>
      </w:r>
      <w:r w:rsidR="00C0451A">
        <w:rPr>
          <w:lang w:val="en-US"/>
        </w:rPr>
        <w:t xml:space="preserve">node </w:t>
      </w:r>
      <w:r>
        <w:rPr>
          <w:lang w:val="en-US"/>
        </w:rPr>
        <w:t>memiliki keterbatasan dalam hal spesifikasi perangkat keras. Hal tersebut membuat penyimpanan dan pengolahan data yang besar</w:t>
      </w:r>
      <w:r>
        <w:t xml:space="preserve"> tidak bisa dilakukan di </w:t>
      </w:r>
      <w:r w:rsidR="00DC4B8F">
        <w:rPr>
          <w:lang w:val="en-US"/>
        </w:rPr>
        <w:t xml:space="preserve">perangkat </w:t>
      </w:r>
      <w:r w:rsidR="00726E4B">
        <w:rPr>
          <w:lang w:val="en-US"/>
        </w:rPr>
        <w:t>node</w:t>
      </w:r>
      <w:r>
        <w:t xml:space="preserve"> dan harus dilakukan </w:t>
      </w:r>
      <w:r>
        <w:rPr>
          <w:lang w:val="en-US"/>
        </w:rPr>
        <w:t>oleh</w:t>
      </w:r>
      <w:r>
        <w:t xml:space="preserve"> </w:t>
      </w:r>
      <w:r>
        <w:rPr>
          <w:i/>
        </w:rPr>
        <w:t>cloud</w:t>
      </w:r>
      <w:r>
        <w:t xml:space="preserve">. </w:t>
      </w:r>
      <w:r>
        <w:rPr>
          <w:lang w:val="en-US"/>
        </w:rPr>
        <w:t xml:space="preserve">Selain itu, dengan mengirimkan data sensor ke </w:t>
      </w:r>
      <w:r>
        <w:rPr>
          <w:i/>
          <w:lang w:val="en-US"/>
        </w:rPr>
        <w:t xml:space="preserve">cloud </w:t>
      </w:r>
      <w:r>
        <w:rPr>
          <w:lang w:val="en-US"/>
        </w:rPr>
        <w:t>membuatnya dapat diakses secara luas tanpa harus berada di tempat tersebut (</w:t>
      </w:r>
      <w:r>
        <w:t>Botta, et</w:t>
      </w:r>
      <w:r>
        <w:rPr>
          <w:lang w:val="en-US"/>
        </w:rPr>
        <w:t>.</w:t>
      </w:r>
      <w:r>
        <w:t xml:space="preserve"> al.</w:t>
      </w:r>
      <w:r>
        <w:rPr>
          <w:lang w:val="en-US"/>
        </w:rPr>
        <w:t xml:space="preserve">, 2016). Ini menjadikan sumber penyimpanan dan </w:t>
      </w:r>
      <w:r>
        <w:rPr>
          <w:i/>
          <w:lang w:val="en-US"/>
        </w:rPr>
        <w:t xml:space="preserve">cloud computing </w:t>
      </w:r>
      <w:r>
        <w:rPr>
          <w:lang w:val="en-US"/>
        </w:rPr>
        <w:t xml:space="preserve">menghadirkan pilihan terbaik bagi IoT untuk menyimpan dan memproses data dalam jumlah besar. </w:t>
      </w:r>
    </w:p>
    <w:p w14:paraId="0F3C9618" w14:textId="5074264B" w:rsidR="00587A4A" w:rsidRPr="00BB61A8" w:rsidRDefault="00587A4A" w:rsidP="00BB61A8">
      <w:pPr>
        <w:ind w:firstLine="360"/>
        <w:rPr>
          <w:rFonts w:asciiTheme="minorHAnsi" w:eastAsiaTheme="minorHAnsi" w:hAnsiTheme="minorHAnsi"/>
          <w:szCs w:val="24"/>
          <w:lang w:val="en-US"/>
        </w:rPr>
      </w:pPr>
      <w:r>
        <w:rPr>
          <w:lang w:val="en-US"/>
        </w:rPr>
        <w:lastRenderedPageBreak/>
        <w:t xml:space="preserve">Diantara </w:t>
      </w:r>
      <w:r w:rsidR="007B4281">
        <w:rPr>
          <w:lang w:val="en-US"/>
        </w:rPr>
        <w:t xml:space="preserve">berbagai </w:t>
      </w:r>
      <w:r>
        <w:rPr>
          <w:lang w:val="en-US"/>
        </w:rPr>
        <w:t>ke</w:t>
      </w:r>
      <w:r w:rsidR="007B4281">
        <w:rPr>
          <w:lang w:val="en-US"/>
        </w:rPr>
        <w:t>u</w:t>
      </w:r>
      <w:r>
        <w:rPr>
          <w:lang w:val="en-US"/>
        </w:rPr>
        <w:t xml:space="preserve">ntungan </w:t>
      </w:r>
      <w:r w:rsidR="007B4281">
        <w:rPr>
          <w:lang w:val="en-US"/>
        </w:rPr>
        <w:t xml:space="preserve">dari </w:t>
      </w:r>
      <w:r>
        <w:rPr>
          <w:lang w:val="en-US"/>
        </w:rPr>
        <w:t xml:space="preserve">integrasi antara IoT dan </w:t>
      </w:r>
      <w:r>
        <w:rPr>
          <w:i/>
          <w:lang w:val="en-US"/>
        </w:rPr>
        <w:t>cloud computing</w:t>
      </w:r>
      <w:r>
        <w:rPr>
          <w:lang w:val="en-US"/>
        </w:rPr>
        <w:t>,</w:t>
      </w:r>
      <w:r>
        <w:rPr>
          <w:i/>
          <w:lang w:val="en-US"/>
        </w:rPr>
        <w:t xml:space="preserve"> </w:t>
      </w:r>
      <w:r>
        <w:rPr>
          <w:lang w:val="en-US"/>
        </w:rPr>
        <w:t xml:space="preserve">masih terdapat tantangan seperti yang dibahas dalam penelitian </w:t>
      </w:r>
      <w:r>
        <w:t>Botta, et</w:t>
      </w:r>
      <w:r>
        <w:rPr>
          <w:lang w:val="en-US"/>
        </w:rPr>
        <w:t>.</w:t>
      </w:r>
      <w:r>
        <w:t xml:space="preserve"> al.</w:t>
      </w:r>
      <w:r>
        <w:rPr>
          <w:lang w:val="en-US"/>
        </w:rPr>
        <w:t xml:space="preserve"> (2016). Tantangan tersebut meliputi masalah </w:t>
      </w:r>
      <w:r w:rsidRPr="00835D0E">
        <w:rPr>
          <w:i/>
          <w:lang w:val="en-US"/>
        </w:rPr>
        <w:t>network communication</w:t>
      </w:r>
      <w:r w:rsidR="00BB61A8">
        <w:rPr>
          <w:lang w:val="en-US"/>
        </w:rPr>
        <w:t xml:space="preserve"> dan</w:t>
      </w:r>
      <w:r>
        <w:rPr>
          <w:lang w:val="en-US"/>
        </w:rPr>
        <w:t xml:space="preserve"> </w:t>
      </w:r>
      <w:r>
        <w:rPr>
          <w:i/>
          <w:lang w:val="en-US"/>
        </w:rPr>
        <w:t>security and privacy</w:t>
      </w:r>
      <w:r>
        <w:rPr>
          <w:lang w:val="en-US"/>
        </w:rPr>
        <w:t xml:space="preserve">. Masalah </w:t>
      </w:r>
      <w:r w:rsidRPr="00835D0E">
        <w:rPr>
          <w:i/>
          <w:lang w:val="en-US"/>
        </w:rPr>
        <w:t>network communication</w:t>
      </w:r>
      <w:r>
        <w:rPr>
          <w:i/>
          <w:lang w:val="en-US"/>
        </w:rPr>
        <w:t xml:space="preserve"> </w:t>
      </w:r>
      <w:r>
        <w:rPr>
          <w:lang w:val="en-US"/>
        </w:rPr>
        <w:t xml:space="preserve">terjadi karena </w:t>
      </w:r>
      <w:r w:rsidRPr="00582EA9">
        <w:rPr>
          <w:lang w:val="en-US"/>
        </w:rPr>
        <w:t>CloudIoT</w:t>
      </w:r>
      <w:r>
        <w:rPr>
          <w:i/>
          <w:lang w:val="en-US"/>
        </w:rPr>
        <w:t xml:space="preserve"> </w:t>
      </w:r>
      <w:r>
        <w:rPr>
          <w:lang w:val="en-US"/>
        </w:rPr>
        <w:t>melibatkan banyak teknologi jaringan</w:t>
      </w:r>
      <w:r w:rsidR="00BB61A8">
        <w:rPr>
          <w:lang w:val="en-US"/>
        </w:rPr>
        <w:t>, sehingga pemilihan protokol komunikasi harus mempertimbangkan dukungan oleh banyak perangkat</w:t>
      </w:r>
      <w:r>
        <w:rPr>
          <w:lang w:val="en-US"/>
        </w:rPr>
        <w:t>.</w:t>
      </w:r>
      <w:r w:rsidR="00BB61A8">
        <w:rPr>
          <w:lang w:val="en-US"/>
        </w:rPr>
        <w:t xml:space="preserve"> Sedangkan masalah</w:t>
      </w:r>
      <w:r>
        <w:rPr>
          <w:lang w:val="en-US"/>
        </w:rPr>
        <w:t xml:space="preserve"> </w:t>
      </w:r>
      <w:r w:rsidR="00BB61A8">
        <w:rPr>
          <w:lang w:val="en-US"/>
        </w:rPr>
        <w:t>s</w:t>
      </w:r>
      <w:r>
        <w:rPr>
          <w:i/>
          <w:lang w:val="en-US"/>
        </w:rPr>
        <w:t>ecurity and privacy</w:t>
      </w:r>
      <w:r>
        <w:rPr>
          <w:lang w:val="en-US"/>
        </w:rPr>
        <w:t xml:space="preserve"> terjadi karena banyaknya perangkat di</w:t>
      </w:r>
      <w:r w:rsidR="002312D4">
        <w:rPr>
          <w:lang w:val="en-US"/>
        </w:rPr>
        <w:t xml:space="preserve"> </w:t>
      </w:r>
      <w:r>
        <w:rPr>
          <w:lang w:val="en-US"/>
        </w:rPr>
        <w:t xml:space="preserve">luar sana yang dapat dengan mudah terhubung dengan </w:t>
      </w:r>
      <w:r w:rsidRPr="00587A4A">
        <w:rPr>
          <w:lang w:val="en-US"/>
        </w:rPr>
        <w:t>CloudIoT</w:t>
      </w:r>
      <w:r>
        <w:rPr>
          <w:lang w:val="en-US"/>
        </w:rPr>
        <w:t>, sehingga peran otentikasi</w:t>
      </w:r>
      <w:r w:rsidR="00C07807">
        <w:rPr>
          <w:lang w:val="en-US"/>
        </w:rPr>
        <w:t xml:space="preserve"> dan otorisasi</w:t>
      </w:r>
      <w:r>
        <w:rPr>
          <w:lang w:val="en-US"/>
        </w:rPr>
        <w:t xml:space="preserve"> diperlukan untuk </w:t>
      </w:r>
      <w:r w:rsidR="00582EA9">
        <w:rPr>
          <w:lang w:val="en-US"/>
        </w:rPr>
        <w:t xml:space="preserve">mengidentifikasi dan memvalidasi perangkat yang </w:t>
      </w:r>
      <w:r w:rsidR="00C07807">
        <w:rPr>
          <w:lang w:val="en-US"/>
        </w:rPr>
        <w:t xml:space="preserve">mengirimkan </w:t>
      </w:r>
      <w:r>
        <w:rPr>
          <w:lang w:val="en-US"/>
        </w:rPr>
        <w:t xml:space="preserve">data. Masalah selanjutnya </w:t>
      </w:r>
      <w:r w:rsidR="00BB61A8">
        <w:rPr>
          <w:lang w:val="en-US"/>
        </w:rPr>
        <w:t xml:space="preserve">menurut Al-Fuqaha, et. al., (2015) adalah dengan </w:t>
      </w:r>
      <w:r>
        <w:rPr>
          <w:rFonts w:asciiTheme="minorHAnsi" w:eastAsiaTheme="minorHAnsi" w:hAnsiTheme="minorHAnsi"/>
          <w:szCs w:val="24"/>
          <w:lang w:val="en-US"/>
        </w:rPr>
        <w:t>banyaknya perangkat IoT yang digunakan membutuhkan mekanisme untuk menajemen</w:t>
      </w:r>
      <w:r w:rsidR="00206AA0">
        <w:rPr>
          <w:rFonts w:asciiTheme="minorHAnsi" w:eastAsiaTheme="minorHAnsi" w:hAnsiTheme="minorHAnsi"/>
          <w:szCs w:val="24"/>
          <w:lang w:val="en-US"/>
        </w:rPr>
        <w:t xml:space="preserve"> perangkat</w:t>
      </w:r>
      <w:r>
        <w:rPr>
          <w:rFonts w:asciiTheme="minorHAnsi" w:eastAsiaTheme="minorHAnsi" w:hAnsiTheme="minorHAnsi"/>
          <w:szCs w:val="24"/>
          <w:lang w:val="en-US"/>
        </w:rPr>
        <w:t xml:space="preserve"> (</w:t>
      </w:r>
      <w:r>
        <w:rPr>
          <w:lang w:val="en-US"/>
        </w:rPr>
        <w:t>Al-Fuqaha, et. al., 2015)</w:t>
      </w:r>
      <w:r>
        <w:t>.</w:t>
      </w:r>
    </w:p>
    <w:p w14:paraId="2256DD01" w14:textId="3C16D9C2" w:rsidR="007A4698" w:rsidRDefault="00497220" w:rsidP="00BB61A8">
      <w:pPr>
        <w:ind w:firstLine="360"/>
      </w:pPr>
      <w:r>
        <w:rPr>
          <w:lang w:val="en-US"/>
        </w:rPr>
        <w:t>Sebagai s</w:t>
      </w:r>
      <w:r w:rsidR="00C71007">
        <w:rPr>
          <w:lang w:val="en-US"/>
        </w:rPr>
        <w:t xml:space="preserve">alah satu solusi dari permasalahan </w:t>
      </w:r>
      <w:r w:rsidR="00BB61A8">
        <w:rPr>
          <w:lang w:val="en-US"/>
        </w:rPr>
        <w:t xml:space="preserve">dalam mengintegrasikan IoT dan </w:t>
      </w:r>
      <w:r w:rsidR="00BB61A8">
        <w:rPr>
          <w:i/>
          <w:lang w:val="en-US"/>
        </w:rPr>
        <w:t>cloud computing</w:t>
      </w:r>
      <w:r w:rsidR="00BB61A8">
        <w:rPr>
          <w:lang w:val="en-US"/>
        </w:rPr>
        <w:t xml:space="preserve"> diatas</w:t>
      </w:r>
      <w:r>
        <w:rPr>
          <w:lang w:val="en-US"/>
        </w:rPr>
        <w:t xml:space="preserve">, penelitian ini </w:t>
      </w:r>
      <w:r w:rsidR="00FD6434">
        <w:rPr>
          <w:lang w:val="en-US"/>
        </w:rPr>
        <w:t>membuat rancang bangun</w:t>
      </w:r>
      <w:r w:rsidR="00BB61A8">
        <w:rPr>
          <w:lang w:val="en-US"/>
        </w:rPr>
        <w:t xml:space="preserve"> </w:t>
      </w:r>
      <w:r w:rsidR="00FD6434">
        <w:rPr>
          <w:lang w:val="en-US"/>
        </w:rPr>
        <w:t>IoT</w:t>
      </w:r>
      <w:r w:rsidR="00BB61A8">
        <w:rPr>
          <w:lang w:val="en-US"/>
        </w:rPr>
        <w:t xml:space="preserve"> </w:t>
      </w:r>
      <w:r w:rsidR="00C71007">
        <w:rPr>
          <w:i/>
          <w:lang w:val="en-US"/>
        </w:rPr>
        <w:t>cloud platform</w:t>
      </w:r>
      <w:r w:rsidR="00FD6434">
        <w:rPr>
          <w:lang w:val="en-US"/>
        </w:rPr>
        <w:t xml:space="preserve"> yang</w:t>
      </w:r>
      <w:r w:rsidR="00C71007">
        <w:rPr>
          <w:rFonts w:asciiTheme="minorHAnsi" w:eastAsia="SimSun" w:hAnsiTheme="minorHAnsi"/>
          <w:i/>
          <w:szCs w:val="24"/>
          <w:shd w:val="clear" w:color="auto" w:fill="FFFFFF"/>
          <w:lang w:val="en-US" w:eastAsia="zh-CN" w:bidi="ar"/>
        </w:rPr>
        <w:t xml:space="preserve"> </w:t>
      </w:r>
      <w:r w:rsidR="00C71007">
        <w:rPr>
          <w:rFonts w:asciiTheme="minorHAnsi" w:eastAsia="SimSun" w:hAnsiTheme="minorHAnsi"/>
          <w:szCs w:val="24"/>
          <w:shd w:val="clear" w:color="auto" w:fill="FFFFFF"/>
          <w:lang w:val="en-US" w:eastAsia="zh-CN" w:bidi="ar"/>
        </w:rPr>
        <w:t xml:space="preserve">memungkinkan perangkat IoT terhubung dan berinteraksi dengan aplikasi </w:t>
      </w:r>
      <w:r w:rsidR="00FD6434">
        <w:rPr>
          <w:rFonts w:asciiTheme="minorHAnsi" w:eastAsia="SimSun" w:hAnsiTheme="minorHAnsi"/>
          <w:i/>
          <w:szCs w:val="24"/>
          <w:shd w:val="clear" w:color="auto" w:fill="FFFFFF"/>
          <w:lang w:val="en-US" w:eastAsia="zh-CN" w:bidi="ar"/>
        </w:rPr>
        <w:t>cloud</w:t>
      </w:r>
      <w:r w:rsidR="00FD6434">
        <w:rPr>
          <w:rFonts w:asciiTheme="minorHAnsi" w:eastAsia="SimSun" w:hAnsiTheme="minorHAnsi"/>
          <w:szCs w:val="24"/>
          <w:shd w:val="clear" w:color="auto" w:fill="FFFFFF"/>
          <w:lang w:val="en-US" w:eastAsia="zh-CN" w:bidi="ar"/>
        </w:rPr>
        <w:t xml:space="preserve"> dengan aman</w:t>
      </w:r>
      <w:r w:rsidR="00C71007">
        <w:rPr>
          <w:rFonts w:asciiTheme="minorHAnsi" w:eastAsia="SimSun" w:hAnsiTheme="minorHAnsi"/>
          <w:szCs w:val="24"/>
          <w:shd w:val="clear" w:color="auto" w:fill="FFFFFF"/>
          <w:lang w:val="en-US" w:eastAsia="zh-CN" w:bidi="ar"/>
        </w:rPr>
        <w:t xml:space="preserve">. IoT </w:t>
      </w:r>
      <w:r w:rsidR="00C71007">
        <w:rPr>
          <w:rFonts w:asciiTheme="minorHAnsi" w:eastAsia="SimSun" w:hAnsiTheme="minorHAnsi"/>
          <w:i/>
          <w:szCs w:val="24"/>
          <w:shd w:val="clear" w:color="auto" w:fill="FFFFFF"/>
          <w:lang w:val="en-US" w:eastAsia="zh-CN" w:bidi="ar"/>
        </w:rPr>
        <w:t xml:space="preserve">cloud platform </w:t>
      </w:r>
      <w:r w:rsidR="00582EA9">
        <w:rPr>
          <w:rFonts w:asciiTheme="minorHAnsi" w:eastAsia="SimSun" w:hAnsiTheme="minorHAnsi"/>
          <w:szCs w:val="24"/>
          <w:shd w:val="clear" w:color="auto" w:fill="FFFFFF"/>
          <w:lang w:val="en-US" w:eastAsia="zh-CN" w:bidi="ar"/>
        </w:rPr>
        <w:t xml:space="preserve">merupakan </w:t>
      </w:r>
      <w:r w:rsidR="003345D6">
        <w:rPr>
          <w:rFonts w:asciiTheme="minorHAnsi" w:eastAsia="SimSun" w:hAnsiTheme="minorHAnsi"/>
          <w:szCs w:val="24"/>
          <w:shd w:val="clear" w:color="auto" w:fill="FFFFFF"/>
          <w:lang w:val="en-US" w:eastAsia="zh-CN" w:bidi="ar"/>
        </w:rPr>
        <w:t>aplikasi</w:t>
      </w:r>
      <w:r w:rsidR="00582EA9">
        <w:rPr>
          <w:rFonts w:asciiTheme="minorHAnsi" w:eastAsia="SimSun" w:hAnsiTheme="minorHAnsi"/>
          <w:szCs w:val="24"/>
          <w:shd w:val="clear" w:color="auto" w:fill="FFFFFF"/>
          <w:lang w:val="en-US" w:eastAsia="zh-CN" w:bidi="ar"/>
        </w:rPr>
        <w:t xml:space="preserve"> yang </w:t>
      </w:r>
      <w:r w:rsidR="00C71007">
        <w:rPr>
          <w:rFonts w:asciiTheme="minorHAnsi" w:eastAsia="SimSun" w:hAnsiTheme="minorHAnsi"/>
          <w:szCs w:val="24"/>
          <w:shd w:val="clear" w:color="auto" w:fill="FFFFFF"/>
          <w:lang w:val="en-US" w:eastAsia="zh-CN" w:bidi="ar"/>
        </w:rPr>
        <w:t xml:space="preserve">menawarkan layanan untuk manajemen keamanan, manajemen perangkat, manajemen </w:t>
      </w:r>
      <w:r w:rsidR="00C71007">
        <w:rPr>
          <w:rFonts w:asciiTheme="minorHAnsi" w:eastAsia="SimSun" w:hAnsiTheme="minorHAnsi"/>
          <w:i/>
          <w:szCs w:val="24"/>
          <w:shd w:val="clear" w:color="auto" w:fill="FFFFFF"/>
          <w:lang w:val="en-US" w:eastAsia="zh-CN" w:bidi="ar"/>
        </w:rPr>
        <w:t>policy</w:t>
      </w:r>
      <w:r w:rsidR="00C71007">
        <w:rPr>
          <w:rFonts w:asciiTheme="minorHAnsi" w:eastAsia="SimSun" w:hAnsiTheme="minorHAnsi"/>
          <w:szCs w:val="24"/>
          <w:shd w:val="clear" w:color="auto" w:fill="FFFFFF"/>
          <w:lang w:val="en-US" w:eastAsia="zh-CN" w:bidi="ar"/>
        </w:rPr>
        <w:t>, dan lain-lain (</w:t>
      </w:r>
      <w:r w:rsidR="00C71007">
        <w:rPr>
          <w:rFonts w:asciiTheme="minorHAnsi" w:eastAsia="SimSun" w:hAnsiTheme="minorHAnsi"/>
          <w:szCs w:val="24"/>
          <w:shd w:val="clear" w:color="auto" w:fill="FFFFFF"/>
          <w:lang w:eastAsia="zh-CN" w:bidi="ar"/>
        </w:rPr>
        <w:t>Singh dan Viniotis, 2016</w:t>
      </w:r>
      <w:r w:rsidR="00BB61A8">
        <w:rPr>
          <w:rFonts w:asciiTheme="minorHAnsi" w:eastAsia="SimSun" w:hAnsiTheme="minorHAnsi"/>
          <w:szCs w:val="24"/>
          <w:shd w:val="clear" w:color="auto" w:fill="FFFFFF"/>
          <w:lang w:val="en-US" w:eastAsia="zh-CN" w:bidi="ar"/>
        </w:rPr>
        <w:t xml:space="preserve">). </w:t>
      </w:r>
      <w:r w:rsidR="00582EA9">
        <w:rPr>
          <w:rFonts w:asciiTheme="minorHAnsi" w:eastAsia="SimSun" w:hAnsiTheme="minorHAnsi"/>
          <w:szCs w:val="24"/>
          <w:shd w:val="clear" w:color="auto" w:fill="FFFFFF"/>
          <w:lang w:val="en-US" w:eastAsia="zh-CN" w:bidi="ar"/>
        </w:rPr>
        <w:t xml:space="preserve">Untuk menyelesaikan masalah </w:t>
      </w:r>
      <w:r w:rsidR="00582EA9" w:rsidRPr="00835D0E">
        <w:rPr>
          <w:i/>
          <w:lang w:val="en-US"/>
        </w:rPr>
        <w:t>network communication</w:t>
      </w:r>
      <w:r w:rsidR="003345D6">
        <w:rPr>
          <w:lang w:val="en-US"/>
        </w:rPr>
        <w:t xml:space="preserve">, pada </w:t>
      </w:r>
      <w:r w:rsidR="00582EA9">
        <w:rPr>
          <w:lang w:val="en-US"/>
        </w:rPr>
        <w:t>IoT</w:t>
      </w:r>
      <w:r w:rsidR="003345D6">
        <w:rPr>
          <w:lang w:val="en-US"/>
        </w:rPr>
        <w:t xml:space="preserve"> </w:t>
      </w:r>
      <w:r w:rsidR="003345D6">
        <w:rPr>
          <w:i/>
          <w:lang w:val="en-US"/>
        </w:rPr>
        <w:t xml:space="preserve">cloud platform </w:t>
      </w:r>
      <w:r w:rsidR="003345D6">
        <w:rPr>
          <w:lang w:val="en-US"/>
        </w:rPr>
        <w:t>ini</w:t>
      </w:r>
      <w:r w:rsidR="003345D6">
        <w:rPr>
          <w:i/>
          <w:lang w:val="en-US"/>
        </w:rPr>
        <w:t xml:space="preserve"> </w:t>
      </w:r>
      <w:r w:rsidR="00CA1E57">
        <w:rPr>
          <w:lang w:val="en-US"/>
        </w:rPr>
        <w:t>digunakan</w:t>
      </w:r>
      <w:r w:rsidR="00582EA9">
        <w:rPr>
          <w:lang w:val="en-US"/>
        </w:rPr>
        <w:t xml:space="preserve"> protokol komunikasi HTTP. </w:t>
      </w:r>
      <w:commentRangeStart w:id="16"/>
      <w:r w:rsidR="00582EA9" w:rsidRPr="00535CB7">
        <w:rPr>
          <w:lang w:val="en-US"/>
        </w:rPr>
        <w:t xml:space="preserve">Protokol ini dipilih karena merupakan protokol </w:t>
      </w:r>
      <w:r w:rsidR="00535CB7">
        <w:rPr>
          <w:lang w:val="en-US"/>
        </w:rPr>
        <w:t xml:space="preserve">sederhana yang </w:t>
      </w:r>
      <w:r w:rsidR="007B4281">
        <w:rPr>
          <w:lang w:val="en-US"/>
        </w:rPr>
        <w:t xml:space="preserve">sejak era awal perkembangan internet telah banyak </w:t>
      </w:r>
      <w:r w:rsidR="00535CB7">
        <w:rPr>
          <w:lang w:val="en-US"/>
        </w:rPr>
        <w:t xml:space="preserve">digunakan, </w:t>
      </w:r>
      <w:r w:rsidR="003345D6" w:rsidRPr="00535CB7">
        <w:rPr>
          <w:lang w:val="en-US"/>
        </w:rPr>
        <w:t xml:space="preserve">sehingga </w:t>
      </w:r>
      <w:r w:rsidR="00582EA9" w:rsidRPr="00535CB7">
        <w:rPr>
          <w:lang w:val="en-US"/>
        </w:rPr>
        <w:t>didukung oleh banyak perangkat</w:t>
      </w:r>
      <w:commentRangeEnd w:id="16"/>
      <w:r w:rsidR="00CA1E57" w:rsidRPr="00535CB7">
        <w:rPr>
          <w:rStyle w:val="CommentReference"/>
        </w:rPr>
        <w:commentReference w:id="16"/>
      </w:r>
      <w:r w:rsidR="00582EA9" w:rsidRPr="00535CB7">
        <w:rPr>
          <w:lang w:val="en-US"/>
        </w:rPr>
        <w:t xml:space="preserve">. </w:t>
      </w:r>
      <w:r w:rsidR="00582EA9">
        <w:rPr>
          <w:lang w:val="en-US"/>
        </w:rPr>
        <w:t xml:space="preserve">Sedangkan untuk menyelesaikan masalah </w:t>
      </w:r>
      <w:r w:rsidR="003345D6">
        <w:rPr>
          <w:lang w:val="en-US"/>
        </w:rPr>
        <w:t>s</w:t>
      </w:r>
      <w:r w:rsidR="003345D6">
        <w:rPr>
          <w:i/>
          <w:lang w:val="en-US"/>
        </w:rPr>
        <w:t>ecurity and privacy</w:t>
      </w:r>
      <w:r w:rsidR="003345D6">
        <w:rPr>
          <w:lang w:val="en-US"/>
        </w:rPr>
        <w:t xml:space="preserve">, </w:t>
      </w:r>
      <w:r w:rsidR="000B57CF">
        <w:rPr>
          <w:lang w:val="en-US"/>
        </w:rPr>
        <w:t xml:space="preserve">digunakan mekanisme </w:t>
      </w:r>
      <w:r w:rsidR="00582EA9">
        <w:rPr>
          <w:lang w:val="en-US"/>
        </w:rPr>
        <w:t xml:space="preserve">otentikasi dan otorisasi menggunakan </w:t>
      </w:r>
      <w:r w:rsidR="005A037E">
        <w:rPr>
          <w:lang w:val="en-US"/>
        </w:rPr>
        <w:t>JWT (</w:t>
      </w:r>
      <w:r w:rsidR="00582EA9">
        <w:rPr>
          <w:lang w:val="en-US"/>
        </w:rPr>
        <w:t>JSON Web Token</w:t>
      </w:r>
      <w:r w:rsidR="00453335">
        <w:rPr>
          <w:lang w:val="en-US"/>
        </w:rPr>
        <w:t>).</w:t>
      </w:r>
    </w:p>
    <w:p w14:paraId="7969315F" w14:textId="655A0481" w:rsidR="00F3441F" w:rsidRDefault="00C71007" w:rsidP="00CA1E57">
      <w:pPr>
        <w:ind w:firstLine="360"/>
        <w:rPr>
          <w:lang w:val="en-US"/>
        </w:rPr>
      </w:pPr>
      <w:r>
        <w:t xml:space="preserve">Sistem ini secara garis besar dapat dibagi </w:t>
      </w:r>
      <w:r w:rsidR="00C13B73">
        <w:t>ke dalam</w:t>
      </w:r>
      <w:r w:rsidR="00C21E11">
        <w:t xml:space="preserve"> 4</w:t>
      </w:r>
      <w:r>
        <w:t xml:space="preserve"> komponen, yaitu: komponen komu</w:t>
      </w:r>
      <w:r w:rsidR="003345D6">
        <w:t xml:space="preserve">nikasi, komponen </w:t>
      </w:r>
      <w:r w:rsidR="00535CB7">
        <w:rPr>
          <w:i/>
          <w:lang w:val="en-US"/>
        </w:rPr>
        <w:t>security</w:t>
      </w:r>
      <w:r w:rsidR="00C21E11">
        <w:t xml:space="preserve">, </w:t>
      </w:r>
      <w:r>
        <w:t>komponen manajemen data</w:t>
      </w:r>
      <w:r w:rsidR="00C21E11">
        <w:rPr>
          <w:lang w:val="en-US"/>
        </w:rPr>
        <w:t xml:space="preserve"> dan </w:t>
      </w:r>
      <w:r w:rsidR="003345D6">
        <w:rPr>
          <w:lang w:val="en-US"/>
        </w:rPr>
        <w:t xml:space="preserve">komponen </w:t>
      </w:r>
      <w:r w:rsidR="003345D6" w:rsidRPr="003345D6">
        <w:rPr>
          <w:i/>
          <w:lang w:val="en-US"/>
        </w:rPr>
        <w:t>web console</w:t>
      </w:r>
      <w:r>
        <w:t xml:space="preserve">. </w:t>
      </w:r>
      <w:r w:rsidR="00C21E11">
        <w:t xml:space="preserve">Komponen komunikasi merupakan RESTful </w:t>
      </w:r>
      <w:r w:rsidR="00C21E11">
        <w:rPr>
          <w:i/>
          <w:iCs/>
        </w:rPr>
        <w:t>web service</w:t>
      </w:r>
      <w:r w:rsidR="00C21E11">
        <w:t xml:space="preserve"> yang menangani komunikasi dari perangkat</w:t>
      </w:r>
      <w:r w:rsidR="003345D6">
        <w:rPr>
          <w:lang w:val="en-US"/>
        </w:rPr>
        <w:t xml:space="preserve"> node</w:t>
      </w:r>
      <w:r w:rsidR="00C21E11">
        <w:t xml:space="preserve"> melalui p</w:t>
      </w:r>
      <w:r w:rsidR="003345D6">
        <w:t xml:space="preserve">rotokol HTTP. Komponen </w:t>
      </w:r>
      <w:r w:rsidR="00535CB7" w:rsidRPr="00535CB7">
        <w:rPr>
          <w:i/>
          <w:lang w:val="en-US"/>
        </w:rPr>
        <w:t>security</w:t>
      </w:r>
      <w:r w:rsidR="00535CB7">
        <w:rPr>
          <w:lang w:val="en-US"/>
        </w:rPr>
        <w:t xml:space="preserve"> </w:t>
      </w:r>
      <w:r w:rsidR="00C21E11">
        <w:t xml:space="preserve">merupakan bagian yang menangani manajemen perangkat, otentikasi dan otorisasi yang berbasis JSON Web Token. </w:t>
      </w:r>
      <w:r w:rsidR="00C21E11">
        <w:rPr>
          <w:lang w:val="en-US"/>
        </w:rPr>
        <w:t>K</w:t>
      </w:r>
      <w:r w:rsidR="00C21E11">
        <w:t xml:space="preserve">omponen manajemen data menangani mekanisme </w:t>
      </w:r>
      <w:r w:rsidR="00C21E11">
        <w:rPr>
          <w:lang w:val="en-US"/>
        </w:rPr>
        <w:t>penyimpanan data</w:t>
      </w:r>
      <w:r w:rsidR="00C21E11">
        <w:rPr>
          <w:i/>
        </w:rPr>
        <w:t xml:space="preserve"> </w:t>
      </w:r>
      <w:r w:rsidR="00C21E11">
        <w:t xml:space="preserve">dan </w:t>
      </w:r>
      <w:r w:rsidR="00293212">
        <w:rPr>
          <w:lang w:val="en-US"/>
        </w:rPr>
        <w:t xml:space="preserve">mekanisme </w:t>
      </w:r>
      <w:r w:rsidR="00C21E11">
        <w:t xml:space="preserve">mengakses data sensor melalui RESTful </w:t>
      </w:r>
      <w:r w:rsidR="00C21E11">
        <w:rPr>
          <w:i/>
          <w:iCs/>
        </w:rPr>
        <w:t>web service</w:t>
      </w:r>
      <w:r w:rsidR="00C21E11">
        <w:t xml:space="preserve">. </w:t>
      </w:r>
      <w:r w:rsidR="00C21E11">
        <w:rPr>
          <w:lang w:val="en-US"/>
        </w:rPr>
        <w:t xml:space="preserve">Sedangakan </w:t>
      </w:r>
      <w:r w:rsidR="003345D6">
        <w:rPr>
          <w:lang w:val="en-US"/>
        </w:rPr>
        <w:t>komponen</w:t>
      </w:r>
      <w:r w:rsidR="00C21E11">
        <w:rPr>
          <w:lang w:val="en-US"/>
        </w:rPr>
        <w:t xml:space="preserve"> </w:t>
      </w:r>
      <w:r w:rsidR="003345D6" w:rsidRPr="003345D6">
        <w:rPr>
          <w:i/>
          <w:lang w:val="en-US"/>
        </w:rPr>
        <w:t>web console</w:t>
      </w:r>
      <w:r w:rsidR="00C21E11">
        <w:rPr>
          <w:lang w:val="en-US"/>
        </w:rPr>
        <w:t xml:space="preserve"> merupakan </w:t>
      </w:r>
      <w:r w:rsidR="00C21E11" w:rsidRPr="009B02C7">
        <w:rPr>
          <w:i/>
          <w:lang w:val="en-US"/>
        </w:rPr>
        <w:t>single-page application</w:t>
      </w:r>
      <w:r w:rsidR="00C21E11">
        <w:rPr>
          <w:lang w:val="en-US"/>
        </w:rPr>
        <w:t xml:space="preserve"> yang menyediakan antarmuka pengguna untuk </w:t>
      </w:r>
      <w:r w:rsidR="00293212">
        <w:rPr>
          <w:lang w:val="en-US"/>
        </w:rPr>
        <w:t>melihat</w:t>
      </w:r>
      <w:r w:rsidR="003345D6">
        <w:rPr>
          <w:lang w:val="en-US"/>
        </w:rPr>
        <w:t xml:space="preserve"> data sensor dan </w:t>
      </w:r>
      <w:r w:rsidR="00C21E11">
        <w:rPr>
          <w:lang w:val="en-US"/>
        </w:rPr>
        <w:t>memanajemen perangkat.</w:t>
      </w:r>
    </w:p>
    <w:p w14:paraId="53980AB0" w14:textId="729A2B75" w:rsidR="00CA1E57" w:rsidRDefault="00CA1E57" w:rsidP="00CA1E57">
      <w:pPr>
        <w:ind w:firstLine="360"/>
        <w:rPr>
          <w:lang w:val="en-US"/>
        </w:rPr>
      </w:pPr>
    </w:p>
    <w:p w14:paraId="1F821D71" w14:textId="77777777" w:rsidR="00293212" w:rsidRDefault="00293212" w:rsidP="00CA1E57">
      <w:pPr>
        <w:ind w:firstLine="360"/>
        <w:rPr>
          <w:lang w:val="en-US"/>
        </w:rPr>
      </w:pPr>
    </w:p>
    <w:p w14:paraId="0ADEE17A" w14:textId="77777777" w:rsidR="00CA1E57" w:rsidRDefault="00CA1E57" w:rsidP="00CA1E57">
      <w:pPr>
        <w:ind w:firstLine="360"/>
        <w:rPr>
          <w:lang w:val="en-US"/>
        </w:rPr>
      </w:pPr>
    </w:p>
    <w:p w14:paraId="237CA923" w14:textId="77777777" w:rsidR="00CA1E57" w:rsidRPr="00CA1E57" w:rsidRDefault="00CA1E57" w:rsidP="00CA1E57">
      <w:pPr>
        <w:ind w:firstLine="360"/>
        <w:rPr>
          <w:lang w:val="en-US"/>
        </w:rPr>
      </w:pPr>
    </w:p>
    <w:p w14:paraId="007176D1" w14:textId="77777777" w:rsidR="0023344C" w:rsidRDefault="00C71007" w:rsidP="00F02F37">
      <w:pPr>
        <w:pStyle w:val="Heading2"/>
      </w:pPr>
      <w:bookmarkStart w:id="17" w:name="_Toc490453779"/>
      <w:r>
        <w:lastRenderedPageBreak/>
        <w:t>Rumusan masalah</w:t>
      </w:r>
      <w:bookmarkEnd w:id="17"/>
    </w:p>
    <w:p w14:paraId="1BE7CDE6" w14:textId="77777777" w:rsidR="0023344C" w:rsidRDefault="00C71007">
      <w:pPr>
        <w:ind w:firstLine="340"/>
      </w:pPr>
      <w:r>
        <w:t>Berdasarkan latar belakang diatas, diperoleh rumusan masalah yang menjadi pedoman dalam penelitian ini adalah sebagai berikut:</w:t>
      </w:r>
    </w:p>
    <w:p w14:paraId="26D2BD36" w14:textId="77777777" w:rsidR="007B330E" w:rsidRDefault="007B330E" w:rsidP="00F55D8F">
      <w:pPr>
        <w:pStyle w:val="ListNumber"/>
        <w:tabs>
          <w:tab w:val="clear" w:pos="340"/>
        </w:tabs>
        <w:ind w:left="720"/>
      </w:pPr>
      <w:r>
        <w:t xml:space="preserve">Bagaimana menerapakan protokol HTTP untuk komunikasi pada IoT </w:t>
      </w:r>
      <w:r>
        <w:rPr>
          <w:i/>
        </w:rPr>
        <w:t>cloud platform</w:t>
      </w:r>
      <w:r>
        <w:t>?</w:t>
      </w:r>
    </w:p>
    <w:p w14:paraId="7DB1789F" w14:textId="502F1755" w:rsidR="007B330E" w:rsidRDefault="007B330E" w:rsidP="00F55D8F">
      <w:pPr>
        <w:pStyle w:val="ListNumber"/>
        <w:tabs>
          <w:tab w:val="clear" w:pos="340"/>
        </w:tabs>
        <w:ind w:left="720"/>
      </w:pPr>
      <w:r>
        <w:t xml:space="preserve">Bagaimana mekanisme pengiriman data antara perangkat node, </w:t>
      </w:r>
      <w:r w:rsidR="00CB0501">
        <w:t xml:space="preserve">IoT </w:t>
      </w:r>
      <w:r w:rsidR="00CB0501">
        <w:rPr>
          <w:i/>
        </w:rPr>
        <w:t>cloud platform</w:t>
      </w:r>
      <w:r>
        <w:t xml:space="preserve">, dan aplikasi </w:t>
      </w:r>
      <w:r>
        <w:rPr>
          <w:i/>
        </w:rPr>
        <w:t>client</w:t>
      </w:r>
      <w:r>
        <w:t>?</w:t>
      </w:r>
    </w:p>
    <w:p w14:paraId="1C6D7692" w14:textId="77777777" w:rsidR="007B330E" w:rsidRDefault="007B330E" w:rsidP="00F55D8F">
      <w:pPr>
        <w:pStyle w:val="ListNumber"/>
        <w:tabs>
          <w:tab w:val="clear" w:pos="340"/>
        </w:tabs>
        <w:ind w:left="720"/>
      </w:pPr>
      <w:r>
        <w:t>Bagaimana mekanisme manajemen perangkat</w:t>
      </w:r>
      <w:r w:rsidR="00C91E2D">
        <w:t>, mengirimkan dan mengakses data sensor</w:t>
      </w:r>
      <w:r>
        <w:t xml:space="preserve"> pada IoT </w:t>
      </w:r>
      <w:r>
        <w:rPr>
          <w:i/>
        </w:rPr>
        <w:t>cloud platform</w:t>
      </w:r>
      <w:r>
        <w:t xml:space="preserve"> yang dibangun?</w:t>
      </w:r>
    </w:p>
    <w:p w14:paraId="2E6A7237" w14:textId="77777777" w:rsidR="0023344C" w:rsidRDefault="002913B9" w:rsidP="00F55D8F">
      <w:pPr>
        <w:pStyle w:val="ListNumber"/>
        <w:tabs>
          <w:tab w:val="clear" w:pos="340"/>
        </w:tabs>
        <w:ind w:left="720"/>
      </w:pPr>
      <w:r>
        <w:t xml:space="preserve">Bagaimana </w:t>
      </w:r>
      <w:r w:rsidR="00C71007">
        <w:t>kehandalan</w:t>
      </w:r>
      <w:r w:rsidR="002347BE">
        <w:t xml:space="preserve"> dari</w:t>
      </w:r>
      <w:r w:rsidR="00C71007">
        <w:t xml:space="preserve"> IoT </w:t>
      </w:r>
      <w:r w:rsidR="00C71007">
        <w:rPr>
          <w:i/>
        </w:rPr>
        <w:t>cloud platform</w:t>
      </w:r>
      <w:r w:rsidR="002347BE">
        <w:t xml:space="preserve"> yang dibangun</w:t>
      </w:r>
      <w:r w:rsidR="00C71007">
        <w:t>?</w:t>
      </w:r>
    </w:p>
    <w:p w14:paraId="44AC8424" w14:textId="77777777" w:rsidR="0023344C" w:rsidRDefault="00C71007" w:rsidP="00F02F37">
      <w:pPr>
        <w:pStyle w:val="Heading2"/>
      </w:pPr>
      <w:bookmarkStart w:id="18" w:name="_Toc490453780"/>
      <w:r>
        <w:t>Tujuan</w:t>
      </w:r>
      <w:bookmarkEnd w:id="18"/>
    </w:p>
    <w:p w14:paraId="295642F4" w14:textId="2B53785A" w:rsidR="00F55D8F" w:rsidRPr="00F55D8F" w:rsidRDefault="00F55D8F">
      <w:pPr>
        <w:pStyle w:val="BodyTextFirstIndent"/>
        <w:rPr>
          <w:lang w:val="en-US"/>
        </w:rPr>
      </w:pPr>
      <w:r>
        <w:rPr>
          <w:lang w:val="en-US"/>
        </w:rPr>
        <w:t>T</w:t>
      </w:r>
      <w:r w:rsidRPr="00F55D8F">
        <w:rPr>
          <w:lang w:val="en-US"/>
        </w:rPr>
        <w:t>ujuan yang ingin dic</w:t>
      </w:r>
      <w:r>
        <w:rPr>
          <w:lang w:val="en-US"/>
        </w:rPr>
        <w:t>apai dalam penelitian ini b</w:t>
      </w:r>
      <w:r w:rsidR="00BC2AD1">
        <w:rPr>
          <w:lang w:val="en-US"/>
        </w:rPr>
        <w:t xml:space="preserve">erdasarkan rumusan masalah </w:t>
      </w:r>
      <w:r>
        <w:rPr>
          <w:lang w:val="en-US"/>
        </w:rPr>
        <w:t>di atas adalah sebagai berikut</w:t>
      </w:r>
      <w:r w:rsidRPr="00F55D8F">
        <w:rPr>
          <w:lang w:val="en-US"/>
        </w:rPr>
        <w:t>:</w:t>
      </w:r>
    </w:p>
    <w:p w14:paraId="1A63CBA1" w14:textId="77777777" w:rsidR="001A04B9" w:rsidRDefault="00BC2AD1" w:rsidP="007F213E">
      <w:pPr>
        <w:pStyle w:val="BodyTextFirstIndent"/>
        <w:numPr>
          <w:ilvl w:val="0"/>
          <w:numId w:val="80"/>
        </w:numPr>
        <w:spacing w:line="240" w:lineRule="auto"/>
        <w:ind w:left="720"/>
        <w:rPr>
          <w:lang w:val="en-US"/>
        </w:rPr>
      </w:pPr>
      <w:r>
        <w:rPr>
          <w:lang w:val="en-US"/>
        </w:rPr>
        <w:t xml:space="preserve">Merancang dan mengimplementasikan </w:t>
      </w:r>
      <w:r w:rsidR="00DC516F">
        <w:t xml:space="preserve">IoT </w:t>
      </w:r>
      <w:r w:rsidR="00DC516F" w:rsidRPr="00E675AF">
        <w:rPr>
          <w:i/>
        </w:rPr>
        <w:t>cloud platform</w:t>
      </w:r>
      <w:r w:rsidR="001A04B9">
        <w:t xml:space="preserve"> yang memiliki fitur manajemen perangkat,</w:t>
      </w:r>
      <w:r w:rsidR="00DC516F">
        <w:rPr>
          <w:lang w:val="en-US"/>
        </w:rPr>
        <w:t xml:space="preserve"> </w:t>
      </w:r>
      <w:r w:rsidR="001A04B9">
        <w:rPr>
          <w:lang w:val="en-US"/>
        </w:rPr>
        <w:t xml:space="preserve">mengidentifikasi dan memvalidasi </w:t>
      </w:r>
      <w:r w:rsidR="00DC516F">
        <w:rPr>
          <w:lang w:val="en-US"/>
        </w:rPr>
        <w:t>perangkat yang mengirimkan data</w:t>
      </w:r>
      <w:r w:rsidR="001A04B9">
        <w:rPr>
          <w:lang w:val="en-US"/>
        </w:rPr>
        <w:t xml:space="preserve"> sensor</w:t>
      </w:r>
      <w:r w:rsidR="00DC516F">
        <w:t xml:space="preserve">, </w:t>
      </w:r>
      <w:r w:rsidR="001A04B9">
        <w:rPr>
          <w:lang w:val="en-US"/>
        </w:rPr>
        <w:t>dan mengkakses data sensor secara luas melalui internet.</w:t>
      </w:r>
    </w:p>
    <w:p w14:paraId="6FD57CF9" w14:textId="7A6DADAF" w:rsidR="00DC516F" w:rsidRPr="009439DE" w:rsidRDefault="001A04B9" w:rsidP="007F213E">
      <w:pPr>
        <w:pStyle w:val="BodyTextFirstIndent"/>
        <w:numPr>
          <w:ilvl w:val="0"/>
          <w:numId w:val="80"/>
        </w:numPr>
        <w:spacing w:line="240" w:lineRule="auto"/>
        <w:ind w:left="720"/>
        <w:rPr>
          <w:lang w:val="en-US"/>
        </w:rPr>
      </w:pPr>
      <w:r>
        <w:rPr>
          <w:lang w:val="en-US"/>
        </w:rPr>
        <w:t xml:space="preserve">Menerapkan RESTful </w:t>
      </w:r>
      <w:r>
        <w:rPr>
          <w:i/>
          <w:lang w:val="en-US"/>
        </w:rPr>
        <w:t xml:space="preserve">web service </w:t>
      </w:r>
      <w:r>
        <w:rPr>
          <w:lang w:val="en-US"/>
        </w:rPr>
        <w:t xml:space="preserve">yang menyediakan antarmuka bagi perangkat node dan </w:t>
      </w:r>
      <w:r>
        <w:rPr>
          <w:i/>
          <w:lang w:val="en-US"/>
        </w:rPr>
        <w:t xml:space="preserve">cloud </w:t>
      </w:r>
      <w:r>
        <w:rPr>
          <w:lang w:val="en-US"/>
        </w:rPr>
        <w:t xml:space="preserve">untuk saling terhubung </w:t>
      </w:r>
      <w:r w:rsidR="00DC516F">
        <w:t>meng</w:t>
      </w:r>
      <w:r w:rsidR="00BC2AD1">
        <w:t>gunakan protokol komunikasi HTTP.</w:t>
      </w:r>
    </w:p>
    <w:p w14:paraId="6C2843F8" w14:textId="55B7B7E2" w:rsidR="00DC516F" w:rsidRPr="00E2012F" w:rsidRDefault="00DC516F" w:rsidP="007F213E">
      <w:pPr>
        <w:pStyle w:val="BodyTextFirstIndent"/>
        <w:numPr>
          <w:ilvl w:val="0"/>
          <w:numId w:val="80"/>
        </w:numPr>
        <w:spacing w:line="240" w:lineRule="auto"/>
        <w:ind w:left="720"/>
        <w:rPr>
          <w:lang w:val="en-US"/>
        </w:rPr>
      </w:pPr>
      <w:r>
        <w:rPr>
          <w:lang w:val="en-US"/>
        </w:rPr>
        <w:t xml:space="preserve">Mengetahui </w:t>
      </w:r>
      <w:r w:rsidR="00BC2AD1">
        <w:rPr>
          <w:lang w:val="en-US"/>
        </w:rPr>
        <w:t xml:space="preserve">kehandalan dari </w:t>
      </w:r>
      <w:r>
        <w:rPr>
          <w:lang w:val="en-US"/>
        </w:rPr>
        <w:t xml:space="preserve">IoT </w:t>
      </w:r>
      <w:r w:rsidRPr="00E05FB9">
        <w:rPr>
          <w:i/>
          <w:lang w:val="en-US"/>
        </w:rPr>
        <w:t>cloud</w:t>
      </w:r>
      <w:r w:rsidR="00BC2AD1">
        <w:rPr>
          <w:lang w:val="en-US"/>
        </w:rPr>
        <w:t xml:space="preserve"> platform yang dibangun</w:t>
      </w:r>
      <w:r>
        <w:rPr>
          <w:lang w:val="en-US"/>
        </w:rPr>
        <w:t>.</w:t>
      </w:r>
    </w:p>
    <w:p w14:paraId="314B8AFD" w14:textId="77777777" w:rsidR="0023344C" w:rsidRDefault="00C71007" w:rsidP="00F02F37">
      <w:pPr>
        <w:pStyle w:val="Heading2"/>
      </w:pPr>
      <w:bookmarkStart w:id="19" w:name="_Toc490453781"/>
      <w:r>
        <w:t>Manfaat</w:t>
      </w:r>
      <w:bookmarkEnd w:id="19"/>
    </w:p>
    <w:p w14:paraId="3A1FDDA8" w14:textId="398CECA8" w:rsidR="0023344C" w:rsidRDefault="007B4281">
      <w:pPr>
        <w:pStyle w:val="BodyText"/>
        <w:ind w:firstLine="360"/>
        <w:rPr>
          <w:lang w:val="en-US"/>
        </w:rPr>
      </w:pPr>
      <w:r>
        <w:t>Penelitian ini diharapkan</w:t>
      </w:r>
      <w:r w:rsidR="00C71007">
        <w:t xml:space="preserve"> dapat memberikan manfaat baik untuk </w:t>
      </w:r>
      <w:r w:rsidR="00C71007">
        <w:rPr>
          <w:lang w:val="en-US"/>
        </w:rPr>
        <w:t>penulis, penelitian selanjutnya, maupun</w:t>
      </w:r>
      <w:r w:rsidR="00C71007">
        <w:t xml:space="preserve"> umum.</w:t>
      </w:r>
      <w:r w:rsidR="00C71007">
        <w:rPr>
          <w:lang w:val="en-US"/>
        </w:rPr>
        <w:t xml:space="preserve"> </w:t>
      </w:r>
      <w:r w:rsidR="00C71007">
        <w:t xml:space="preserve">Manfaat yang diperoleh penulis adalah penulis mendapat pengetahuan mengenai protokol komunikasi </w:t>
      </w:r>
      <w:r w:rsidR="00C71007">
        <w:rPr>
          <w:lang w:val="en-US"/>
        </w:rPr>
        <w:t>HTTP</w:t>
      </w:r>
      <w:r w:rsidR="00C71007">
        <w:t xml:space="preserve"> dalam proses komunikasi</w:t>
      </w:r>
      <w:r>
        <w:rPr>
          <w:lang w:val="en-US"/>
        </w:rPr>
        <w:t xml:space="preserve"> serta mendapat pengetahuan terkait integrasi antara perangkat IoT dan </w:t>
      </w:r>
      <w:r>
        <w:rPr>
          <w:i/>
          <w:lang w:val="en-US"/>
        </w:rPr>
        <w:t xml:space="preserve">cloud </w:t>
      </w:r>
      <w:r>
        <w:rPr>
          <w:lang w:val="en-US"/>
        </w:rPr>
        <w:t>secara aman dan efisien</w:t>
      </w:r>
      <w:r w:rsidR="00C71007">
        <w:t>. Untuk penelitian</w:t>
      </w:r>
      <w:r w:rsidR="00C71007">
        <w:rPr>
          <w:lang w:val="en-US"/>
        </w:rPr>
        <w:t xml:space="preserve"> selanjutnya</w:t>
      </w:r>
      <w:r w:rsidR="00C71007">
        <w:t xml:space="preserve"> dapat menambah referensi penelitian di bidang jaringan khusunya mengenai protokol </w:t>
      </w:r>
      <w:r w:rsidR="00C71007">
        <w:rPr>
          <w:lang w:val="en-US"/>
        </w:rPr>
        <w:t>HTTP</w:t>
      </w:r>
      <w:r w:rsidR="005A037E">
        <w:t>, konsep Internet o</w:t>
      </w:r>
      <w:r w:rsidR="00C71007">
        <w:t>f Things,</w:t>
      </w:r>
      <w:r w:rsidR="00C71007">
        <w:rPr>
          <w:lang w:val="en-US"/>
        </w:rPr>
        <w:t xml:space="preserve"> RESTFul </w:t>
      </w:r>
      <w:r w:rsidR="00C71007">
        <w:rPr>
          <w:i/>
          <w:lang w:val="en-US"/>
        </w:rPr>
        <w:t>web service</w:t>
      </w:r>
      <w:r w:rsidR="00C71007">
        <w:t xml:space="preserve"> dan </w:t>
      </w:r>
      <w:r w:rsidR="00C71007">
        <w:rPr>
          <w:lang w:val="en-US"/>
        </w:rPr>
        <w:t xml:space="preserve">IoT </w:t>
      </w:r>
      <w:r w:rsidR="00C71007">
        <w:rPr>
          <w:i/>
          <w:lang w:val="en-US"/>
        </w:rPr>
        <w:t>cloud platform</w:t>
      </w:r>
      <w:r w:rsidR="00C71007">
        <w:t>.</w:t>
      </w:r>
      <w:r w:rsidR="00C71007">
        <w:rPr>
          <w:lang w:val="en-US"/>
        </w:rPr>
        <w:t xml:space="preserve"> Sedangkan untuk umum m</w:t>
      </w:r>
      <w:r w:rsidR="00C71007">
        <w:t>enyediakan sebuah IoT</w:t>
      </w:r>
      <w:r w:rsidR="00C71007">
        <w:rPr>
          <w:lang w:val="en-US"/>
        </w:rPr>
        <w:t xml:space="preserve"> </w:t>
      </w:r>
      <w:r w:rsidR="005A037E">
        <w:rPr>
          <w:i/>
          <w:lang w:val="en-US"/>
        </w:rPr>
        <w:t>cloud p</w:t>
      </w:r>
      <w:r w:rsidR="00C71007">
        <w:rPr>
          <w:i/>
          <w:lang w:val="en-US"/>
        </w:rPr>
        <w:t>latform</w:t>
      </w:r>
      <w:r w:rsidR="00C71007">
        <w:t xml:space="preserve"> </w:t>
      </w:r>
      <w:r w:rsidR="00C71007">
        <w:rPr>
          <w:lang w:val="en-US"/>
        </w:rPr>
        <w:t>berbasis</w:t>
      </w:r>
      <w:r w:rsidR="00C71007">
        <w:t xml:space="preserve"> RESTFul </w:t>
      </w:r>
      <w:r w:rsidR="00C71007">
        <w:rPr>
          <w:i/>
        </w:rPr>
        <w:t>web</w:t>
      </w:r>
      <w:r w:rsidR="00C71007">
        <w:rPr>
          <w:i/>
          <w:lang w:val="en-US"/>
        </w:rPr>
        <w:t xml:space="preserve"> </w:t>
      </w:r>
      <w:r w:rsidR="00C71007">
        <w:rPr>
          <w:i/>
        </w:rPr>
        <w:t>service</w:t>
      </w:r>
      <w:r w:rsidR="00C71007">
        <w:t xml:space="preserve"> yang dapat digunakan untuk mengumpulkan data dari perangkat </w:t>
      </w:r>
      <w:r w:rsidR="001A04B9">
        <w:rPr>
          <w:lang w:val="en-US"/>
        </w:rPr>
        <w:t xml:space="preserve">IoT </w:t>
      </w:r>
      <w:r w:rsidR="00C71007">
        <w:t xml:space="preserve">di </w:t>
      </w:r>
      <w:r w:rsidR="001A04B9">
        <w:rPr>
          <w:lang w:val="en-US"/>
        </w:rPr>
        <w:t>suatu tempat</w:t>
      </w:r>
      <w:r w:rsidR="005A037E">
        <w:rPr>
          <w:lang w:val="en-US"/>
        </w:rPr>
        <w:t xml:space="preserve"> dan mengksesnya secara luas melalui internet</w:t>
      </w:r>
      <w:r w:rsidR="00C71007">
        <w:rPr>
          <w:lang w:val="en-US"/>
        </w:rPr>
        <w:t>.</w:t>
      </w:r>
    </w:p>
    <w:p w14:paraId="73875663" w14:textId="77777777" w:rsidR="0023344C" w:rsidRDefault="00C71007" w:rsidP="00F02F37">
      <w:pPr>
        <w:pStyle w:val="Heading2"/>
      </w:pPr>
      <w:bookmarkStart w:id="20" w:name="_Toc490453782"/>
      <w:r>
        <w:t>Batasan masalah</w:t>
      </w:r>
      <w:bookmarkEnd w:id="20"/>
    </w:p>
    <w:p w14:paraId="2A0A046F" w14:textId="77777777" w:rsidR="0023344C" w:rsidRDefault="00C71007">
      <w:pPr>
        <w:pStyle w:val="BodyText"/>
        <w:ind w:firstLine="360"/>
        <w:rPr>
          <w:lang w:val="en-US"/>
        </w:rPr>
      </w:pPr>
      <w:r>
        <w:t>Agar</w:t>
      </w:r>
      <w:r>
        <w:rPr>
          <w:lang w:val="en-US"/>
        </w:rPr>
        <w:t xml:space="preserve"> pembahasan tidak melebar, diperlukan batasan-batasan untuk mempersempit lingkup penelitian. Batasan masalah pada penelitian ini adalah sebagai berikut:</w:t>
      </w:r>
    </w:p>
    <w:p w14:paraId="5D58E286" w14:textId="20BB1DDC" w:rsidR="0023344C" w:rsidRDefault="00C71007" w:rsidP="00C2689D">
      <w:pPr>
        <w:pStyle w:val="BodyTextFirstIndent"/>
        <w:numPr>
          <w:ilvl w:val="6"/>
          <w:numId w:val="1"/>
        </w:numPr>
        <w:tabs>
          <w:tab w:val="left" w:pos="720"/>
        </w:tabs>
        <w:ind w:left="720"/>
        <w:rPr>
          <w:lang w:val="en-US"/>
        </w:rPr>
      </w:pPr>
      <w:bookmarkStart w:id="21" w:name="_Hlk483543920"/>
      <w:r>
        <w:rPr>
          <w:lang w:val="en-US"/>
        </w:rPr>
        <w:lastRenderedPageBreak/>
        <w:t xml:space="preserve">Perangkat </w:t>
      </w:r>
      <w:r w:rsidR="00726E4B">
        <w:rPr>
          <w:lang w:val="en-US"/>
        </w:rPr>
        <w:t>node</w:t>
      </w:r>
      <w:r>
        <w:rPr>
          <w:lang w:val="en-US"/>
        </w:rPr>
        <w:t xml:space="preserve"> dapat langsung mengirim data ke IoT </w:t>
      </w:r>
      <w:r>
        <w:rPr>
          <w:i/>
          <w:lang w:val="en-US"/>
        </w:rPr>
        <w:t xml:space="preserve">cloud platfotm </w:t>
      </w:r>
      <w:r>
        <w:rPr>
          <w:lang w:val="en-US"/>
        </w:rPr>
        <w:t xml:space="preserve">tanpa melewati </w:t>
      </w:r>
      <w:r>
        <w:rPr>
          <w:i/>
          <w:lang w:val="en-US"/>
        </w:rPr>
        <w:t>relay</w:t>
      </w:r>
      <w:r>
        <w:rPr>
          <w:lang w:val="en-US"/>
        </w:rPr>
        <w:t xml:space="preserve"> terlebih dahulu. Untuk penambahan </w:t>
      </w:r>
      <w:r>
        <w:rPr>
          <w:i/>
          <w:lang w:val="en-US"/>
        </w:rPr>
        <w:t>relay</w:t>
      </w:r>
      <w:r>
        <w:rPr>
          <w:lang w:val="en-US"/>
        </w:rPr>
        <w:t>, nantinya dapat dikembangkan menjadi topik penelitian tersendiri.</w:t>
      </w:r>
    </w:p>
    <w:p w14:paraId="7BC763A1" w14:textId="4D210F00" w:rsidR="00293212" w:rsidRDefault="00A058F8" w:rsidP="00293212">
      <w:pPr>
        <w:pStyle w:val="BodyTextFirstIndent"/>
        <w:numPr>
          <w:ilvl w:val="6"/>
          <w:numId w:val="1"/>
        </w:numPr>
        <w:tabs>
          <w:tab w:val="left" w:pos="720"/>
        </w:tabs>
        <w:ind w:left="720"/>
        <w:rPr>
          <w:lang w:val="en-US"/>
        </w:rPr>
      </w:pPr>
      <w:r>
        <w:rPr>
          <w:lang w:val="en-US"/>
        </w:rPr>
        <w:t>Format data dari atau menuju Io</w:t>
      </w:r>
      <w:r w:rsidR="00C71007">
        <w:rPr>
          <w:lang w:val="en-US"/>
        </w:rPr>
        <w:t xml:space="preserve">T </w:t>
      </w:r>
      <w:r w:rsidR="00C71007">
        <w:rPr>
          <w:i/>
          <w:lang w:val="en-US"/>
        </w:rPr>
        <w:t>cloud platform</w:t>
      </w:r>
      <w:r w:rsidR="00C71007">
        <w:rPr>
          <w:lang w:val="en-US"/>
        </w:rPr>
        <w:t xml:space="preserve"> menggunakan tipe JSON.</w:t>
      </w:r>
    </w:p>
    <w:p w14:paraId="653ED7BF" w14:textId="77777777" w:rsidR="0023344C" w:rsidRDefault="00C71007" w:rsidP="00C2689D">
      <w:pPr>
        <w:pStyle w:val="BodyTextFirstIndent"/>
        <w:numPr>
          <w:ilvl w:val="6"/>
          <w:numId w:val="1"/>
        </w:numPr>
        <w:tabs>
          <w:tab w:val="left" w:pos="720"/>
        </w:tabs>
        <w:ind w:left="720"/>
        <w:rPr>
          <w:lang w:val="en-US"/>
        </w:rPr>
      </w:pPr>
      <w:r>
        <w:rPr>
          <w:lang w:val="en-US"/>
        </w:rPr>
        <w:t>Otentikasi</w:t>
      </w:r>
      <w:r w:rsidR="00A058F8">
        <w:rPr>
          <w:lang w:val="en-US"/>
        </w:rPr>
        <w:t xml:space="preserve"> dan otorisasi</w:t>
      </w:r>
      <w:r>
        <w:rPr>
          <w:lang w:val="en-US"/>
        </w:rPr>
        <w:t xml:space="preserve"> menggunakan JWT (JSON Web Token).</w:t>
      </w:r>
    </w:p>
    <w:p w14:paraId="36E7B785" w14:textId="77777777" w:rsidR="0023344C" w:rsidRDefault="00C71007" w:rsidP="00C2689D">
      <w:pPr>
        <w:pStyle w:val="BodyTextFirstIndent"/>
        <w:numPr>
          <w:ilvl w:val="6"/>
          <w:numId w:val="1"/>
        </w:numPr>
        <w:tabs>
          <w:tab w:val="left" w:pos="720"/>
        </w:tabs>
        <w:ind w:left="720"/>
        <w:rPr>
          <w:lang w:val="en-US"/>
        </w:rPr>
      </w:pPr>
      <w:r>
        <w:rPr>
          <w:lang w:val="en-US"/>
        </w:rPr>
        <w:t>Penyimpanan token di dalam kukis browser pada</w:t>
      </w:r>
      <w:r w:rsidR="00C21E11">
        <w:rPr>
          <w:lang w:val="en-US"/>
        </w:rPr>
        <w:t xml:space="preserve"> aplikasi </w:t>
      </w:r>
      <w:r w:rsidR="00A058F8" w:rsidRPr="00A058F8">
        <w:rPr>
          <w:i/>
          <w:lang w:val="en-US"/>
        </w:rPr>
        <w:t>web console</w:t>
      </w:r>
      <w:r w:rsidR="00C21E11">
        <w:rPr>
          <w:lang w:val="en-US"/>
        </w:rPr>
        <w:t xml:space="preserve"> tidak menerapkan</w:t>
      </w:r>
      <w:r>
        <w:rPr>
          <w:lang w:val="en-US"/>
        </w:rPr>
        <w:t xml:space="preserve"> suatu proses pengamanan tertentu, misalnya enkripsi.</w:t>
      </w:r>
    </w:p>
    <w:p w14:paraId="727829D4" w14:textId="77777777" w:rsidR="0023344C" w:rsidRDefault="00C71007" w:rsidP="00C2689D">
      <w:pPr>
        <w:pStyle w:val="BodyTextFirstIndent"/>
        <w:numPr>
          <w:ilvl w:val="6"/>
          <w:numId w:val="1"/>
        </w:numPr>
        <w:tabs>
          <w:tab w:val="left" w:pos="720"/>
        </w:tabs>
        <w:ind w:left="720"/>
        <w:rPr>
          <w:lang w:val="en-US"/>
        </w:rPr>
      </w:pPr>
      <w:r>
        <w:rPr>
          <w:lang w:val="en-US"/>
        </w:rPr>
        <w:t xml:space="preserve">Data sensor yang disimpan di </w:t>
      </w:r>
      <w:r>
        <w:rPr>
          <w:i/>
          <w:lang w:val="en-US"/>
        </w:rPr>
        <w:t>cloud</w:t>
      </w:r>
      <w:r>
        <w:rPr>
          <w:lang w:val="en-US"/>
        </w:rPr>
        <w:t xml:space="preserve"> merupakan data mentah yang tidak dianalisa dan divisualisasikan dalam bentuk tertentu.</w:t>
      </w:r>
    </w:p>
    <w:p w14:paraId="06E992EB" w14:textId="77777777" w:rsidR="0023344C" w:rsidRDefault="00C71007" w:rsidP="00F02F37">
      <w:pPr>
        <w:pStyle w:val="Heading2"/>
      </w:pPr>
      <w:bookmarkStart w:id="22" w:name="_Toc490453783"/>
      <w:bookmarkEnd w:id="21"/>
      <w:r>
        <w:t>Sistematika penulisan</w:t>
      </w:r>
      <w:bookmarkEnd w:id="22"/>
    </w:p>
    <w:p w14:paraId="49B6003C" w14:textId="6FB39A34" w:rsidR="0023344C" w:rsidRDefault="00C71007">
      <w:pPr>
        <w:tabs>
          <w:tab w:val="left" w:pos="360"/>
        </w:tabs>
        <w:ind w:firstLine="360"/>
      </w:pPr>
      <w:r>
        <w:rPr>
          <w:lang w:val="en-US"/>
        </w:rPr>
        <w:t>Si</w:t>
      </w:r>
      <w:r w:rsidR="0011760A">
        <w:rPr>
          <w:lang w:val="en-US"/>
        </w:rPr>
        <w:t>stematika penulisan menjelaskan</w:t>
      </w:r>
      <w:r w:rsidR="00F6073A">
        <w:rPr>
          <w:lang w:val="en-US"/>
        </w:rPr>
        <w:t xml:space="preserve"> </w:t>
      </w:r>
      <w:r w:rsidR="00C7478E">
        <w:rPr>
          <w:lang w:val="en-US"/>
        </w:rPr>
        <w:t>mengenai</w:t>
      </w:r>
      <w:r w:rsidR="001A04B9">
        <w:rPr>
          <w:lang w:val="en-US"/>
        </w:rPr>
        <w:t xml:space="preserve"> </w:t>
      </w:r>
      <w:r w:rsidR="00F6073A">
        <w:rPr>
          <w:lang w:val="en-US"/>
        </w:rPr>
        <w:t>struktur penulisan</w:t>
      </w:r>
      <w:r w:rsidR="00C7478E">
        <w:rPr>
          <w:lang w:val="en-US"/>
        </w:rPr>
        <w:t xml:space="preserve"> </w:t>
      </w:r>
      <w:r>
        <w:rPr>
          <w:lang w:val="en-US"/>
        </w:rPr>
        <w:t xml:space="preserve">dari penelitian </w:t>
      </w:r>
      <w:r w:rsidR="00F6073A">
        <w:rPr>
          <w:lang w:val="en-US"/>
        </w:rPr>
        <w:t xml:space="preserve">ini </w:t>
      </w:r>
      <w:r>
        <w:rPr>
          <w:lang w:val="en-US"/>
        </w:rPr>
        <w:t xml:space="preserve">yang </w:t>
      </w:r>
      <w:r w:rsidR="0011760A">
        <w:rPr>
          <w:lang w:val="en-US"/>
        </w:rPr>
        <w:t>dapat dibagi ke dalam</w:t>
      </w:r>
      <w:r w:rsidR="00C7478E">
        <w:t xml:space="preserve"> 7</w:t>
      </w:r>
      <w:r>
        <w:t xml:space="preserve"> bab</w:t>
      </w:r>
      <w:r w:rsidR="0011760A">
        <w:rPr>
          <w:lang w:val="en-US"/>
        </w:rPr>
        <w:t xml:space="preserve"> sebagai berikut</w:t>
      </w:r>
      <w:r w:rsidR="00C7478E">
        <w:t>:</w:t>
      </w:r>
    </w:p>
    <w:tbl>
      <w:tblPr>
        <w:tblStyle w:val="TableGrid"/>
        <w:tblW w:w="77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288"/>
        <w:gridCol w:w="6197"/>
      </w:tblGrid>
      <w:tr w:rsidR="00C7478E" w:rsidRPr="003E0009" w14:paraId="0BEB0B64" w14:textId="77777777" w:rsidTr="00DB5A3A">
        <w:trPr>
          <w:trHeight w:val="954"/>
        </w:trPr>
        <w:tc>
          <w:tcPr>
            <w:tcW w:w="1242" w:type="dxa"/>
          </w:tcPr>
          <w:p w14:paraId="2816FF27" w14:textId="77777777" w:rsidR="00C7478E" w:rsidRPr="003E0009" w:rsidRDefault="00C7478E" w:rsidP="00DB5A3A">
            <w:pPr>
              <w:rPr>
                <w:rFonts w:cs="Times New Roman"/>
                <w:b/>
                <w:szCs w:val="24"/>
              </w:rPr>
            </w:pPr>
            <w:r w:rsidRPr="003E0009">
              <w:rPr>
                <w:rFonts w:cs="Times New Roman"/>
                <w:b/>
                <w:szCs w:val="24"/>
              </w:rPr>
              <w:t>BAB 1</w:t>
            </w:r>
          </w:p>
        </w:tc>
        <w:tc>
          <w:tcPr>
            <w:tcW w:w="288" w:type="dxa"/>
          </w:tcPr>
          <w:p w14:paraId="15475190" w14:textId="77777777" w:rsidR="00C7478E" w:rsidRPr="003E0009" w:rsidRDefault="00C7478E" w:rsidP="00DB5A3A">
            <w:pPr>
              <w:rPr>
                <w:rFonts w:cs="Times New Roman"/>
                <w:b/>
                <w:szCs w:val="24"/>
              </w:rPr>
            </w:pPr>
            <w:r w:rsidRPr="003E0009">
              <w:rPr>
                <w:rFonts w:cs="Times New Roman"/>
                <w:b/>
                <w:szCs w:val="24"/>
              </w:rPr>
              <w:t>:</w:t>
            </w:r>
          </w:p>
        </w:tc>
        <w:tc>
          <w:tcPr>
            <w:tcW w:w="6197" w:type="dxa"/>
          </w:tcPr>
          <w:p w14:paraId="6C10C558" w14:textId="77777777" w:rsidR="00C7478E" w:rsidRPr="003E0009" w:rsidRDefault="00C7478E" w:rsidP="00DB5A3A">
            <w:pPr>
              <w:rPr>
                <w:rFonts w:cs="Times New Roman"/>
                <w:b/>
                <w:szCs w:val="24"/>
              </w:rPr>
            </w:pPr>
            <w:r w:rsidRPr="003E0009">
              <w:rPr>
                <w:rFonts w:cs="Times New Roman"/>
                <w:b/>
                <w:szCs w:val="24"/>
              </w:rPr>
              <w:t>Pendahuluan</w:t>
            </w:r>
          </w:p>
          <w:p w14:paraId="5A6FBE79" w14:textId="00EAEA31" w:rsidR="00C7478E" w:rsidRPr="003E0009" w:rsidRDefault="00C7478E" w:rsidP="00DB5A3A">
            <w:pPr>
              <w:rPr>
                <w:rFonts w:cs="Times New Roman"/>
                <w:szCs w:val="24"/>
              </w:rPr>
            </w:pPr>
            <w:r>
              <w:t xml:space="preserve">Menguraikan masalah yang diangkat secara umum dan menjelaskan </w:t>
            </w:r>
            <w:r w:rsidR="00310B2D">
              <w:rPr>
                <w:lang w:val="en-US"/>
              </w:rPr>
              <w:t>mengenai struktur penulisan yang digunakan dalam penelitian</w:t>
            </w:r>
            <w:r>
              <w:t>. Bab ini terdiri dari: latar belakang, rumusan masalah, tujuan, manfaat, batasan masalah dan sistematika penulisan.</w:t>
            </w:r>
          </w:p>
        </w:tc>
      </w:tr>
      <w:tr w:rsidR="00C7478E" w:rsidRPr="003E0009" w14:paraId="3307E2E4" w14:textId="77777777" w:rsidTr="00DB5A3A">
        <w:trPr>
          <w:trHeight w:val="1269"/>
        </w:trPr>
        <w:tc>
          <w:tcPr>
            <w:tcW w:w="1242" w:type="dxa"/>
          </w:tcPr>
          <w:p w14:paraId="5320B03A" w14:textId="77777777" w:rsidR="00C7478E" w:rsidRPr="003E0009" w:rsidRDefault="00C7478E" w:rsidP="00DB5A3A">
            <w:pPr>
              <w:rPr>
                <w:rFonts w:cs="Times New Roman"/>
                <w:b/>
                <w:szCs w:val="24"/>
              </w:rPr>
            </w:pPr>
            <w:r w:rsidRPr="003E0009">
              <w:rPr>
                <w:rFonts w:cs="Times New Roman"/>
                <w:b/>
                <w:szCs w:val="24"/>
              </w:rPr>
              <w:t>BAB 2</w:t>
            </w:r>
          </w:p>
        </w:tc>
        <w:tc>
          <w:tcPr>
            <w:tcW w:w="288" w:type="dxa"/>
          </w:tcPr>
          <w:p w14:paraId="2815840D" w14:textId="77777777" w:rsidR="00C7478E" w:rsidRPr="003E0009" w:rsidRDefault="00C7478E" w:rsidP="00DB5A3A">
            <w:pPr>
              <w:rPr>
                <w:rFonts w:cs="Times New Roman"/>
                <w:b/>
                <w:szCs w:val="24"/>
              </w:rPr>
            </w:pPr>
            <w:r w:rsidRPr="003E0009">
              <w:rPr>
                <w:rFonts w:cs="Times New Roman"/>
                <w:b/>
                <w:szCs w:val="24"/>
              </w:rPr>
              <w:t>:</w:t>
            </w:r>
          </w:p>
        </w:tc>
        <w:tc>
          <w:tcPr>
            <w:tcW w:w="6197" w:type="dxa"/>
          </w:tcPr>
          <w:p w14:paraId="5C77BE8A" w14:textId="77777777" w:rsidR="00C7478E" w:rsidRPr="003E0009" w:rsidRDefault="00C7478E" w:rsidP="00DB5A3A">
            <w:pPr>
              <w:rPr>
                <w:rFonts w:cs="Times New Roman"/>
                <w:b/>
                <w:szCs w:val="24"/>
              </w:rPr>
            </w:pPr>
            <w:r w:rsidRPr="003E0009">
              <w:rPr>
                <w:rFonts w:cs="Times New Roman"/>
                <w:b/>
                <w:szCs w:val="24"/>
              </w:rPr>
              <w:t>Landasan Kepustaka</w:t>
            </w:r>
            <w:r>
              <w:rPr>
                <w:rFonts w:cs="Times New Roman"/>
                <w:b/>
                <w:szCs w:val="24"/>
                <w:lang w:val="en-US"/>
              </w:rPr>
              <w:t>a</w:t>
            </w:r>
            <w:r w:rsidRPr="003E0009">
              <w:rPr>
                <w:rFonts w:cs="Times New Roman"/>
                <w:b/>
                <w:szCs w:val="24"/>
              </w:rPr>
              <w:t>n</w:t>
            </w:r>
          </w:p>
          <w:p w14:paraId="78D58979" w14:textId="267B9B50" w:rsidR="00C7478E" w:rsidRPr="00C7478E" w:rsidRDefault="00C7478E" w:rsidP="00C7478E">
            <w:pPr>
              <w:tabs>
                <w:tab w:val="left" w:pos="1170"/>
              </w:tabs>
            </w:pPr>
            <w:r>
              <w:t xml:space="preserve">Membahas kajian pustaka dan penelitian sebelumnya yang berhubungan dengan rancang bangun IoT </w:t>
            </w:r>
            <w:r>
              <w:rPr>
                <w:i/>
                <w:lang w:val="en-US"/>
              </w:rPr>
              <w:t>cloud platform</w:t>
            </w:r>
            <w:r>
              <w:t>. Kajian pustaka ini berasal dari referensi-referensi berkaitan dan mendukung dalam penelitian ini.</w:t>
            </w:r>
          </w:p>
        </w:tc>
      </w:tr>
      <w:tr w:rsidR="00C7478E" w:rsidRPr="003E0009" w14:paraId="5ECCBAE7" w14:textId="77777777" w:rsidTr="00DB5A3A">
        <w:trPr>
          <w:trHeight w:val="1692"/>
        </w:trPr>
        <w:tc>
          <w:tcPr>
            <w:tcW w:w="1242" w:type="dxa"/>
          </w:tcPr>
          <w:p w14:paraId="50980916" w14:textId="77777777" w:rsidR="00C7478E" w:rsidRPr="003E0009" w:rsidRDefault="00C7478E" w:rsidP="00DB5A3A">
            <w:pPr>
              <w:rPr>
                <w:rFonts w:cs="Times New Roman"/>
                <w:b/>
                <w:szCs w:val="24"/>
              </w:rPr>
            </w:pPr>
            <w:r w:rsidRPr="003E0009">
              <w:rPr>
                <w:rFonts w:cs="Times New Roman"/>
                <w:b/>
                <w:szCs w:val="24"/>
              </w:rPr>
              <w:t>BAB 3</w:t>
            </w:r>
          </w:p>
        </w:tc>
        <w:tc>
          <w:tcPr>
            <w:tcW w:w="288" w:type="dxa"/>
          </w:tcPr>
          <w:p w14:paraId="73A17D09" w14:textId="77777777" w:rsidR="00C7478E" w:rsidRPr="003E0009" w:rsidRDefault="00C7478E" w:rsidP="00DB5A3A">
            <w:pPr>
              <w:rPr>
                <w:rFonts w:cs="Times New Roman"/>
                <w:b/>
                <w:szCs w:val="24"/>
              </w:rPr>
            </w:pPr>
            <w:r w:rsidRPr="003E0009">
              <w:rPr>
                <w:rFonts w:cs="Times New Roman"/>
                <w:b/>
                <w:szCs w:val="24"/>
              </w:rPr>
              <w:t>:</w:t>
            </w:r>
          </w:p>
        </w:tc>
        <w:tc>
          <w:tcPr>
            <w:tcW w:w="6197" w:type="dxa"/>
          </w:tcPr>
          <w:p w14:paraId="1546BFA1" w14:textId="72F67B71" w:rsidR="00C7478E" w:rsidRPr="00C7478E" w:rsidRDefault="00C7478E" w:rsidP="00DB5A3A">
            <w:pPr>
              <w:rPr>
                <w:rFonts w:cs="Times New Roman"/>
                <w:b/>
                <w:szCs w:val="24"/>
                <w:lang w:val="en-US"/>
              </w:rPr>
            </w:pPr>
            <w:r>
              <w:rPr>
                <w:rFonts w:cs="Times New Roman"/>
                <w:b/>
                <w:szCs w:val="24"/>
              </w:rPr>
              <w:t>Metodologi</w:t>
            </w:r>
            <w:r>
              <w:rPr>
                <w:rFonts w:cs="Times New Roman"/>
                <w:b/>
                <w:szCs w:val="24"/>
                <w:lang w:val="en-US"/>
              </w:rPr>
              <w:t xml:space="preserve"> Penelitian</w:t>
            </w:r>
          </w:p>
          <w:p w14:paraId="5632329E" w14:textId="491321B0" w:rsidR="00C7478E" w:rsidRPr="003E0009" w:rsidRDefault="00C7478E" w:rsidP="00DB5A3A">
            <w:pPr>
              <w:rPr>
                <w:rFonts w:cs="Times New Roman"/>
                <w:szCs w:val="24"/>
              </w:rPr>
            </w:pPr>
            <w:r>
              <w:t>Menguraikan tahapan-tahapan secara s</w:t>
            </w:r>
            <w:r w:rsidR="00310B2D">
              <w:t xml:space="preserve">istematik dalam </w:t>
            </w:r>
            <w:r>
              <w:t>rancang</w:t>
            </w:r>
            <w:r w:rsidR="00310B2D">
              <w:rPr>
                <w:lang w:val="en-US"/>
              </w:rPr>
              <w:t xml:space="preserve"> bangun</w:t>
            </w:r>
            <w:r>
              <w:t xml:space="preserve"> perangkat lunak IoT </w:t>
            </w:r>
            <w:r>
              <w:rPr>
                <w:i/>
                <w:lang w:val="en-US"/>
              </w:rPr>
              <w:t>cloud platform</w:t>
            </w:r>
            <w:r>
              <w:t xml:space="preserve"> berbasis protokol komunikasi HTTP.</w:t>
            </w:r>
            <w:r>
              <w:rPr>
                <w:lang w:val="en-US"/>
              </w:rPr>
              <w:t xml:space="preserve"> Tahapan-tahapan yang dijelaskan pada bab metodologi penelitian diantaranya: studi literatur, analisis kebutuhan dan perancangan, implementasi, pengujian dan analisis hasil pengujian, serta kesimpulan dan saran.</w:t>
            </w:r>
          </w:p>
        </w:tc>
      </w:tr>
      <w:tr w:rsidR="00C7478E" w:rsidRPr="003E0009" w14:paraId="3F8F6131" w14:textId="77777777" w:rsidTr="00DB5A3A">
        <w:trPr>
          <w:trHeight w:val="855"/>
        </w:trPr>
        <w:tc>
          <w:tcPr>
            <w:tcW w:w="1242" w:type="dxa"/>
          </w:tcPr>
          <w:p w14:paraId="6F2B1225" w14:textId="77777777" w:rsidR="00C7478E" w:rsidRPr="003E0009" w:rsidRDefault="00C7478E" w:rsidP="00DB5A3A">
            <w:pPr>
              <w:rPr>
                <w:rFonts w:cs="Times New Roman"/>
                <w:b/>
                <w:szCs w:val="24"/>
              </w:rPr>
            </w:pPr>
            <w:r w:rsidRPr="003E0009">
              <w:rPr>
                <w:rFonts w:cs="Times New Roman"/>
                <w:b/>
                <w:szCs w:val="24"/>
              </w:rPr>
              <w:t>BAB 4</w:t>
            </w:r>
          </w:p>
        </w:tc>
        <w:tc>
          <w:tcPr>
            <w:tcW w:w="288" w:type="dxa"/>
          </w:tcPr>
          <w:p w14:paraId="62641AAA" w14:textId="77777777" w:rsidR="00C7478E" w:rsidRPr="003E0009" w:rsidRDefault="00C7478E" w:rsidP="00DB5A3A">
            <w:pPr>
              <w:rPr>
                <w:rFonts w:cs="Times New Roman"/>
                <w:b/>
                <w:szCs w:val="24"/>
              </w:rPr>
            </w:pPr>
            <w:r w:rsidRPr="003E0009">
              <w:rPr>
                <w:rFonts w:cs="Times New Roman"/>
                <w:b/>
                <w:szCs w:val="24"/>
              </w:rPr>
              <w:t>:</w:t>
            </w:r>
          </w:p>
        </w:tc>
        <w:tc>
          <w:tcPr>
            <w:tcW w:w="6197" w:type="dxa"/>
          </w:tcPr>
          <w:p w14:paraId="355FC419" w14:textId="4BD46A67" w:rsidR="00C7478E" w:rsidRPr="001A2FE7" w:rsidRDefault="00C7478E" w:rsidP="00DB5A3A">
            <w:pPr>
              <w:rPr>
                <w:rFonts w:cs="Times New Roman"/>
                <w:b/>
                <w:szCs w:val="24"/>
                <w:lang w:val="en-US"/>
              </w:rPr>
            </w:pPr>
            <w:r>
              <w:rPr>
                <w:rFonts w:cs="Times New Roman"/>
                <w:b/>
                <w:szCs w:val="24"/>
                <w:lang w:val="en-US"/>
              </w:rPr>
              <w:t>Analisis Kebutuhan dan Perancangan</w:t>
            </w:r>
          </w:p>
          <w:p w14:paraId="35F2D2D7" w14:textId="5E6CCDC6" w:rsidR="00C7478E" w:rsidRPr="00C7478E" w:rsidRDefault="00C7478E" w:rsidP="00C7478E">
            <w:pPr>
              <w:pStyle w:val="BodyTextFirstIndentCharChar"/>
              <w:spacing w:line="240" w:lineRule="auto"/>
              <w:ind w:firstLine="0"/>
              <w:rPr>
                <w:rFonts w:cs="Calibri"/>
              </w:rPr>
            </w:pPr>
            <w:r>
              <w:t xml:space="preserve">Membahas tentang kebutuhan dan fitur apa saja yang dibutuhkan </w:t>
            </w:r>
            <w:r w:rsidR="00B43CC9">
              <w:t>dari</w:t>
            </w:r>
            <w:r>
              <w:t xml:space="preserve"> perangkat lunak IoT </w:t>
            </w:r>
            <w:r>
              <w:rPr>
                <w:i/>
              </w:rPr>
              <w:t>cloud platform</w:t>
            </w:r>
            <w:r w:rsidR="00B43CC9">
              <w:rPr>
                <w:i/>
              </w:rPr>
              <w:t xml:space="preserve"> </w:t>
            </w:r>
            <w:r w:rsidR="00B43CC9">
              <w:t>yang dibangun</w:t>
            </w:r>
            <w:r>
              <w:t>. Berdasarkan kebutuhan dan fitur tersebut kemudian dibuat rancangan arsitektur serta dijelaskan</w:t>
            </w:r>
            <w:r>
              <w:rPr>
                <w:rFonts w:cs="Calibri"/>
              </w:rPr>
              <w:t xml:space="preserve"> </w:t>
            </w:r>
            <w:r>
              <w:rPr>
                <w:rFonts w:cs="Calibri"/>
              </w:rPr>
              <w:lastRenderedPageBreak/>
              <w:t xml:space="preserve">bagaimana proses </w:t>
            </w:r>
            <w:r>
              <w:rPr>
                <w:rFonts w:cs="Calibri"/>
                <w:lang w:val="id-ID"/>
              </w:rPr>
              <w:t xml:space="preserve">alur </w:t>
            </w:r>
            <w:r>
              <w:rPr>
                <w:rFonts w:cs="Calibri"/>
              </w:rPr>
              <w:t>data dari perangkat node ke</w:t>
            </w:r>
            <w:r>
              <w:rPr>
                <w:rFonts w:cs="Calibri"/>
                <w:i/>
              </w:rPr>
              <w:t xml:space="preserve"> cloud</w:t>
            </w:r>
            <w:r>
              <w:rPr>
                <w:rFonts w:cs="Calibri"/>
              </w:rPr>
              <w:t xml:space="preserve"> dan sebaliknya.</w:t>
            </w:r>
          </w:p>
        </w:tc>
      </w:tr>
      <w:tr w:rsidR="00C7478E" w:rsidRPr="003E0009" w14:paraId="27528163" w14:textId="77777777" w:rsidTr="00DB5A3A">
        <w:trPr>
          <w:trHeight w:val="1234"/>
        </w:trPr>
        <w:tc>
          <w:tcPr>
            <w:tcW w:w="1242" w:type="dxa"/>
          </w:tcPr>
          <w:p w14:paraId="7A905B88" w14:textId="77777777" w:rsidR="00C7478E" w:rsidRPr="003E0009" w:rsidRDefault="00C7478E" w:rsidP="00DB5A3A">
            <w:pPr>
              <w:rPr>
                <w:rFonts w:cs="Times New Roman"/>
                <w:b/>
                <w:szCs w:val="24"/>
              </w:rPr>
            </w:pPr>
            <w:r w:rsidRPr="003E0009">
              <w:rPr>
                <w:rFonts w:cs="Times New Roman"/>
                <w:b/>
                <w:szCs w:val="24"/>
              </w:rPr>
              <w:t>BAB 5</w:t>
            </w:r>
          </w:p>
        </w:tc>
        <w:tc>
          <w:tcPr>
            <w:tcW w:w="288" w:type="dxa"/>
          </w:tcPr>
          <w:p w14:paraId="0F145C3B" w14:textId="77777777" w:rsidR="00C7478E" w:rsidRPr="003E0009" w:rsidRDefault="00C7478E" w:rsidP="00DB5A3A">
            <w:pPr>
              <w:rPr>
                <w:rFonts w:cs="Times New Roman"/>
                <w:b/>
                <w:szCs w:val="24"/>
              </w:rPr>
            </w:pPr>
            <w:r w:rsidRPr="003E0009">
              <w:rPr>
                <w:rFonts w:cs="Times New Roman"/>
                <w:b/>
                <w:szCs w:val="24"/>
              </w:rPr>
              <w:t>:</w:t>
            </w:r>
          </w:p>
        </w:tc>
        <w:tc>
          <w:tcPr>
            <w:tcW w:w="6197" w:type="dxa"/>
          </w:tcPr>
          <w:p w14:paraId="1B230599" w14:textId="734A945B" w:rsidR="00C7478E" w:rsidRPr="001A2FE7" w:rsidRDefault="00C7478E" w:rsidP="00DB5A3A">
            <w:pPr>
              <w:rPr>
                <w:rFonts w:cs="Times New Roman"/>
                <w:b/>
                <w:szCs w:val="24"/>
                <w:lang w:val="en-US"/>
              </w:rPr>
            </w:pPr>
            <w:r>
              <w:rPr>
                <w:rFonts w:cs="Times New Roman"/>
                <w:b/>
                <w:szCs w:val="24"/>
                <w:lang w:val="en-US"/>
              </w:rPr>
              <w:t>Implementasi</w:t>
            </w:r>
          </w:p>
          <w:p w14:paraId="299A80F8" w14:textId="52AC927D" w:rsidR="00C7478E" w:rsidRPr="00B00E43" w:rsidRDefault="00B43CC9" w:rsidP="00DB5A3A">
            <w:pPr>
              <w:rPr>
                <w:rFonts w:cs="Times New Roman"/>
                <w:szCs w:val="24"/>
                <w:lang w:val="en-US"/>
              </w:rPr>
            </w:pPr>
            <w:r>
              <w:rPr>
                <w:lang w:val="en-US"/>
              </w:rPr>
              <w:t xml:space="preserve">Menjelaskan proses implementasi sistem berdasarkan </w:t>
            </w:r>
            <w:r w:rsidR="00C7478E">
              <w:rPr>
                <w:lang w:val="en-US"/>
              </w:rPr>
              <w:t>rancangan</w:t>
            </w:r>
            <w:r>
              <w:rPr>
                <w:lang w:val="en-US"/>
              </w:rPr>
              <w:t xml:space="preserve"> pada bab sebelumnya</w:t>
            </w:r>
            <w:r w:rsidR="00C7478E">
              <w:rPr>
                <w:lang w:val="en-US"/>
              </w:rPr>
              <w:t xml:space="preserve"> dengan menyertakan potongan kode proses-proses utama dalam perangkat lunak IoT </w:t>
            </w:r>
            <w:r w:rsidR="00C7478E">
              <w:rPr>
                <w:i/>
                <w:lang w:val="en-US"/>
              </w:rPr>
              <w:t>cloud gateway</w:t>
            </w:r>
            <w:r w:rsidR="00C7478E">
              <w:t>.</w:t>
            </w:r>
            <w:r w:rsidR="00C7478E">
              <w:rPr>
                <w:lang w:val="en-US"/>
              </w:rPr>
              <w:t xml:space="preserve"> Bab ini </w:t>
            </w:r>
            <w:r w:rsidR="00C7478E">
              <w:rPr>
                <w:sz w:val="23"/>
                <w:szCs w:val="23"/>
              </w:rPr>
              <w:t xml:space="preserve">juga </w:t>
            </w:r>
            <w:r w:rsidR="00C7478E">
              <w:rPr>
                <w:sz w:val="23"/>
                <w:szCs w:val="23"/>
                <w:lang w:val="en-US"/>
              </w:rPr>
              <w:t>membahas</w:t>
            </w:r>
            <w:r w:rsidR="00C7478E">
              <w:rPr>
                <w:sz w:val="23"/>
                <w:szCs w:val="23"/>
              </w:rPr>
              <w:t xml:space="preserve"> tentang </w:t>
            </w:r>
            <w:r w:rsidR="00C7478E">
              <w:rPr>
                <w:sz w:val="23"/>
                <w:szCs w:val="23"/>
                <w:lang w:val="en-US"/>
              </w:rPr>
              <w:t xml:space="preserve">persiapan </w:t>
            </w:r>
            <w:r w:rsidR="00C7478E">
              <w:rPr>
                <w:sz w:val="23"/>
                <w:szCs w:val="23"/>
              </w:rPr>
              <w:t xml:space="preserve">lingkungan </w:t>
            </w:r>
            <w:r w:rsidR="00C7478E">
              <w:rPr>
                <w:sz w:val="23"/>
                <w:szCs w:val="23"/>
                <w:lang w:val="en-US"/>
              </w:rPr>
              <w:t>sistem yang dibutuhkan untuk menjalankan perangkat lunak seperti instalasi dan konfigurasi web server, sistem basis data, dll.</w:t>
            </w:r>
          </w:p>
        </w:tc>
      </w:tr>
      <w:tr w:rsidR="00C7478E" w:rsidRPr="003E0009" w14:paraId="1B80BA73" w14:textId="77777777" w:rsidTr="00DB5A3A">
        <w:trPr>
          <w:trHeight w:val="1234"/>
        </w:trPr>
        <w:tc>
          <w:tcPr>
            <w:tcW w:w="1242" w:type="dxa"/>
          </w:tcPr>
          <w:p w14:paraId="233A7DE5" w14:textId="77777777" w:rsidR="00C7478E" w:rsidRPr="001A2FE7" w:rsidRDefault="00C7478E" w:rsidP="00DB5A3A">
            <w:pPr>
              <w:rPr>
                <w:rFonts w:cs="Times New Roman"/>
                <w:b/>
                <w:szCs w:val="24"/>
                <w:lang w:val="en-US"/>
              </w:rPr>
            </w:pPr>
            <w:r>
              <w:rPr>
                <w:rFonts w:cs="Times New Roman"/>
                <w:b/>
                <w:szCs w:val="24"/>
                <w:lang w:val="en-US"/>
              </w:rPr>
              <w:t>BAB 6</w:t>
            </w:r>
          </w:p>
        </w:tc>
        <w:tc>
          <w:tcPr>
            <w:tcW w:w="288" w:type="dxa"/>
          </w:tcPr>
          <w:p w14:paraId="15FC863F" w14:textId="77777777" w:rsidR="00C7478E" w:rsidRPr="001A2FE7" w:rsidRDefault="00C7478E" w:rsidP="00DB5A3A">
            <w:pPr>
              <w:rPr>
                <w:rFonts w:cs="Times New Roman"/>
                <w:b/>
                <w:szCs w:val="24"/>
                <w:lang w:val="en-US"/>
              </w:rPr>
            </w:pPr>
            <w:r>
              <w:rPr>
                <w:rFonts w:cs="Times New Roman"/>
                <w:b/>
                <w:szCs w:val="24"/>
                <w:lang w:val="en-US"/>
              </w:rPr>
              <w:t>:</w:t>
            </w:r>
          </w:p>
        </w:tc>
        <w:tc>
          <w:tcPr>
            <w:tcW w:w="6197" w:type="dxa"/>
          </w:tcPr>
          <w:p w14:paraId="13B6E061" w14:textId="4AF3D954" w:rsidR="00C7478E" w:rsidRDefault="00C7478E" w:rsidP="00DB5A3A">
            <w:pPr>
              <w:rPr>
                <w:rFonts w:cs="Times New Roman"/>
                <w:b/>
                <w:szCs w:val="24"/>
                <w:lang w:val="en-US"/>
              </w:rPr>
            </w:pPr>
            <w:r>
              <w:rPr>
                <w:rFonts w:cs="Times New Roman"/>
                <w:b/>
                <w:szCs w:val="24"/>
                <w:lang w:val="en-US"/>
              </w:rPr>
              <w:t>Pengujian dan Analisis Hasil Pengujian</w:t>
            </w:r>
          </w:p>
          <w:p w14:paraId="69CA9345" w14:textId="1A6E9D6D" w:rsidR="00C7478E" w:rsidRPr="00C7478E" w:rsidRDefault="00C7478E" w:rsidP="00DB5A3A">
            <w:r>
              <w:t xml:space="preserve">Membahas tentang </w:t>
            </w:r>
            <w:r>
              <w:rPr>
                <w:lang w:val="en-US"/>
              </w:rPr>
              <w:t xml:space="preserve">tahapan </w:t>
            </w:r>
            <w:r>
              <w:t>pengujian</w:t>
            </w:r>
            <w:r>
              <w:rPr>
                <w:lang w:val="en-US"/>
              </w:rPr>
              <w:t xml:space="preserve"> terhadap perangkat lunak IoT </w:t>
            </w:r>
            <w:r>
              <w:rPr>
                <w:i/>
                <w:lang w:val="en-US"/>
              </w:rPr>
              <w:t xml:space="preserve">cloud platform </w:t>
            </w:r>
            <w:r>
              <w:rPr>
                <w:lang w:val="en-US"/>
              </w:rPr>
              <w:t xml:space="preserve">yang </w:t>
            </w:r>
            <w:r w:rsidR="00B43CC9">
              <w:rPr>
                <w:lang w:val="en-US"/>
              </w:rPr>
              <w:t>dibangun</w:t>
            </w:r>
            <w:r>
              <w:rPr>
                <w:lang w:val="en-US"/>
              </w:rPr>
              <w:t xml:space="preserve">. </w:t>
            </w:r>
            <w:r>
              <w:rPr>
                <w:rFonts w:cs="Calibri"/>
              </w:rPr>
              <w:t>Bab ini juga membahas mengenai skenario pengujian yang digunakan dalam tahap pengujian.</w:t>
            </w:r>
            <w:r>
              <w:rPr>
                <w:rFonts w:cs="Calibri"/>
                <w:lang w:val="en-US"/>
              </w:rPr>
              <w:t xml:space="preserve"> </w:t>
            </w:r>
            <w:r>
              <w:rPr>
                <w:lang w:val="en-US"/>
              </w:rPr>
              <w:t xml:space="preserve">Pengujian dilakukan berdasarkan scenario uji </w:t>
            </w:r>
            <w:r>
              <w:t>untuk memastikan kebutuhan telah terpenuhi dan sesuai.</w:t>
            </w:r>
          </w:p>
        </w:tc>
      </w:tr>
      <w:tr w:rsidR="00C7478E" w:rsidRPr="003E0009" w14:paraId="4ACD72A8" w14:textId="77777777" w:rsidTr="00DB5A3A">
        <w:trPr>
          <w:trHeight w:val="1234"/>
        </w:trPr>
        <w:tc>
          <w:tcPr>
            <w:tcW w:w="1242" w:type="dxa"/>
          </w:tcPr>
          <w:p w14:paraId="347D9556" w14:textId="77777777" w:rsidR="00C7478E" w:rsidRPr="003E0009" w:rsidRDefault="00C7478E" w:rsidP="00DB5A3A">
            <w:pPr>
              <w:rPr>
                <w:rFonts w:cs="Times New Roman"/>
                <w:b/>
                <w:szCs w:val="24"/>
              </w:rPr>
            </w:pPr>
            <w:r>
              <w:rPr>
                <w:rFonts w:cs="Times New Roman"/>
                <w:b/>
                <w:szCs w:val="24"/>
              </w:rPr>
              <w:t>BAB 7</w:t>
            </w:r>
          </w:p>
        </w:tc>
        <w:tc>
          <w:tcPr>
            <w:tcW w:w="288" w:type="dxa"/>
          </w:tcPr>
          <w:p w14:paraId="50D6C9A0" w14:textId="77777777" w:rsidR="00C7478E" w:rsidRPr="003E0009" w:rsidRDefault="00C7478E" w:rsidP="00DB5A3A">
            <w:pPr>
              <w:rPr>
                <w:rFonts w:cs="Times New Roman"/>
                <w:b/>
                <w:szCs w:val="24"/>
              </w:rPr>
            </w:pPr>
            <w:r w:rsidRPr="003E0009">
              <w:rPr>
                <w:rFonts w:cs="Times New Roman"/>
                <w:b/>
                <w:szCs w:val="24"/>
              </w:rPr>
              <w:t>:</w:t>
            </w:r>
          </w:p>
        </w:tc>
        <w:tc>
          <w:tcPr>
            <w:tcW w:w="6197" w:type="dxa"/>
          </w:tcPr>
          <w:p w14:paraId="5B01E09B" w14:textId="77777777" w:rsidR="00C7478E" w:rsidRPr="003E0009" w:rsidRDefault="00C7478E" w:rsidP="00DB5A3A">
            <w:pPr>
              <w:rPr>
                <w:rFonts w:cs="Times New Roman"/>
                <w:b/>
                <w:szCs w:val="24"/>
              </w:rPr>
            </w:pPr>
            <w:r w:rsidRPr="003E0009">
              <w:rPr>
                <w:rFonts w:cs="Times New Roman"/>
                <w:b/>
                <w:szCs w:val="24"/>
              </w:rPr>
              <w:t>Penutup</w:t>
            </w:r>
          </w:p>
          <w:p w14:paraId="66A9937A" w14:textId="0543993A" w:rsidR="00C7478E" w:rsidRDefault="00C7478E" w:rsidP="00C7478E">
            <w:pPr>
              <w:pStyle w:val="BodyTextFirstIndent"/>
              <w:ind w:firstLine="0"/>
            </w:pPr>
            <w:r>
              <w:rPr>
                <w:lang w:val="en-US"/>
              </w:rPr>
              <w:t>Memuat</w:t>
            </w:r>
            <w:r>
              <w:t xml:space="preserve"> kesimpulan yang diperoleh </w:t>
            </w:r>
            <w:r>
              <w:rPr>
                <w:lang w:val="en-US"/>
              </w:rPr>
              <w:t xml:space="preserve">dari </w:t>
            </w:r>
            <w:r>
              <w:t>penelitian ini</w:t>
            </w:r>
            <w:r>
              <w:rPr>
                <w:lang w:val="en-US"/>
              </w:rPr>
              <w:t xml:space="preserve"> berdasarkan rumusan masalah sebelumnya. Pada bab ini juga disertakan</w:t>
            </w:r>
            <w:r>
              <w:t xml:space="preserve"> saran yang dapat digunakan untuk penelitian-penelitian selanjutnya.</w:t>
            </w:r>
          </w:p>
          <w:p w14:paraId="72128035" w14:textId="7EAA4F1A" w:rsidR="00C7478E" w:rsidRPr="00AC7BE2" w:rsidRDefault="00C7478E" w:rsidP="00DB5A3A">
            <w:pPr>
              <w:rPr>
                <w:rFonts w:cs="Times New Roman"/>
                <w:szCs w:val="24"/>
              </w:rPr>
            </w:pPr>
          </w:p>
        </w:tc>
      </w:tr>
    </w:tbl>
    <w:p w14:paraId="1314E9C1" w14:textId="77777777" w:rsidR="00C7478E" w:rsidRDefault="00C7478E" w:rsidP="00C7478E">
      <w:pPr>
        <w:tabs>
          <w:tab w:val="left" w:pos="360"/>
        </w:tabs>
      </w:pPr>
    </w:p>
    <w:p w14:paraId="391B56D6" w14:textId="77777777" w:rsidR="0023344C" w:rsidRDefault="00C71007">
      <w:pPr>
        <w:pStyle w:val="Heading1"/>
        <w:rPr>
          <w:lang w:val="en-US"/>
        </w:rPr>
      </w:pPr>
      <w:bookmarkStart w:id="23" w:name="_Ref484208711"/>
      <w:bookmarkStart w:id="24" w:name="_Toc490453784"/>
      <w:r>
        <w:rPr>
          <w:lang w:val="en-US"/>
        </w:rPr>
        <w:lastRenderedPageBreak/>
        <w:t>LANDASAN KEPUSTAKAAN</w:t>
      </w:r>
      <w:bookmarkEnd w:id="23"/>
      <w:bookmarkEnd w:id="24"/>
    </w:p>
    <w:p w14:paraId="68DF1A4B" w14:textId="77777777" w:rsidR="0023344C" w:rsidRDefault="00C71007">
      <w:pPr>
        <w:pStyle w:val="BodyText"/>
        <w:ind w:firstLine="270"/>
      </w:pPr>
      <w:r>
        <w:t xml:space="preserve">Bab ini berisi ulasan mengenai kajian dan </w:t>
      </w:r>
      <w:r>
        <w:rPr>
          <w:lang w:val="en-US"/>
        </w:rPr>
        <w:t>dasar teori</w:t>
      </w:r>
      <w:r>
        <w:t xml:space="preserve"> yang berkaitan dengan penelitian ini. Kajian pustaka membahas mengenai penelitian-penelitian terdahulu yang terkait</w:t>
      </w:r>
      <w:r>
        <w:rPr>
          <w:lang w:val="en-US"/>
        </w:rPr>
        <w:t xml:space="preserve"> dengan penelitian yang diusulkan</w:t>
      </w:r>
      <w:r>
        <w:t xml:space="preserve">. </w:t>
      </w:r>
      <w:r>
        <w:rPr>
          <w:lang w:val="en-US"/>
        </w:rPr>
        <w:t>Dasar teori berisi ulasan mengenai teori berkaitan dengan teknologi yang digunakan,</w:t>
      </w:r>
      <w:r>
        <w:t xml:space="preserve"> diantaranya: HTTP, </w:t>
      </w:r>
      <w:r>
        <w:rPr>
          <w:i/>
        </w:rPr>
        <w:t>webservice</w:t>
      </w:r>
      <w:r>
        <w:t xml:space="preserve">, sistem basis data MongoDB, JSON Web Token, serta </w:t>
      </w:r>
      <w:r>
        <w:rPr>
          <w:lang w:val="en-US"/>
        </w:rPr>
        <w:t>dasar teori</w:t>
      </w:r>
      <w:r>
        <w:t xml:space="preserve"> lain</w:t>
      </w:r>
      <w:r>
        <w:rPr>
          <w:lang w:val="en-US"/>
        </w:rPr>
        <w:t>nya</w:t>
      </w:r>
      <w:r>
        <w:t xml:space="preserve"> yang mendukung.</w:t>
      </w:r>
    </w:p>
    <w:p w14:paraId="5200A52F" w14:textId="77777777" w:rsidR="0023344C" w:rsidRDefault="00C71007" w:rsidP="00F02F37">
      <w:pPr>
        <w:pStyle w:val="Heading2"/>
      </w:pPr>
      <w:bookmarkStart w:id="25" w:name="_Toc490453785"/>
      <w:r>
        <w:t>Kajian Pustaka</w:t>
      </w:r>
      <w:bookmarkEnd w:id="25"/>
    </w:p>
    <w:p w14:paraId="7DCDD22A" w14:textId="7BE7364C" w:rsidR="00AB03D2" w:rsidRDefault="00C71007" w:rsidP="005E6D2E">
      <w:pPr>
        <w:ind w:firstLine="360"/>
        <w:rPr>
          <w:lang w:val="en-US"/>
        </w:rPr>
      </w:pPr>
      <w:r>
        <w:rPr>
          <w:lang w:val="en-US"/>
        </w:rPr>
        <w:t xml:space="preserve">Penelitain terkait dengan judul </w:t>
      </w:r>
      <w:r>
        <w:rPr>
          <w:rFonts w:asciiTheme="minorHAnsi" w:eastAsia="SimSun" w:hAnsiTheme="minorHAnsi"/>
          <w:b/>
          <w:i/>
          <w:color w:val="222222"/>
          <w:szCs w:val="24"/>
          <w:shd w:val="clear" w:color="auto" w:fill="FFFFFF"/>
          <w:lang w:eastAsia="zh-CN" w:bidi="ar"/>
        </w:rPr>
        <w:t>Modular and generic IoT management on the cloud</w:t>
      </w:r>
      <w:r>
        <w:rPr>
          <w:rFonts w:asciiTheme="minorHAnsi" w:eastAsia="SimSun" w:hAnsiTheme="minorHAnsi"/>
          <w:color w:val="222222"/>
          <w:szCs w:val="24"/>
          <w:shd w:val="clear" w:color="auto" w:fill="FFFFFF"/>
          <w:lang w:eastAsia="zh-CN" w:bidi="ar"/>
        </w:rPr>
        <w:t xml:space="preserve"> </w:t>
      </w:r>
      <w:r>
        <w:rPr>
          <w:lang w:val="en-US"/>
        </w:rPr>
        <w:t>(</w:t>
      </w:r>
      <w:r>
        <w:rPr>
          <w:rFonts w:asciiTheme="minorHAnsi" w:eastAsia="SimSun" w:hAnsiTheme="minorHAnsi"/>
          <w:color w:val="222222"/>
          <w:szCs w:val="24"/>
          <w:shd w:val="clear" w:color="auto" w:fill="FFFFFF"/>
          <w:lang w:eastAsia="zh-CN" w:bidi="ar"/>
        </w:rPr>
        <w:t>Douzis, et</w:t>
      </w:r>
      <w:r>
        <w:rPr>
          <w:rFonts w:asciiTheme="minorHAnsi" w:eastAsia="SimSun" w:hAnsiTheme="minorHAnsi"/>
          <w:color w:val="222222"/>
          <w:szCs w:val="24"/>
          <w:shd w:val="clear" w:color="auto" w:fill="FFFFFF"/>
          <w:lang w:val="en-US" w:eastAsia="zh-CN" w:bidi="ar"/>
        </w:rPr>
        <w:t>.</w:t>
      </w:r>
      <w:r>
        <w:rPr>
          <w:rFonts w:asciiTheme="minorHAnsi" w:eastAsia="SimSun" w:hAnsiTheme="minorHAnsi"/>
          <w:color w:val="222222"/>
          <w:szCs w:val="24"/>
          <w:shd w:val="clear" w:color="auto" w:fill="FFFFFF"/>
          <w:lang w:eastAsia="zh-CN" w:bidi="ar"/>
        </w:rPr>
        <w:t xml:space="preserve"> al</w:t>
      </w:r>
      <w:r>
        <w:rPr>
          <w:lang w:val="en-US"/>
        </w:rPr>
        <w:t xml:space="preserve">., 2016) mengajukan perangkat lunak untuk memanajemen perangkat IoT yang dibangun diatas lingkungan </w:t>
      </w:r>
      <w:r>
        <w:rPr>
          <w:i/>
          <w:lang w:val="en-US"/>
        </w:rPr>
        <w:t>sandbox</w:t>
      </w:r>
      <w:r>
        <w:rPr>
          <w:lang w:val="en-US"/>
        </w:rPr>
        <w:t xml:space="preserve"> Fiware lab. Fiware lab merupakan </w:t>
      </w:r>
      <w:r w:rsidRPr="00DB5A3A">
        <w:rPr>
          <w:i/>
          <w:lang w:val="en-US"/>
        </w:rPr>
        <w:t>platform</w:t>
      </w:r>
      <w:r>
        <w:rPr>
          <w:lang w:val="en-US"/>
        </w:rPr>
        <w:t xml:space="preserve"> yang berjalan diatas OpenStack. Hal tersebut menjadikan perangkat lunak tidak dapat dijalankan pada </w:t>
      </w:r>
      <w:r>
        <w:rPr>
          <w:i/>
          <w:lang w:val="en-US"/>
        </w:rPr>
        <w:t xml:space="preserve">server cloud </w:t>
      </w:r>
      <w:r>
        <w:rPr>
          <w:lang w:val="en-US"/>
        </w:rPr>
        <w:t>non-OpenStack.</w:t>
      </w:r>
      <w:r w:rsidR="005E6D2E">
        <w:rPr>
          <w:lang w:val="en-US"/>
        </w:rPr>
        <w:t xml:space="preserve"> </w:t>
      </w:r>
      <w:r w:rsidR="00AB03D2">
        <w:rPr>
          <w:lang w:val="en-US"/>
        </w:rPr>
        <w:t xml:space="preserve">Penelitian lainnya </w:t>
      </w:r>
      <w:r w:rsidR="005E6D2E">
        <w:rPr>
          <w:lang w:val="en-US"/>
        </w:rPr>
        <w:t xml:space="preserve">yang dilakukan oleh Gangluy (2016) dengan judul </w:t>
      </w:r>
      <w:r w:rsidR="005E6D2E" w:rsidRPr="005E6D2E">
        <w:rPr>
          <w:b/>
          <w:i/>
          <w:lang w:val="en-US"/>
        </w:rPr>
        <w:t>Selecting the right IoT Cloud Platform</w:t>
      </w:r>
      <w:r w:rsidR="000425F5">
        <w:rPr>
          <w:lang w:val="en-US"/>
        </w:rPr>
        <w:t xml:space="preserve"> membahas fitur-fitur dari </w:t>
      </w:r>
      <w:r w:rsidR="005E6D2E">
        <w:rPr>
          <w:lang w:val="en-US"/>
        </w:rPr>
        <w:t>b</w:t>
      </w:r>
      <w:r w:rsidR="005E6D2E">
        <w:rPr>
          <w:rFonts w:asciiTheme="minorHAnsi" w:eastAsia="SimSun" w:hAnsiTheme="minorHAnsi"/>
          <w:szCs w:val="24"/>
          <w:shd w:val="clear" w:color="auto" w:fill="FFFFFF"/>
          <w:lang w:val="en-US" w:eastAsia="zh-CN" w:bidi="ar"/>
        </w:rPr>
        <w:t xml:space="preserve">eberapa IoT </w:t>
      </w:r>
      <w:r w:rsidR="005E6D2E">
        <w:rPr>
          <w:rFonts w:asciiTheme="minorHAnsi" w:eastAsia="SimSun" w:hAnsiTheme="minorHAnsi"/>
          <w:i/>
          <w:szCs w:val="24"/>
          <w:shd w:val="clear" w:color="auto" w:fill="FFFFFF"/>
          <w:lang w:val="en-US" w:eastAsia="zh-CN" w:bidi="ar"/>
        </w:rPr>
        <w:t xml:space="preserve">cloud platform </w:t>
      </w:r>
      <w:r w:rsidR="000425F5">
        <w:rPr>
          <w:rFonts w:asciiTheme="minorHAnsi" w:eastAsia="SimSun" w:hAnsiTheme="minorHAnsi"/>
          <w:szCs w:val="24"/>
          <w:shd w:val="clear" w:color="auto" w:fill="FFFFFF"/>
          <w:lang w:val="en-US" w:eastAsia="zh-CN" w:bidi="ar"/>
        </w:rPr>
        <w:t xml:space="preserve">populer </w:t>
      </w:r>
      <w:r w:rsidR="00AB03D2">
        <w:rPr>
          <w:rFonts w:asciiTheme="minorHAnsi" w:eastAsia="SimSun" w:hAnsiTheme="minorHAnsi"/>
          <w:szCs w:val="24"/>
          <w:shd w:val="clear" w:color="auto" w:fill="FFFFFF"/>
          <w:lang w:val="en-US" w:eastAsia="zh-CN" w:bidi="ar"/>
        </w:rPr>
        <w:t>diantaranya</w:t>
      </w:r>
      <w:r w:rsidR="000425F5">
        <w:rPr>
          <w:rFonts w:asciiTheme="minorHAnsi" w:eastAsia="SimSun" w:hAnsiTheme="minorHAnsi"/>
          <w:szCs w:val="24"/>
          <w:shd w:val="clear" w:color="auto" w:fill="FFFFFF"/>
          <w:lang w:val="en-US" w:eastAsia="zh-CN" w:bidi="ar"/>
        </w:rPr>
        <w:t>:</w:t>
      </w:r>
      <w:r w:rsidR="005E6D2E">
        <w:rPr>
          <w:rFonts w:asciiTheme="minorHAnsi" w:eastAsia="SimSun" w:hAnsiTheme="minorHAnsi"/>
          <w:szCs w:val="24"/>
          <w:shd w:val="clear" w:color="auto" w:fill="FFFFFF"/>
          <w:lang w:val="en-US" w:eastAsia="zh-CN" w:bidi="ar"/>
        </w:rPr>
        <w:t xml:space="preserve"> Kaa, DeviceHive, OpenIoT dan ThingSpeak.</w:t>
      </w:r>
      <w:r w:rsidR="00CB10E4">
        <w:rPr>
          <w:rFonts w:asciiTheme="minorHAnsi" w:eastAsia="SimSun" w:hAnsiTheme="minorHAnsi"/>
          <w:szCs w:val="24"/>
          <w:shd w:val="clear" w:color="auto" w:fill="FFFFFF"/>
          <w:lang w:val="en-US" w:eastAsia="zh-CN" w:bidi="ar"/>
        </w:rPr>
        <w:t xml:space="preserve"> </w:t>
      </w:r>
      <w:r w:rsidR="00060CC2">
        <w:rPr>
          <w:rFonts w:asciiTheme="minorHAnsi" w:eastAsia="SimSun" w:hAnsiTheme="minorHAnsi"/>
          <w:szCs w:val="24"/>
          <w:shd w:val="clear" w:color="auto" w:fill="FFFFFF"/>
          <w:lang w:val="en-US" w:eastAsia="zh-CN" w:bidi="ar"/>
        </w:rPr>
        <w:t xml:space="preserve">Dari beberapa IoT </w:t>
      </w:r>
      <w:r w:rsidR="00060CC2">
        <w:rPr>
          <w:rFonts w:asciiTheme="minorHAnsi" w:eastAsia="SimSun" w:hAnsiTheme="minorHAnsi"/>
          <w:i/>
          <w:szCs w:val="24"/>
          <w:shd w:val="clear" w:color="auto" w:fill="FFFFFF"/>
          <w:lang w:val="en-US" w:eastAsia="zh-CN" w:bidi="ar"/>
        </w:rPr>
        <w:t xml:space="preserve">cloud platform </w:t>
      </w:r>
      <w:r w:rsidR="00CB10E4">
        <w:rPr>
          <w:rFonts w:asciiTheme="minorHAnsi" w:eastAsia="SimSun" w:hAnsiTheme="minorHAnsi"/>
          <w:szCs w:val="24"/>
          <w:shd w:val="clear" w:color="auto" w:fill="FFFFFF"/>
          <w:lang w:val="en-US" w:eastAsia="zh-CN" w:bidi="ar"/>
        </w:rPr>
        <w:t>yang</w:t>
      </w:r>
      <w:r w:rsidR="00060CC2">
        <w:rPr>
          <w:rFonts w:asciiTheme="minorHAnsi" w:eastAsia="SimSun" w:hAnsiTheme="minorHAnsi"/>
          <w:szCs w:val="24"/>
          <w:shd w:val="clear" w:color="auto" w:fill="FFFFFF"/>
          <w:lang w:val="en-US" w:eastAsia="zh-CN" w:bidi="ar"/>
        </w:rPr>
        <w:t xml:space="preserve"> dibahas dalam penelitian tersebut</w:t>
      </w:r>
      <w:r w:rsidR="00E34B90">
        <w:rPr>
          <w:rFonts w:asciiTheme="minorHAnsi" w:eastAsia="SimSun" w:hAnsiTheme="minorHAnsi"/>
          <w:szCs w:val="24"/>
          <w:shd w:val="clear" w:color="auto" w:fill="FFFFFF"/>
          <w:lang w:val="en-US" w:eastAsia="zh-CN" w:bidi="ar"/>
        </w:rPr>
        <w:t>,</w:t>
      </w:r>
      <w:r w:rsidR="00CB10E4">
        <w:rPr>
          <w:rFonts w:asciiTheme="minorHAnsi" w:eastAsia="SimSun" w:hAnsiTheme="minorHAnsi"/>
          <w:szCs w:val="24"/>
          <w:shd w:val="clear" w:color="auto" w:fill="FFFFFF"/>
          <w:lang w:val="en-US" w:eastAsia="zh-CN" w:bidi="ar"/>
        </w:rPr>
        <w:t xml:space="preserve"> tidak ditemukan</w:t>
      </w:r>
      <w:r w:rsidR="00060CC2">
        <w:rPr>
          <w:rFonts w:asciiTheme="minorHAnsi" w:eastAsia="SimSun" w:hAnsiTheme="minorHAnsi"/>
          <w:szCs w:val="24"/>
          <w:shd w:val="clear" w:color="auto" w:fill="FFFFFF"/>
          <w:lang w:val="en-US" w:eastAsia="zh-CN" w:bidi="ar"/>
        </w:rPr>
        <w:t xml:space="preserve"> atau patut diduga tidak tersedia</w:t>
      </w:r>
      <w:r w:rsidR="00CB10E4">
        <w:rPr>
          <w:rFonts w:asciiTheme="minorHAnsi" w:eastAsia="SimSun" w:hAnsiTheme="minorHAnsi"/>
          <w:szCs w:val="24"/>
          <w:shd w:val="clear" w:color="auto" w:fill="FFFFFF"/>
          <w:lang w:val="en-US" w:eastAsia="zh-CN" w:bidi="ar"/>
        </w:rPr>
        <w:t xml:space="preserve"> fitur</w:t>
      </w:r>
      <w:r w:rsidR="00D906A6">
        <w:rPr>
          <w:rFonts w:asciiTheme="minorHAnsi" w:eastAsia="SimSun" w:hAnsiTheme="minorHAnsi"/>
          <w:szCs w:val="24"/>
          <w:shd w:val="clear" w:color="auto" w:fill="FFFFFF"/>
          <w:lang w:val="en-US" w:eastAsia="zh-CN" w:bidi="ar"/>
        </w:rPr>
        <w:t xml:space="preserve"> untuk membatasi </w:t>
      </w:r>
      <w:r w:rsidR="00060CC2">
        <w:rPr>
          <w:rFonts w:asciiTheme="minorHAnsi" w:eastAsia="SimSun" w:hAnsiTheme="minorHAnsi"/>
          <w:szCs w:val="24"/>
          <w:shd w:val="clear" w:color="auto" w:fill="FFFFFF"/>
          <w:lang w:val="en-US" w:eastAsia="zh-CN" w:bidi="ar"/>
        </w:rPr>
        <w:t xml:space="preserve">suatu </w:t>
      </w:r>
      <w:r w:rsidR="00D906A6">
        <w:rPr>
          <w:rFonts w:asciiTheme="minorHAnsi" w:eastAsia="SimSun" w:hAnsiTheme="minorHAnsi"/>
          <w:szCs w:val="24"/>
          <w:shd w:val="clear" w:color="auto" w:fill="FFFFFF"/>
          <w:lang w:val="en-US" w:eastAsia="zh-CN" w:bidi="ar"/>
        </w:rPr>
        <w:t>perangkat dalam mengirimkan data sensor setiap harinya</w:t>
      </w:r>
      <w:r w:rsidR="008F7E30">
        <w:rPr>
          <w:rFonts w:asciiTheme="minorHAnsi" w:eastAsia="SimSun" w:hAnsiTheme="minorHAnsi"/>
          <w:szCs w:val="24"/>
          <w:shd w:val="clear" w:color="auto" w:fill="FFFFFF"/>
          <w:lang w:val="en-US" w:eastAsia="zh-CN" w:bidi="ar"/>
        </w:rPr>
        <w:t xml:space="preserve">. </w:t>
      </w:r>
      <w:r w:rsidR="000425F5">
        <w:rPr>
          <w:lang w:val="en-US"/>
        </w:rPr>
        <w:t xml:space="preserve">Fitur </w:t>
      </w:r>
      <w:r w:rsidR="00060CC2">
        <w:rPr>
          <w:lang w:val="en-US"/>
        </w:rPr>
        <w:t xml:space="preserve">pembatasan pengiriman </w:t>
      </w:r>
      <w:r w:rsidR="000425F5">
        <w:rPr>
          <w:lang w:val="en-US"/>
        </w:rPr>
        <w:t>tersebut</w:t>
      </w:r>
      <w:r w:rsidR="00060CC2">
        <w:rPr>
          <w:lang w:val="en-US"/>
        </w:rPr>
        <w:t xml:space="preserve"> dapat mencegah </w:t>
      </w:r>
      <w:r w:rsidR="00E34B90">
        <w:rPr>
          <w:lang w:val="en-US"/>
        </w:rPr>
        <w:t xml:space="preserve">dikimkannya </w:t>
      </w:r>
      <w:r w:rsidR="00060CC2">
        <w:rPr>
          <w:lang w:val="en-US"/>
        </w:rPr>
        <w:t>data sensor</w:t>
      </w:r>
      <w:r w:rsidR="00E34B90">
        <w:rPr>
          <w:lang w:val="en-US"/>
        </w:rPr>
        <w:t xml:space="preserve"> dari suatu perangkat node</w:t>
      </w:r>
      <w:r w:rsidR="00060CC2">
        <w:rPr>
          <w:lang w:val="en-US"/>
        </w:rPr>
        <w:t xml:space="preserve"> secara terus-menerus </w:t>
      </w:r>
      <w:r w:rsidR="00E34B90">
        <w:rPr>
          <w:lang w:val="en-US"/>
        </w:rPr>
        <w:t xml:space="preserve">setiap harinya, </w:t>
      </w:r>
      <w:r w:rsidR="00060CC2">
        <w:rPr>
          <w:lang w:val="en-US"/>
        </w:rPr>
        <w:t>sehingga</w:t>
      </w:r>
      <w:r w:rsidR="00AB03D2">
        <w:rPr>
          <w:lang w:val="en-US"/>
        </w:rPr>
        <w:t xml:space="preserve"> dapat menekan penggunaan sumber daya penyimpanan di </w:t>
      </w:r>
      <w:r w:rsidR="00AB03D2">
        <w:rPr>
          <w:i/>
          <w:lang w:val="en-US"/>
        </w:rPr>
        <w:t>cloud</w:t>
      </w:r>
      <w:r w:rsidR="00E34B90">
        <w:rPr>
          <w:i/>
          <w:lang w:val="en-US"/>
        </w:rPr>
        <w:t xml:space="preserve"> </w:t>
      </w:r>
      <w:r w:rsidR="00E34B90">
        <w:rPr>
          <w:lang w:val="en-US"/>
        </w:rPr>
        <w:t>untuk perangkat node yang diinginkan</w:t>
      </w:r>
      <w:r w:rsidR="00AB03D2" w:rsidRPr="00A50561">
        <w:rPr>
          <w:lang w:val="en-US"/>
        </w:rPr>
        <w:t>.</w:t>
      </w:r>
      <w:r w:rsidR="00107771">
        <w:rPr>
          <w:lang w:val="en-US"/>
        </w:rPr>
        <w:t xml:space="preserve"> Fitur lain yang </w:t>
      </w:r>
      <w:r w:rsidR="00E34B90">
        <w:rPr>
          <w:rFonts w:asciiTheme="minorHAnsi" w:eastAsia="SimSun" w:hAnsiTheme="minorHAnsi"/>
          <w:szCs w:val="24"/>
          <w:shd w:val="clear" w:color="auto" w:fill="FFFFFF"/>
          <w:lang w:val="en-US" w:eastAsia="zh-CN" w:bidi="ar"/>
        </w:rPr>
        <w:t>tidak ditemukan atau patut diduga tidak tersedia</w:t>
      </w:r>
      <w:r w:rsidR="00E34B90">
        <w:rPr>
          <w:lang w:val="en-US"/>
        </w:rPr>
        <w:t xml:space="preserve"> </w:t>
      </w:r>
      <w:r w:rsidR="00107771">
        <w:rPr>
          <w:lang w:val="en-US"/>
        </w:rPr>
        <w:t xml:space="preserve">yaitu </w:t>
      </w:r>
      <w:r w:rsidR="002A218D" w:rsidRPr="00107771">
        <w:rPr>
          <w:lang w:val="en-US"/>
        </w:rPr>
        <w:t>fitur visibilitas perangkat</w:t>
      </w:r>
      <w:r w:rsidR="00E34B90">
        <w:rPr>
          <w:lang w:val="en-US"/>
        </w:rPr>
        <w:t xml:space="preserve"> node</w:t>
      </w:r>
      <w:r w:rsidR="002A218D" w:rsidRPr="00107771">
        <w:rPr>
          <w:lang w:val="en-US"/>
        </w:rPr>
        <w:t xml:space="preserve"> </w:t>
      </w:r>
      <w:r w:rsidR="00E34B90">
        <w:rPr>
          <w:lang w:val="en-US"/>
        </w:rPr>
        <w:t xml:space="preserve">yang memungkinkan </w:t>
      </w:r>
      <w:r w:rsidR="00AB03D2" w:rsidRPr="00107771">
        <w:rPr>
          <w:lang w:val="en-US"/>
        </w:rPr>
        <w:t>pengguna</w:t>
      </w:r>
      <w:r w:rsidR="00E34B90">
        <w:rPr>
          <w:lang w:val="en-US"/>
        </w:rPr>
        <w:t xml:space="preserve"> dapat mengakses data sensor</w:t>
      </w:r>
      <w:r w:rsidR="00AB03D2" w:rsidRPr="00107771">
        <w:rPr>
          <w:lang w:val="en-US"/>
        </w:rPr>
        <w:t xml:space="preserve"> </w:t>
      </w:r>
      <w:r w:rsidR="00E34B90">
        <w:rPr>
          <w:lang w:val="en-US"/>
        </w:rPr>
        <w:t>dari perangkat node milik pengguna lainnya</w:t>
      </w:r>
      <w:r w:rsidR="00AB03D2" w:rsidRPr="00107771">
        <w:rPr>
          <w:lang w:val="en-US"/>
        </w:rPr>
        <w:t>.</w:t>
      </w:r>
      <w:r w:rsidR="00AB03D2">
        <w:rPr>
          <w:lang w:val="en-US"/>
        </w:rPr>
        <w:t xml:space="preserve"> Fitur te</w:t>
      </w:r>
      <w:r w:rsidR="000D77BE">
        <w:rPr>
          <w:lang w:val="en-US"/>
        </w:rPr>
        <w:t>rsebut sangat</w:t>
      </w:r>
      <w:r w:rsidR="00E34B90">
        <w:rPr>
          <w:lang w:val="en-US"/>
        </w:rPr>
        <w:t xml:space="preserve"> berguna jika beberapa</w:t>
      </w:r>
      <w:r w:rsidR="00AB03D2">
        <w:rPr>
          <w:lang w:val="en-US"/>
        </w:rPr>
        <w:t xml:space="preserve"> </w:t>
      </w:r>
      <w:r w:rsidR="00E34B90">
        <w:rPr>
          <w:lang w:val="en-US"/>
        </w:rPr>
        <w:t xml:space="preserve">pengguna sistem </w:t>
      </w:r>
      <w:r w:rsidR="009A4A45">
        <w:rPr>
          <w:lang w:val="en-US"/>
        </w:rPr>
        <w:t>ingin</w:t>
      </w:r>
      <w:r w:rsidR="00AB03D2">
        <w:rPr>
          <w:lang w:val="en-US"/>
        </w:rPr>
        <w:t xml:space="preserve"> saling berbagi data sensor</w:t>
      </w:r>
      <w:r w:rsidR="00E34B90">
        <w:rPr>
          <w:lang w:val="en-US"/>
        </w:rPr>
        <w:t xml:space="preserve"> dari perangkat </w:t>
      </w:r>
      <w:r w:rsidR="000D77BE">
        <w:rPr>
          <w:lang w:val="en-US"/>
        </w:rPr>
        <w:t>yang mereka miliki</w:t>
      </w:r>
      <w:r w:rsidR="00AB03D2">
        <w:rPr>
          <w:lang w:val="en-US"/>
        </w:rPr>
        <w:t>.</w:t>
      </w:r>
    </w:p>
    <w:p w14:paraId="5C048A25" w14:textId="77777777" w:rsidR="00855273" w:rsidRDefault="00855273" w:rsidP="00F02F37">
      <w:pPr>
        <w:pStyle w:val="Heading2"/>
      </w:pPr>
      <w:bookmarkStart w:id="26" w:name="_Toc490453786"/>
      <w:r>
        <w:t>Internet of Things</w:t>
      </w:r>
      <w:bookmarkEnd w:id="26"/>
    </w:p>
    <w:p w14:paraId="6E9C2F17" w14:textId="6CF0A811" w:rsidR="00CA7F35" w:rsidRPr="00162537" w:rsidRDefault="00855273" w:rsidP="00855273">
      <w:pPr>
        <w:ind w:firstLine="360"/>
        <w:rPr>
          <w:lang w:val="en-US"/>
        </w:rPr>
      </w:pPr>
      <w:r>
        <w:rPr>
          <w:lang w:val="en-US"/>
        </w:rPr>
        <w:t>M</w:t>
      </w:r>
      <w:r>
        <w:t>enurut Guoqiang et. al. (2013),</w:t>
      </w:r>
      <w:r>
        <w:rPr>
          <w:lang w:val="en-US"/>
        </w:rPr>
        <w:t xml:space="preserve"> </w:t>
      </w:r>
      <w:r>
        <w:rPr>
          <w:i/>
          <w:lang w:val="en-US"/>
        </w:rPr>
        <w:t xml:space="preserve">Internet of Things </w:t>
      </w:r>
      <w:r>
        <w:rPr>
          <w:lang w:val="en-US"/>
        </w:rPr>
        <w:t xml:space="preserve">(IoT) </w:t>
      </w:r>
      <w:r>
        <w:t xml:space="preserve">merujuk pada </w:t>
      </w:r>
      <w:r w:rsidR="00172EB9">
        <w:rPr>
          <w:lang w:val="en-US"/>
        </w:rPr>
        <w:t xml:space="preserve">suatu konsep </w:t>
      </w:r>
      <w:r>
        <w:t xml:space="preserve">jaringan yang menghubungkan hal-hal yang dapat diidentifikasi dalam dunia fisik di berbagai jaringan dengan berbagai protokol berbeda. </w:t>
      </w:r>
      <w:r w:rsidR="00172EB9">
        <w:rPr>
          <w:lang w:val="en-US"/>
        </w:rPr>
        <w:t xml:space="preserve">Konsep ini bertujuan untuk </w:t>
      </w:r>
      <w:r w:rsidR="00172EB9" w:rsidRPr="00BF0657">
        <w:t xml:space="preserve">memperluas manfaat </w:t>
      </w:r>
      <w:r w:rsidR="00172EB9">
        <w:rPr>
          <w:lang w:val="en-US"/>
        </w:rPr>
        <w:t xml:space="preserve">dari konektivitas internet </w:t>
      </w:r>
      <w:r w:rsidR="00172EB9">
        <w:t>yang terhubung</w:t>
      </w:r>
      <w:r w:rsidR="00172EB9" w:rsidRPr="00BF0657">
        <w:t xml:space="preserve"> secara </w:t>
      </w:r>
      <w:r w:rsidR="00172EB9">
        <w:rPr>
          <w:lang w:val="en-US"/>
        </w:rPr>
        <w:t>terus-menerus</w:t>
      </w:r>
      <w:r w:rsidR="00172EB9" w:rsidRPr="00BF0657">
        <w:t>.</w:t>
      </w:r>
      <w:r w:rsidR="00172EB9">
        <w:rPr>
          <w:lang w:val="en-US"/>
        </w:rPr>
        <w:t xml:space="preserve"> </w:t>
      </w:r>
      <w:r w:rsidR="00F532A0">
        <w:rPr>
          <w:lang w:val="en-US"/>
        </w:rPr>
        <w:t xml:space="preserve">IoT </w:t>
      </w:r>
      <w:r w:rsidR="00172EB9">
        <w:rPr>
          <w:lang w:val="en-US"/>
        </w:rPr>
        <w:t xml:space="preserve">membuat perangkat </w:t>
      </w:r>
      <w:r w:rsidR="00F532A0">
        <w:rPr>
          <w:lang w:val="en-US"/>
        </w:rPr>
        <w:t>di dunia fisik</w:t>
      </w:r>
      <w:r w:rsidR="00172EB9">
        <w:rPr>
          <w:lang w:val="en-US"/>
        </w:rPr>
        <w:t xml:space="preserve"> dapat diidentifikasi secara unik, mengumpulkan dan mengirimkan data, serta mengakses suatu layanan yang relevan melalui internet. Konsep IoT dapat diaplikasikan kedalam berbagai aktivitas disegala bidang sehingga pertukaran informasi melalui internet menjadi lebih mudah dan efisien. </w:t>
      </w:r>
      <w:r>
        <w:t xml:space="preserve">IoT secara khusus dapat dibagi ke dalam 6 </w:t>
      </w:r>
      <w:r w:rsidR="00CA7F35">
        <w:rPr>
          <w:lang w:val="en-US"/>
        </w:rPr>
        <w:t>komponen</w:t>
      </w:r>
      <w:r>
        <w:t xml:space="preserve"> berbeda</w:t>
      </w:r>
      <w:r w:rsidR="00EE10DE">
        <w:rPr>
          <w:lang w:val="en-US"/>
        </w:rPr>
        <w:t xml:space="preserve"> yaitu</w:t>
      </w:r>
      <w:r>
        <w:t xml:space="preserve"> </w:t>
      </w:r>
      <w:r>
        <w:rPr>
          <w:i/>
          <w:lang w:val="en-US"/>
        </w:rPr>
        <w:t>identifi</w:t>
      </w:r>
      <w:r w:rsidR="00C639D7">
        <w:rPr>
          <w:i/>
          <w:lang w:val="en-US"/>
        </w:rPr>
        <w:t>cat</w:t>
      </w:r>
      <w:r>
        <w:rPr>
          <w:i/>
          <w:lang w:val="en-US"/>
        </w:rPr>
        <w:t>ion, sensing</w:t>
      </w:r>
      <w:r>
        <w:t xml:space="preserve">, </w:t>
      </w:r>
      <w:r>
        <w:rPr>
          <w:i/>
          <w:lang w:val="en-US"/>
        </w:rPr>
        <w:t>communication</w:t>
      </w:r>
      <w:r>
        <w:t xml:space="preserve">, </w:t>
      </w:r>
      <w:r w:rsidRPr="00C21E11">
        <w:rPr>
          <w:i/>
          <w:lang w:val="en-US"/>
        </w:rPr>
        <w:t>computation</w:t>
      </w:r>
      <w:r>
        <w:rPr>
          <w:lang w:val="en-US"/>
        </w:rPr>
        <w:t xml:space="preserve">, </w:t>
      </w:r>
      <w:r w:rsidRPr="00C21E11">
        <w:rPr>
          <w:i/>
          <w:lang w:val="en-US"/>
        </w:rPr>
        <w:lastRenderedPageBreak/>
        <w:t>services</w:t>
      </w:r>
      <w:r>
        <w:rPr>
          <w:lang w:val="en-US"/>
        </w:rPr>
        <w:t xml:space="preserve"> dan </w:t>
      </w:r>
      <w:r>
        <w:rPr>
          <w:i/>
          <w:lang w:val="en-US"/>
        </w:rPr>
        <w:t xml:space="preserve">semantics </w:t>
      </w:r>
      <w:r>
        <w:rPr>
          <w:lang w:val="en-US"/>
        </w:rPr>
        <w:t>(Al-Fuqaha, et. al., 2015)</w:t>
      </w:r>
      <w:r w:rsidR="00172EB9">
        <w:t>.</w:t>
      </w:r>
      <w:r w:rsidR="00162537">
        <w:rPr>
          <w:lang w:val="en-US"/>
        </w:rPr>
        <w:t xml:space="preserve"> Komponen-komponen tersebut dapat dilihat pada </w:t>
      </w:r>
      <w:r w:rsidR="00162537">
        <w:rPr>
          <w:lang w:val="en-US"/>
        </w:rPr>
        <w:fldChar w:fldCharType="begin"/>
      </w:r>
      <w:r w:rsidR="00162537">
        <w:rPr>
          <w:lang w:val="en-US"/>
        </w:rPr>
        <w:instrText xml:space="preserve"> REF _Ref490409638 \h </w:instrText>
      </w:r>
      <w:r w:rsidR="00162537">
        <w:rPr>
          <w:lang w:val="en-US"/>
        </w:rPr>
      </w:r>
      <w:r w:rsidR="00162537">
        <w:rPr>
          <w:lang w:val="en-US"/>
        </w:rPr>
        <w:fldChar w:fldCharType="separate"/>
      </w:r>
      <w:r w:rsidR="00162537">
        <w:t xml:space="preserve">Gambar </w:t>
      </w:r>
      <w:r w:rsidR="00162537">
        <w:rPr>
          <w:noProof/>
        </w:rPr>
        <w:t>2</w:t>
      </w:r>
      <w:r w:rsidR="00162537">
        <w:t>.</w:t>
      </w:r>
      <w:r w:rsidR="00162537">
        <w:rPr>
          <w:noProof/>
        </w:rPr>
        <w:t>1</w:t>
      </w:r>
      <w:r w:rsidR="00162537">
        <w:rPr>
          <w:lang w:val="en-US"/>
        </w:rPr>
        <w:fldChar w:fldCharType="end"/>
      </w:r>
      <w:r w:rsidR="00162537">
        <w:rPr>
          <w:lang w:val="en-US"/>
        </w:rPr>
        <w:t>.</w:t>
      </w:r>
    </w:p>
    <w:p w14:paraId="1CA35DC7" w14:textId="77777777" w:rsidR="00F532A0" w:rsidRDefault="00F532A0" w:rsidP="00F532A0">
      <w:pPr>
        <w:keepNext/>
        <w:ind w:firstLine="360"/>
        <w:jc w:val="center"/>
      </w:pPr>
      <w:r>
        <w:rPr>
          <w:noProof/>
        </w:rPr>
        <w:drawing>
          <wp:inline distT="0" distB="0" distL="0" distR="0" wp14:anchorId="7BDABA73" wp14:editId="36A86132">
            <wp:extent cx="4572000" cy="1009216"/>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87370" cy="1012609"/>
                    </a:xfrm>
                    <a:prstGeom prst="rect">
                      <a:avLst/>
                    </a:prstGeom>
                  </pic:spPr>
                </pic:pic>
              </a:graphicData>
            </a:graphic>
          </wp:inline>
        </w:drawing>
      </w:r>
    </w:p>
    <w:p w14:paraId="5FDED8A2" w14:textId="797F0379" w:rsidR="00F532A0" w:rsidRDefault="00F532A0" w:rsidP="00F532A0">
      <w:pPr>
        <w:pStyle w:val="Caption"/>
        <w:rPr>
          <w:lang w:val="en-US"/>
        </w:rPr>
      </w:pPr>
      <w:bookmarkStart w:id="27" w:name="_Ref490409638"/>
      <w:bookmarkStart w:id="28" w:name="_Toc490453905"/>
      <w:r>
        <w:t xml:space="preserve">Gambar </w:t>
      </w:r>
      <w:r w:rsidR="00B95D0A">
        <w:fldChar w:fldCharType="begin"/>
      </w:r>
      <w:r w:rsidR="00B95D0A">
        <w:instrText xml:space="preserve"> STYLEREF 1 \s </w:instrText>
      </w:r>
      <w:r w:rsidR="00B95D0A">
        <w:fldChar w:fldCharType="separate"/>
      </w:r>
      <w:r w:rsidR="00B95D0A">
        <w:rPr>
          <w:noProof/>
        </w:rPr>
        <w:t>2</w:t>
      </w:r>
      <w:r w:rsidR="00B95D0A">
        <w:fldChar w:fldCharType="end"/>
      </w:r>
      <w:r w:rsidR="00B95D0A">
        <w:t>.</w:t>
      </w:r>
      <w:r w:rsidR="00B95D0A">
        <w:fldChar w:fldCharType="begin"/>
      </w:r>
      <w:r w:rsidR="00B95D0A">
        <w:instrText xml:space="preserve"> SEQ Gambar \* ARABIC \s 1 </w:instrText>
      </w:r>
      <w:r w:rsidR="00B95D0A">
        <w:fldChar w:fldCharType="separate"/>
      </w:r>
      <w:r w:rsidR="00B95D0A">
        <w:rPr>
          <w:noProof/>
        </w:rPr>
        <w:t>1</w:t>
      </w:r>
      <w:r w:rsidR="00B95D0A">
        <w:fldChar w:fldCharType="end"/>
      </w:r>
      <w:bookmarkEnd w:id="27"/>
      <w:r>
        <w:rPr>
          <w:lang w:val="en-US"/>
        </w:rPr>
        <w:t xml:space="preserve"> Komponen Internet of Things</w:t>
      </w:r>
      <w:bookmarkEnd w:id="28"/>
    </w:p>
    <w:p w14:paraId="794261A0" w14:textId="6C70F006" w:rsidR="00F532A0" w:rsidRPr="00F532A0" w:rsidRDefault="00F532A0" w:rsidP="00F532A0">
      <w:pPr>
        <w:pStyle w:val="Subbab"/>
        <w:spacing w:before="0"/>
        <w:ind w:left="0" w:firstLine="0"/>
        <w:jc w:val="center"/>
        <w:rPr>
          <w:b w:val="0"/>
          <w:sz w:val="22"/>
        </w:rPr>
      </w:pPr>
      <w:r>
        <w:rPr>
          <w:b w:val="0"/>
          <w:bCs/>
          <w:sz w:val="22"/>
        </w:rPr>
        <w:t>Sumber</w:t>
      </w:r>
      <w:r>
        <w:rPr>
          <w:b w:val="0"/>
          <w:sz w:val="22"/>
        </w:rPr>
        <w:t>: Al-Fuqaha, et. al.</w:t>
      </w:r>
      <w:r w:rsidRPr="00F532A0">
        <w:rPr>
          <w:b w:val="0"/>
          <w:sz w:val="22"/>
        </w:rPr>
        <w:t xml:space="preserve"> </w:t>
      </w:r>
      <w:r>
        <w:rPr>
          <w:b w:val="0"/>
          <w:sz w:val="22"/>
        </w:rPr>
        <w:t>(</w:t>
      </w:r>
      <w:r w:rsidRPr="00F532A0">
        <w:rPr>
          <w:b w:val="0"/>
          <w:sz w:val="22"/>
        </w:rPr>
        <w:t>2015</w:t>
      </w:r>
      <w:r>
        <w:rPr>
          <w:b w:val="0"/>
          <w:sz w:val="22"/>
        </w:rPr>
        <w:t>)</w:t>
      </w:r>
    </w:p>
    <w:p w14:paraId="3CC04559" w14:textId="4E5919E4" w:rsidR="000D77BE" w:rsidRDefault="00CA7F35" w:rsidP="000D77BE">
      <w:pPr>
        <w:ind w:firstLine="360"/>
        <w:rPr>
          <w:lang w:val="en-US"/>
        </w:rPr>
      </w:pPr>
      <w:r>
        <w:rPr>
          <w:lang w:val="en-US"/>
        </w:rPr>
        <w:t>Komponen</w:t>
      </w:r>
      <w:r w:rsidR="00855273">
        <w:rPr>
          <w:lang w:val="en-US"/>
        </w:rPr>
        <w:t xml:space="preserve"> </w:t>
      </w:r>
      <w:r w:rsidR="00855273">
        <w:rPr>
          <w:i/>
          <w:lang w:val="en-US"/>
        </w:rPr>
        <w:t xml:space="preserve">identification </w:t>
      </w:r>
      <w:r w:rsidR="00855273">
        <w:t xml:space="preserve">memungkinkan </w:t>
      </w:r>
      <w:r w:rsidR="00855273">
        <w:rPr>
          <w:i/>
        </w:rPr>
        <w:t>things</w:t>
      </w:r>
      <w:r w:rsidR="00855273">
        <w:t xml:space="preserve"> dapat di identifikasi </w:t>
      </w:r>
      <w:r w:rsidR="00855273">
        <w:rPr>
          <w:lang w:val="en-US"/>
        </w:rPr>
        <w:t xml:space="preserve">berdasarkan </w:t>
      </w:r>
      <w:r w:rsidR="00855273">
        <w:rPr>
          <w:i/>
          <w:lang w:val="en-US"/>
        </w:rPr>
        <w:t>id</w:t>
      </w:r>
      <w:r w:rsidR="00855273">
        <w:rPr>
          <w:lang w:val="en-US"/>
        </w:rPr>
        <w:t xml:space="preserve"> objek dan pengalamatannya di dalam jaringan komunikasi. </w:t>
      </w:r>
      <w:r>
        <w:rPr>
          <w:lang w:val="en-US"/>
        </w:rPr>
        <w:t>Komponen</w:t>
      </w:r>
      <w:r w:rsidR="00855273">
        <w:rPr>
          <w:lang w:val="en-US"/>
        </w:rPr>
        <w:t xml:space="preserve"> </w:t>
      </w:r>
      <w:r w:rsidR="00855273">
        <w:rPr>
          <w:i/>
          <w:lang w:val="en-US"/>
        </w:rPr>
        <w:t xml:space="preserve">sensing </w:t>
      </w:r>
      <w:r w:rsidR="00855273">
        <w:rPr>
          <w:lang w:val="en-US"/>
        </w:rPr>
        <w:t xml:space="preserve">bertugas mengumpulkan data dari objek IoT </w:t>
      </w:r>
      <w:r w:rsidR="00855273">
        <w:rPr>
          <w:i/>
          <w:lang w:val="en-US"/>
        </w:rPr>
        <w:t>sensor</w:t>
      </w:r>
      <w:r w:rsidR="00855273">
        <w:rPr>
          <w:lang w:val="en-US"/>
        </w:rPr>
        <w:t xml:space="preserve"> dan mengirimkannya kembali ke </w:t>
      </w:r>
      <w:r w:rsidR="00855273">
        <w:rPr>
          <w:i/>
          <w:lang w:val="en-US"/>
        </w:rPr>
        <w:t>warehouse</w:t>
      </w:r>
      <w:r w:rsidR="00855273">
        <w:rPr>
          <w:lang w:val="en-US"/>
        </w:rPr>
        <w:t xml:space="preserve">, </w:t>
      </w:r>
      <w:r w:rsidR="00855273">
        <w:rPr>
          <w:i/>
          <w:lang w:val="en-US"/>
        </w:rPr>
        <w:t>database</w:t>
      </w:r>
      <w:r w:rsidR="00855273">
        <w:rPr>
          <w:lang w:val="en-US"/>
        </w:rPr>
        <w:t xml:space="preserve">, atau </w:t>
      </w:r>
      <w:r w:rsidR="00855273">
        <w:rPr>
          <w:i/>
          <w:lang w:val="en-US"/>
        </w:rPr>
        <w:t>cloud</w:t>
      </w:r>
      <w:r w:rsidR="00855273">
        <w:t xml:space="preserve">. </w:t>
      </w:r>
      <w:r w:rsidR="00855273">
        <w:rPr>
          <w:lang w:val="en-US"/>
        </w:rPr>
        <w:t xml:space="preserve">Data objek IoT </w:t>
      </w:r>
      <w:r w:rsidR="00855273">
        <w:rPr>
          <w:i/>
          <w:lang w:val="en-US"/>
        </w:rPr>
        <w:t>sensor</w:t>
      </w:r>
      <w:r w:rsidR="00855273">
        <w:rPr>
          <w:lang w:val="en-US"/>
        </w:rPr>
        <w:t xml:space="preserve"> tersebut dikirimkan oleh </w:t>
      </w:r>
      <w:r>
        <w:rPr>
          <w:lang w:val="en-US"/>
        </w:rPr>
        <w:t>komponen</w:t>
      </w:r>
      <w:r w:rsidR="00855273">
        <w:rPr>
          <w:lang w:val="en-US"/>
        </w:rPr>
        <w:t xml:space="preserve"> </w:t>
      </w:r>
      <w:r w:rsidR="00855273">
        <w:rPr>
          <w:i/>
          <w:lang w:val="en-US"/>
        </w:rPr>
        <w:t xml:space="preserve">communication </w:t>
      </w:r>
      <w:r w:rsidR="00855273">
        <w:rPr>
          <w:lang w:val="en-US"/>
        </w:rPr>
        <w:t xml:space="preserve">melalui teknologi seperti WiFi, Bluetooth, IEEE 802.15.4, Z-wave, dan LTE-Advanced. Kemampuan komunikasi dari IoT didukung </w:t>
      </w:r>
      <w:r>
        <w:rPr>
          <w:lang w:val="en-US"/>
        </w:rPr>
        <w:t>oleh komponen</w:t>
      </w:r>
      <w:r w:rsidR="00855273">
        <w:rPr>
          <w:lang w:val="en-US"/>
        </w:rPr>
        <w:t xml:space="preserve"> </w:t>
      </w:r>
      <w:r w:rsidR="00855273">
        <w:rPr>
          <w:i/>
          <w:lang w:val="en-US"/>
        </w:rPr>
        <w:t>computation</w:t>
      </w:r>
      <w:r w:rsidR="00855273">
        <w:rPr>
          <w:lang w:val="en-US"/>
        </w:rPr>
        <w:t xml:space="preserve"> berupa perangkat keras dan pera</w:t>
      </w:r>
      <w:r>
        <w:rPr>
          <w:lang w:val="en-US"/>
        </w:rPr>
        <w:t>ngkat lunak yang relevan. Sedangkan, komponen</w:t>
      </w:r>
      <w:r w:rsidR="00855273">
        <w:rPr>
          <w:lang w:val="en-US"/>
        </w:rPr>
        <w:t xml:space="preserve"> </w:t>
      </w:r>
      <w:r w:rsidR="00855273">
        <w:rPr>
          <w:i/>
          <w:lang w:val="en-US"/>
        </w:rPr>
        <w:t>services</w:t>
      </w:r>
      <w:r w:rsidR="00855273">
        <w:rPr>
          <w:lang w:val="en-US"/>
        </w:rPr>
        <w:t xml:space="preserve"> menyediakan layanan tertentu untuk IoT dan elemen </w:t>
      </w:r>
      <w:r w:rsidR="00855273">
        <w:rPr>
          <w:i/>
          <w:lang w:val="en-US"/>
        </w:rPr>
        <w:t xml:space="preserve">semantic </w:t>
      </w:r>
      <w:r w:rsidR="00855273">
        <w:rPr>
          <w:lang w:val="en-US"/>
        </w:rPr>
        <w:t>bertugas menggali informasi dengan cerdas untuk menyediakan layanan yang dibutuhkan (</w:t>
      </w:r>
      <w:r w:rsidR="000D77BE">
        <w:rPr>
          <w:lang w:val="en-US"/>
        </w:rPr>
        <w:t xml:space="preserve">Al-Fuqaha, et. al., 2015). </w:t>
      </w:r>
    </w:p>
    <w:p w14:paraId="4B43262E" w14:textId="67C09989" w:rsidR="00B27DF4" w:rsidRPr="00AF6318" w:rsidRDefault="00AF6318" w:rsidP="000D77BE">
      <w:pPr>
        <w:ind w:firstLine="360"/>
      </w:pPr>
      <w:r>
        <w:rPr>
          <w:lang w:val="en-US"/>
        </w:rPr>
        <w:t xml:space="preserve">Perangkat-perangkat dalam IoT </w:t>
      </w:r>
      <w:r w:rsidR="00B27DF4">
        <w:rPr>
          <w:lang w:val="en-US"/>
        </w:rPr>
        <w:t>umum</w:t>
      </w:r>
      <w:r>
        <w:rPr>
          <w:lang w:val="en-US"/>
        </w:rPr>
        <w:t>nya merupakan</w:t>
      </w:r>
      <w:r w:rsidR="00B27DF4">
        <w:rPr>
          <w:lang w:val="en-US"/>
        </w:rPr>
        <w:t xml:space="preserve"> perangkat kecil yang di distribusikan secara luas dan memiliki keterbatasan dalam hal kapasitas penyimpanan dan kemampuan komput</w:t>
      </w:r>
      <w:r>
        <w:rPr>
          <w:lang w:val="en-US"/>
        </w:rPr>
        <w:t xml:space="preserve">asi. </w:t>
      </w:r>
      <w:r w:rsidR="00B27DF4">
        <w:rPr>
          <w:lang w:val="en-US"/>
        </w:rPr>
        <w:t>Hal tersebut menciptakan kekhawatiran dalam hal keandalan, kinerja, keamanan, dan privasi pada layanan yang akan dibangun (</w:t>
      </w:r>
      <w:r w:rsidR="00B27DF4">
        <w:t>Botta, et</w:t>
      </w:r>
      <w:r w:rsidR="00B27DF4">
        <w:rPr>
          <w:lang w:val="en-US"/>
        </w:rPr>
        <w:t>.</w:t>
      </w:r>
      <w:r w:rsidR="00B27DF4">
        <w:t xml:space="preserve"> al.</w:t>
      </w:r>
      <w:r w:rsidR="00B27DF4">
        <w:rPr>
          <w:lang w:val="en-US"/>
        </w:rPr>
        <w:t xml:space="preserve">, 2016). Untuk mengatasi kekhawatiran tersebut, perangkat IoT dapat diintegrasikan dengan sistem lain yang menawarkan spesifikasi perangkat keras yang lebih baik, salah satunya </w:t>
      </w:r>
      <w:r w:rsidR="00B27DF4">
        <w:rPr>
          <w:i/>
          <w:lang w:val="en-US"/>
        </w:rPr>
        <w:t>cloud computing</w:t>
      </w:r>
      <w:r>
        <w:rPr>
          <w:lang w:val="en-US"/>
        </w:rPr>
        <w:t xml:space="preserve">. </w:t>
      </w:r>
      <w:r>
        <w:rPr>
          <w:rFonts w:asciiTheme="minorHAnsi" w:eastAsia="SimSun" w:hAnsiTheme="minorHAnsi"/>
          <w:szCs w:val="24"/>
          <w:shd w:val="clear" w:color="auto" w:fill="FFFFFF"/>
          <w:lang w:val="en-US" w:eastAsia="zh-CN" w:bidi="ar"/>
        </w:rPr>
        <w:t xml:space="preserve">Integrasi antara IoT dan </w:t>
      </w:r>
      <w:r>
        <w:rPr>
          <w:rFonts w:asciiTheme="minorHAnsi" w:eastAsia="SimSun" w:hAnsiTheme="minorHAnsi"/>
          <w:i/>
          <w:szCs w:val="24"/>
          <w:shd w:val="clear" w:color="auto" w:fill="FFFFFF"/>
          <w:lang w:val="en-US" w:eastAsia="zh-CN" w:bidi="ar"/>
        </w:rPr>
        <w:t xml:space="preserve">cloud computing </w:t>
      </w:r>
      <w:r>
        <w:rPr>
          <w:rFonts w:asciiTheme="minorHAnsi" w:eastAsia="SimSun" w:hAnsiTheme="minorHAnsi"/>
          <w:szCs w:val="24"/>
          <w:shd w:val="clear" w:color="auto" w:fill="FFFFFF"/>
          <w:lang w:val="en-US" w:eastAsia="zh-CN" w:bidi="ar"/>
        </w:rPr>
        <w:t xml:space="preserve">menciptakan paradigma teknologi baru yang disebut </w:t>
      </w:r>
      <w:r w:rsidRPr="00A058F8">
        <w:rPr>
          <w:rFonts w:asciiTheme="minorHAnsi" w:eastAsia="SimSun" w:hAnsiTheme="minorHAnsi"/>
          <w:szCs w:val="24"/>
          <w:shd w:val="clear" w:color="auto" w:fill="FFFFFF"/>
          <w:lang w:val="en-US" w:eastAsia="zh-CN" w:bidi="ar"/>
        </w:rPr>
        <w:t>CloudIoT</w:t>
      </w:r>
      <w:r>
        <w:rPr>
          <w:rFonts w:asciiTheme="minorHAnsi" w:eastAsia="SimSun" w:hAnsiTheme="minorHAnsi"/>
          <w:szCs w:val="24"/>
          <w:shd w:val="clear" w:color="auto" w:fill="FFFFFF"/>
          <w:lang w:val="en-US" w:eastAsia="zh-CN" w:bidi="ar"/>
        </w:rPr>
        <w:t xml:space="preserve"> untuk internet dimasa depan </w:t>
      </w:r>
      <w:r>
        <w:rPr>
          <w:lang w:val="en-US"/>
        </w:rPr>
        <w:t>(</w:t>
      </w:r>
      <w:r>
        <w:t>Botta, et</w:t>
      </w:r>
      <w:r>
        <w:rPr>
          <w:lang w:val="en-US"/>
        </w:rPr>
        <w:t>.</w:t>
      </w:r>
      <w:r>
        <w:t xml:space="preserve"> al.</w:t>
      </w:r>
      <w:r>
        <w:rPr>
          <w:lang w:val="en-US"/>
        </w:rPr>
        <w:t>, 2016)</w:t>
      </w:r>
      <w:r>
        <w:rPr>
          <w:rFonts w:asciiTheme="minorHAnsi" w:eastAsia="SimSun" w:hAnsiTheme="minorHAnsi"/>
          <w:szCs w:val="24"/>
          <w:shd w:val="clear" w:color="auto" w:fill="FFFFFF"/>
          <w:lang w:val="en-US" w:eastAsia="zh-CN" w:bidi="ar"/>
        </w:rPr>
        <w:t>.</w:t>
      </w:r>
    </w:p>
    <w:p w14:paraId="3D478F08" w14:textId="03CDE32F" w:rsidR="00855273" w:rsidRDefault="00855273" w:rsidP="00F02F37">
      <w:pPr>
        <w:pStyle w:val="Heading2"/>
      </w:pPr>
      <w:bookmarkStart w:id="29" w:name="_Toc490453787"/>
      <w:r>
        <w:t>Cloud</w:t>
      </w:r>
      <w:bookmarkEnd w:id="29"/>
    </w:p>
    <w:p w14:paraId="7D470849" w14:textId="1223A477" w:rsidR="00855273" w:rsidRDefault="00162537" w:rsidP="00855273">
      <w:pPr>
        <w:pStyle w:val="BodyText"/>
        <w:ind w:firstLine="360"/>
        <w:rPr>
          <w:rFonts w:asciiTheme="minorHAnsi" w:eastAsia="SimSun" w:hAnsiTheme="minorHAnsi"/>
          <w:szCs w:val="24"/>
          <w:shd w:val="clear" w:color="auto" w:fill="FFFFFF"/>
          <w:lang w:val="en-US" w:eastAsia="zh-CN" w:bidi="ar"/>
        </w:rPr>
      </w:pPr>
      <w:r>
        <w:rPr>
          <w:lang w:val="en-US"/>
        </w:rPr>
        <w:t xml:space="preserve">Menurut </w:t>
      </w:r>
      <w:r>
        <w:rPr>
          <w:rFonts w:asciiTheme="minorHAnsi" w:eastAsia="SimSun" w:hAnsiTheme="minorHAnsi"/>
          <w:szCs w:val="24"/>
          <w:shd w:val="clear" w:color="auto" w:fill="FFFFFF"/>
          <w:lang w:eastAsia="zh-CN" w:bidi="ar"/>
        </w:rPr>
        <w:t xml:space="preserve">Zhang, </w:t>
      </w:r>
      <w:r>
        <w:rPr>
          <w:rFonts w:asciiTheme="minorHAnsi" w:eastAsia="SimSun" w:hAnsiTheme="minorHAnsi"/>
          <w:szCs w:val="24"/>
          <w:shd w:val="clear" w:color="auto" w:fill="FFFFFF"/>
          <w:lang w:val="en-US" w:eastAsia="zh-CN" w:bidi="ar"/>
        </w:rPr>
        <w:t xml:space="preserve">et., all (2010) </w:t>
      </w:r>
      <w:r>
        <w:rPr>
          <w:rFonts w:asciiTheme="minorHAnsi" w:eastAsia="SimSun" w:hAnsiTheme="minorHAnsi"/>
          <w:i/>
          <w:szCs w:val="24"/>
          <w:shd w:val="clear" w:color="auto" w:fill="FFFFFF"/>
          <w:lang w:val="en-US" w:eastAsia="zh-CN" w:bidi="ar"/>
        </w:rPr>
        <w:t xml:space="preserve">cloud computing </w:t>
      </w:r>
      <w:r>
        <w:rPr>
          <w:rFonts w:asciiTheme="minorHAnsi" w:eastAsia="SimSun" w:hAnsiTheme="minorHAnsi"/>
          <w:szCs w:val="24"/>
          <w:shd w:val="clear" w:color="auto" w:fill="FFFFFF"/>
          <w:lang w:val="en-US" w:eastAsia="zh-CN" w:bidi="ar"/>
        </w:rPr>
        <w:t xml:space="preserve">merupakan model komputasi baru dimana sumberdaya komputasi dapat dikonfigurasi sesuai kebutuhan pengguna dengan mudah melalui internet. Arsitektur </w:t>
      </w:r>
      <w:r>
        <w:rPr>
          <w:i/>
          <w:lang w:val="en-US"/>
        </w:rPr>
        <w:t>c</w:t>
      </w:r>
      <w:r w:rsidR="00855273">
        <w:rPr>
          <w:rFonts w:asciiTheme="minorHAnsi" w:eastAsia="SimSun" w:hAnsiTheme="minorHAnsi"/>
          <w:i/>
          <w:szCs w:val="24"/>
          <w:shd w:val="clear" w:color="auto" w:fill="FFFFFF"/>
          <w:lang w:val="en-US" w:eastAsia="zh-CN" w:bidi="ar"/>
        </w:rPr>
        <w:t xml:space="preserve">loud computing </w:t>
      </w:r>
      <w:r w:rsidR="00855273">
        <w:rPr>
          <w:rFonts w:asciiTheme="minorHAnsi" w:eastAsia="SimSun" w:hAnsiTheme="minorHAnsi"/>
          <w:szCs w:val="24"/>
          <w:shd w:val="clear" w:color="auto" w:fill="FFFFFF"/>
          <w:lang w:val="en-US" w:eastAsia="zh-CN" w:bidi="ar"/>
        </w:rPr>
        <w:t xml:space="preserve">dapat dibagi ke dalam empat lapisan, yaitu: </w:t>
      </w:r>
      <w:r w:rsidR="00855273">
        <w:rPr>
          <w:rFonts w:asciiTheme="minorHAnsi" w:eastAsia="SimSun" w:hAnsiTheme="minorHAnsi"/>
          <w:i/>
          <w:szCs w:val="24"/>
          <w:shd w:val="clear" w:color="auto" w:fill="FFFFFF"/>
          <w:lang w:val="en-US" w:eastAsia="zh-CN" w:bidi="ar"/>
        </w:rPr>
        <w:t xml:space="preserve">hardware, infrastructure, platform, </w:t>
      </w:r>
      <w:r w:rsidR="00855273">
        <w:rPr>
          <w:rFonts w:asciiTheme="minorHAnsi" w:eastAsia="SimSun" w:hAnsiTheme="minorHAnsi"/>
          <w:szCs w:val="24"/>
          <w:shd w:val="clear" w:color="auto" w:fill="FFFFFF"/>
          <w:lang w:val="en-US" w:eastAsia="zh-CN" w:bidi="ar"/>
        </w:rPr>
        <w:t xml:space="preserve">dan </w:t>
      </w:r>
      <w:r w:rsidR="00855273">
        <w:rPr>
          <w:rFonts w:asciiTheme="minorHAnsi" w:eastAsia="SimSun" w:hAnsiTheme="minorHAnsi"/>
          <w:i/>
          <w:szCs w:val="24"/>
          <w:shd w:val="clear" w:color="auto" w:fill="FFFFFF"/>
          <w:lang w:val="en-US" w:eastAsia="zh-CN" w:bidi="ar"/>
        </w:rPr>
        <w:t>application</w:t>
      </w:r>
      <w:r w:rsidR="00855273">
        <w:rPr>
          <w:rFonts w:asciiTheme="minorHAnsi" w:eastAsia="SimSun" w:hAnsiTheme="minorHAnsi"/>
          <w:szCs w:val="24"/>
          <w:shd w:val="clear" w:color="auto" w:fill="FFFFFF"/>
          <w:lang w:val="en-US" w:eastAsia="zh-CN" w:bidi="ar"/>
        </w:rPr>
        <w:t xml:space="preserve">. Lapisan </w:t>
      </w:r>
      <w:r w:rsidR="00855273">
        <w:rPr>
          <w:rFonts w:asciiTheme="minorHAnsi" w:eastAsia="SimSun" w:hAnsiTheme="minorHAnsi"/>
          <w:i/>
          <w:szCs w:val="24"/>
          <w:shd w:val="clear" w:color="auto" w:fill="FFFFFF"/>
          <w:lang w:val="en-US" w:eastAsia="zh-CN" w:bidi="ar"/>
        </w:rPr>
        <w:t xml:space="preserve">hardware </w:t>
      </w:r>
      <w:r w:rsidR="00855273">
        <w:rPr>
          <w:rFonts w:asciiTheme="minorHAnsi" w:eastAsia="SimSun" w:hAnsiTheme="minorHAnsi"/>
          <w:szCs w:val="24"/>
          <w:shd w:val="clear" w:color="auto" w:fill="FFFFFF"/>
          <w:lang w:val="en-US" w:eastAsia="zh-CN" w:bidi="ar"/>
        </w:rPr>
        <w:t xml:space="preserve">merupakan sumber daya fisik dari </w:t>
      </w:r>
      <w:r w:rsidR="00855273">
        <w:rPr>
          <w:rFonts w:asciiTheme="minorHAnsi" w:eastAsia="SimSun" w:hAnsiTheme="minorHAnsi"/>
          <w:i/>
          <w:szCs w:val="24"/>
          <w:shd w:val="clear" w:color="auto" w:fill="FFFFFF"/>
          <w:lang w:val="en-US" w:eastAsia="zh-CN" w:bidi="ar"/>
        </w:rPr>
        <w:t>cloud</w:t>
      </w:r>
      <w:r w:rsidR="00855273">
        <w:rPr>
          <w:rFonts w:asciiTheme="minorHAnsi" w:eastAsia="SimSun" w:hAnsiTheme="minorHAnsi"/>
          <w:szCs w:val="24"/>
          <w:shd w:val="clear" w:color="auto" w:fill="FFFFFF"/>
          <w:lang w:val="en-US" w:eastAsia="zh-CN" w:bidi="ar"/>
        </w:rPr>
        <w:t xml:space="preserve"> </w:t>
      </w:r>
      <w:r>
        <w:rPr>
          <w:rFonts w:asciiTheme="minorHAnsi" w:eastAsia="SimSun" w:hAnsiTheme="minorHAnsi"/>
          <w:szCs w:val="24"/>
          <w:shd w:val="clear" w:color="auto" w:fill="FFFFFF"/>
          <w:lang w:val="en-US" w:eastAsia="zh-CN" w:bidi="ar"/>
        </w:rPr>
        <w:t xml:space="preserve">yang </w:t>
      </w:r>
      <w:r w:rsidR="00855273">
        <w:rPr>
          <w:rFonts w:asciiTheme="minorHAnsi" w:eastAsia="SimSun" w:hAnsiTheme="minorHAnsi"/>
          <w:szCs w:val="24"/>
          <w:shd w:val="clear" w:color="auto" w:fill="FFFFFF"/>
          <w:lang w:val="en-US" w:eastAsia="zh-CN" w:bidi="ar"/>
        </w:rPr>
        <w:t xml:space="preserve">meliputi server fisik, router, switch, dan sebagainya. Sumber tersebut divirtualisasikan oleh lapisan </w:t>
      </w:r>
      <w:r w:rsidR="00855273">
        <w:rPr>
          <w:rFonts w:asciiTheme="minorHAnsi" w:eastAsia="SimSun" w:hAnsiTheme="minorHAnsi"/>
          <w:i/>
          <w:szCs w:val="24"/>
          <w:shd w:val="clear" w:color="auto" w:fill="FFFFFF"/>
          <w:lang w:val="en-US" w:eastAsia="zh-CN" w:bidi="ar"/>
        </w:rPr>
        <w:t>infrastructure</w:t>
      </w:r>
      <w:r w:rsidR="00855273">
        <w:rPr>
          <w:rFonts w:asciiTheme="minorHAnsi" w:eastAsia="SimSun" w:hAnsiTheme="minorHAnsi"/>
          <w:szCs w:val="24"/>
          <w:shd w:val="clear" w:color="auto" w:fill="FFFFFF"/>
          <w:lang w:val="en-US" w:eastAsia="zh-CN" w:bidi="ar"/>
        </w:rPr>
        <w:t xml:space="preserve"> untuk menciptakan kumpulan media penyimpanan dan komputasi virtual. Lapisan </w:t>
      </w:r>
      <w:r w:rsidR="00855273">
        <w:rPr>
          <w:rFonts w:asciiTheme="minorHAnsi" w:eastAsia="SimSun" w:hAnsiTheme="minorHAnsi"/>
          <w:i/>
          <w:szCs w:val="24"/>
          <w:shd w:val="clear" w:color="auto" w:fill="FFFFFF"/>
          <w:lang w:val="en-US" w:eastAsia="zh-CN" w:bidi="ar"/>
        </w:rPr>
        <w:t>platform</w:t>
      </w:r>
      <w:r w:rsidR="00855273">
        <w:rPr>
          <w:rFonts w:asciiTheme="minorHAnsi" w:eastAsia="SimSun" w:hAnsiTheme="minorHAnsi"/>
          <w:szCs w:val="24"/>
          <w:shd w:val="clear" w:color="auto" w:fill="FFFFFF"/>
          <w:lang w:val="en-US" w:eastAsia="zh-CN" w:bidi="ar"/>
        </w:rPr>
        <w:t xml:space="preserve"> berisi sistem operasi dan </w:t>
      </w:r>
      <w:r w:rsidR="00855273">
        <w:rPr>
          <w:rFonts w:asciiTheme="minorHAnsi" w:eastAsia="SimSun" w:hAnsiTheme="minorHAnsi"/>
          <w:i/>
          <w:szCs w:val="24"/>
          <w:shd w:val="clear" w:color="auto" w:fill="FFFFFF"/>
          <w:lang w:val="en-US" w:eastAsia="zh-CN" w:bidi="ar"/>
        </w:rPr>
        <w:lastRenderedPageBreak/>
        <w:t xml:space="preserve">framework </w:t>
      </w:r>
      <w:r w:rsidR="00855273">
        <w:rPr>
          <w:rFonts w:asciiTheme="minorHAnsi" w:eastAsia="SimSun" w:hAnsiTheme="minorHAnsi"/>
          <w:szCs w:val="24"/>
          <w:shd w:val="clear" w:color="auto" w:fill="FFFFFF"/>
          <w:lang w:val="en-US" w:eastAsia="zh-CN" w:bidi="ar"/>
        </w:rPr>
        <w:t xml:space="preserve">untuk aplikasi diatasnya. Sedangkan lapisan </w:t>
      </w:r>
      <w:r w:rsidR="00855273">
        <w:rPr>
          <w:rFonts w:asciiTheme="minorHAnsi" w:eastAsia="SimSun" w:hAnsiTheme="minorHAnsi"/>
          <w:i/>
          <w:szCs w:val="24"/>
          <w:shd w:val="clear" w:color="auto" w:fill="FFFFFF"/>
          <w:lang w:val="en-US" w:eastAsia="zh-CN" w:bidi="ar"/>
        </w:rPr>
        <w:t>application</w:t>
      </w:r>
      <w:r w:rsidR="00855273">
        <w:rPr>
          <w:rFonts w:asciiTheme="minorHAnsi" w:eastAsia="SimSun" w:hAnsiTheme="minorHAnsi"/>
          <w:szCs w:val="24"/>
          <w:shd w:val="clear" w:color="auto" w:fill="FFFFFF"/>
          <w:lang w:val="en-US" w:eastAsia="zh-CN" w:bidi="ar"/>
        </w:rPr>
        <w:t xml:space="preserve"> merupakan hierarki tertinggi untuk aplikasi </w:t>
      </w:r>
      <w:r w:rsidR="00855273" w:rsidRPr="00DC4B8F">
        <w:rPr>
          <w:rFonts w:asciiTheme="minorHAnsi" w:eastAsia="SimSun" w:hAnsiTheme="minorHAnsi"/>
          <w:i/>
          <w:szCs w:val="24"/>
          <w:shd w:val="clear" w:color="auto" w:fill="FFFFFF"/>
          <w:lang w:val="en-US" w:eastAsia="zh-CN" w:bidi="ar"/>
        </w:rPr>
        <w:t>cloud</w:t>
      </w:r>
      <w:r w:rsidR="00855273">
        <w:rPr>
          <w:rFonts w:asciiTheme="minorHAnsi" w:eastAsia="SimSun" w:hAnsiTheme="minorHAnsi"/>
          <w:szCs w:val="24"/>
          <w:shd w:val="clear" w:color="auto" w:fill="FFFFFF"/>
          <w:lang w:val="en-US" w:eastAsia="zh-CN" w:bidi="ar"/>
        </w:rPr>
        <w:t xml:space="preserve">, misalnya multimedia dan </w:t>
      </w:r>
      <w:r w:rsidR="00855273" w:rsidRPr="00DC4B8F">
        <w:rPr>
          <w:rFonts w:asciiTheme="minorHAnsi" w:eastAsia="SimSun" w:hAnsiTheme="minorHAnsi"/>
          <w:i/>
          <w:szCs w:val="24"/>
          <w:shd w:val="clear" w:color="auto" w:fill="FFFFFF"/>
          <w:lang w:val="en-US" w:eastAsia="zh-CN" w:bidi="ar"/>
        </w:rPr>
        <w:t>web service</w:t>
      </w:r>
      <w:r>
        <w:rPr>
          <w:rFonts w:asciiTheme="minorHAnsi" w:eastAsia="SimSun" w:hAnsiTheme="minorHAnsi"/>
          <w:szCs w:val="24"/>
          <w:shd w:val="clear" w:color="auto" w:fill="FFFFFF"/>
          <w:lang w:val="en-US" w:eastAsia="zh-CN" w:bidi="ar"/>
        </w:rPr>
        <w:t>.</w:t>
      </w:r>
    </w:p>
    <w:p w14:paraId="7CD176D6" w14:textId="77777777" w:rsidR="00B95D0A" w:rsidRDefault="00162537" w:rsidP="00B95D0A">
      <w:pPr>
        <w:pStyle w:val="BodyText"/>
        <w:keepNext/>
        <w:ind w:firstLine="360"/>
        <w:jc w:val="center"/>
      </w:pPr>
      <w:r>
        <w:rPr>
          <w:noProof/>
        </w:rPr>
        <w:drawing>
          <wp:inline distT="0" distB="0" distL="0" distR="0" wp14:anchorId="76451D69" wp14:editId="124622A6">
            <wp:extent cx="3964754" cy="23812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69077" cy="2383847"/>
                    </a:xfrm>
                    <a:prstGeom prst="rect">
                      <a:avLst/>
                    </a:prstGeom>
                  </pic:spPr>
                </pic:pic>
              </a:graphicData>
            </a:graphic>
          </wp:inline>
        </w:drawing>
      </w:r>
    </w:p>
    <w:p w14:paraId="3C16AB97" w14:textId="5E51D296" w:rsidR="00162537" w:rsidRDefault="00B95D0A" w:rsidP="00B95D0A">
      <w:pPr>
        <w:pStyle w:val="Caption"/>
        <w:rPr>
          <w:i/>
          <w:lang w:val="en-US"/>
        </w:rPr>
      </w:pPr>
      <w:bookmarkStart w:id="30" w:name="_Toc490453906"/>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2</w:t>
      </w:r>
      <w:r>
        <w:fldChar w:fldCharType="end"/>
      </w:r>
      <w:r>
        <w:rPr>
          <w:lang w:val="en-US"/>
        </w:rPr>
        <w:t xml:space="preserve"> Arsitektur </w:t>
      </w:r>
      <w:r w:rsidRPr="00B95D0A">
        <w:rPr>
          <w:i/>
          <w:lang w:val="en-US"/>
        </w:rPr>
        <w:t>Cloud</w:t>
      </w:r>
      <w:bookmarkEnd w:id="30"/>
    </w:p>
    <w:p w14:paraId="0408B197" w14:textId="3C28FB5C" w:rsidR="00B95D0A" w:rsidRPr="00B95D0A" w:rsidRDefault="00B95D0A" w:rsidP="00B95D0A">
      <w:pPr>
        <w:pStyle w:val="Subbab"/>
        <w:spacing w:before="0"/>
        <w:ind w:left="0" w:firstLine="0"/>
        <w:jc w:val="center"/>
        <w:rPr>
          <w:b w:val="0"/>
          <w:sz w:val="22"/>
        </w:rPr>
      </w:pPr>
      <w:r>
        <w:rPr>
          <w:b w:val="0"/>
          <w:bCs/>
          <w:sz w:val="22"/>
        </w:rPr>
        <w:t>Sumber</w:t>
      </w:r>
      <w:r>
        <w:rPr>
          <w:b w:val="0"/>
          <w:sz w:val="22"/>
        </w:rPr>
        <w:t xml:space="preserve">: </w:t>
      </w:r>
      <w:r w:rsidRPr="00B95D0A">
        <w:rPr>
          <w:b w:val="0"/>
          <w:sz w:val="22"/>
        </w:rPr>
        <w:t>Zhang, et., all</w:t>
      </w:r>
      <w:r w:rsidRPr="00F532A0">
        <w:rPr>
          <w:b w:val="0"/>
          <w:sz w:val="22"/>
        </w:rPr>
        <w:t xml:space="preserve"> </w:t>
      </w:r>
      <w:r>
        <w:rPr>
          <w:b w:val="0"/>
          <w:sz w:val="22"/>
        </w:rPr>
        <w:t>(2010)</w:t>
      </w:r>
    </w:p>
    <w:p w14:paraId="2915C551" w14:textId="77777777" w:rsidR="0023344C" w:rsidRDefault="00C71007" w:rsidP="00F02F37">
      <w:pPr>
        <w:pStyle w:val="Heading2"/>
      </w:pPr>
      <w:bookmarkStart w:id="31" w:name="_Toc490453788"/>
      <w:r>
        <w:t>HTTP</w:t>
      </w:r>
      <w:bookmarkEnd w:id="31"/>
    </w:p>
    <w:p w14:paraId="433F8460" w14:textId="05E27CDC" w:rsidR="0023344C" w:rsidRDefault="00C71007">
      <w:pPr>
        <w:ind w:firstLine="360"/>
      </w:pPr>
      <w:r>
        <w:rPr>
          <w:lang w:val="en-US"/>
        </w:rPr>
        <w:t>Hypertext</w:t>
      </w:r>
      <w:r>
        <w:t xml:space="preserve"> Transfer Protocol (HTTP) merupakan sebuah protokol jaringan di layer aplikasi untuk mendistribusikan </w:t>
      </w:r>
      <w:hyperlink r:id="rId17" w:tooltip="Sistem terdistribusi" w:history="1">
        <w:r>
          <w:t>informasi</w:t>
        </w:r>
      </w:hyperlink>
      <w:r>
        <w:rPr>
          <w:lang w:eastAsia="zh-CN"/>
        </w:rPr>
        <w:t xml:space="preserve"> </w:t>
      </w:r>
      <w:r w:rsidR="00E22AAD">
        <w:rPr>
          <w:lang w:val="en-US" w:eastAsia="zh-CN"/>
        </w:rPr>
        <w:t>dengan banyak tipe data</w:t>
      </w:r>
      <w:r>
        <w:rPr>
          <w:i/>
          <w:iCs/>
          <w:lang w:eastAsia="zh-CN"/>
        </w:rPr>
        <w:t xml:space="preserve"> </w:t>
      </w:r>
      <w:r>
        <w:rPr>
          <w:lang w:eastAsia="zh-CN"/>
        </w:rPr>
        <w:t xml:space="preserve">secara kolaboratif </w:t>
      </w:r>
      <w:r w:rsidR="00537045">
        <w:rPr>
          <w:lang w:val="en-US"/>
        </w:rPr>
        <w:t>(IETF, 1999)</w:t>
      </w:r>
      <w:r>
        <w:t xml:space="preserve">. HTTP dikembangkan untuk proyek World Wide Web (WWW) oleh Tim Berners-Lee beserta </w:t>
      </w:r>
      <w:r w:rsidR="00F64787">
        <w:rPr>
          <w:lang w:val="en-US"/>
        </w:rPr>
        <w:t>koleganya</w:t>
      </w:r>
      <w:r>
        <w:t xml:space="preserve"> pada tahun 1990. WWW menyediakan </w:t>
      </w:r>
      <w:r>
        <w:rPr>
          <w:lang w:eastAsia="zh-CN"/>
        </w:rPr>
        <w:t xml:space="preserve">mekanisme </w:t>
      </w:r>
      <w:r w:rsidR="00F64787">
        <w:rPr>
          <w:lang w:val="en-US" w:eastAsia="zh-CN"/>
        </w:rPr>
        <w:t>untuk m</w:t>
      </w:r>
      <w:r w:rsidR="00F64787">
        <w:rPr>
          <w:lang w:eastAsia="zh-CN"/>
        </w:rPr>
        <w:t>engambil</w:t>
      </w:r>
      <w:r>
        <w:rPr>
          <w:lang w:eastAsia="zh-CN"/>
        </w:rPr>
        <w:t xml:space="preserve"> sumber informasi yang saling terhubung dengan tautan menggunakan </w:t>
      </w:r>
      <w:hyperlink r:id="rId18" w:tooltip="Uniform Resource Identifier" w:history="1">
        <w:r>
          <w:rPr>
            <w:lang w:eastAsia="zh-CN"/>
          </w:rPr>
          <w:t>Uniform Resource Identifier</w:t>
        </w:r>
      </w:hyperlink>
      <w:r>
        <w:rPr>
          <w:lang w:eastAsia="zh-CN"/>
        </w:rPr>
        <w:t xml:space="preserve"> (URI). URI </w:t>
      </w:r>
      <w:r w:rsidR="00451100">
        <w:rPr>
          <w:lang w:val="en-US" w:eastAsia="zh-CN"/>
        </w:rPr>
        <w:t xml:space="preserve">dapat dianalogikan </w:t>
      </w:r>
      <w:r>
        <w:rPr>
          <w:lang w:eastAsia="zh-CN"/>
        </w:rPr>
        <w:t xml:space="preserve">seperti alamat pos di Internet, </w:t>
      </w:r>
      <w:r w:rsidR="00451100">
        <w:rPr>
          <w:lang w:val="en-US" w:eastAsia="zh-CN"/>
        </w:rPr>
        <w:t xml:space="preserve">ia </w:t>
      </w:r>
      <w:r w:rsidR="00CF02A3">
        <w:rPr>
          <w:lang w:val="en-US" w:eastAsia="zh-CN"/>
        </w:rPr>
        <w:t xml:space="preserve">memberikan </w:t>
      </w:r>
      <w:r>
        <w:rPr>
          <w:lang w:eastAsia="zh-CN"/>
        </w:rPr>
        <w:t xml:space="preserve">identifikasi secara unik </w:t>
      </w:r>
      <w:r w:rsidR="00451100">
        <w:rPr>
          <w:lang w:val="en-US" w:eastAsia="zh-CN"/>
        </w:rPr>
        <w:t xml:space="preserve">terhadap sumber informasi </w:t>
      </w:r>
      <w:r>
        <w:rPr>
          <w:lang w:eastAsia="zh-CN"/>
        </w:rPr>
        <w:t>di seluruh dunia (Gourley, et. al., 2002).</w:t>
      </w:r>
    </w:p>
    <w:p w14:paraId="76C62971" w14:textId="52DE0D0D" w:rsidR="0023344C" w:rsidRDefault="00C71007">
      <w:pPr>
        <w:pStyle w:val="Subbab"/>
        <w:ind w:left="0" w:firstLine="360"/>
        <w:rPr>
          <w:b w:val="0"/>
        </w:rPr>
      </w:pPr>
      <w:r>
        <w:rPr>
          <w:b w:val="0"/>
        </w:rPr>
        <w:t xml:space="preserve">HTTP diimplementasikan </w:t>
      </w:r>
      <w:r w:rsidR="00451100">
        <w:rPr>
          <w:b w:val="0"/>
        </w:rPr>
        <w:t xml:space="preserve">ke dalam dua program, yaitu </w:t>
      </w:r>
      <w:r>
        <w:rPr>
          <w:b w:val="0"/>
        </w:rPr>
        <w:t xml:space="preserve">program </w:t>
      </w:r>
      <w:r>
        <w:rPr>
          <w:b w:val="0"/>
          <w:i/>
          <w:iCs/>
        </w:rPr>
        <w:t>client</w:t>
      </w:r>
      <w:r>
        <w:rPr>
          <w:b w:val="0"/>
        </w:rPr>
        <w:t xml:space="preserve"> dan program </w:t>
      </w:r>
      <w:r>
        <w:rPr>
          <w:b w:val="0"/>
          <w:i/>
          <w:iCs/>
        </w:rPr>
        <w:t>server</w:t>
      </w:r>
      <w:r w:rsidR="00451100">
        <w:rPr>
          <w:b w:val="0"/>
        </w:rPr>
        <w:t>. Kedua program tersebut</w:t>
      </w:r>
      <w:r>
        <w:rPr>
          <w:b w:val="0"/>
        </w:rPr>
        <w:t xml:space="preserve">, dijalankan pada </w:t>
      </w:r>
      <w:r>
        <w:rPr>
          <w:b w:val="0"/>
          <w:i/>
        </w:rPr>
        <w:t>end system</w:t>
      </w:r>
      <w:r>
        <w:rPr>
          <w:b w:val="0"/>
        </w:rPr>
        <w:t xml:space="preserve"> yang berbeda dan berkomunikasi satu sama lain dengan bertukar pesan HTTP (Kurose dan Ross, 2013:98). Program </w:t>
      </w:r>
      <w:r>
        <w:rPr>
          <w:b w:val="0"/>
          <w:i/>
          <w:iCs/>
        </w:rPr>
        <w:t>client</w:t>
      </w:r>
      <w:r>
        <w:rPr>
          <w:b w:val="0"/>
        </w:rPr>
        <w:t xml:space="preserve"> dapat berupa</w:t>
      </w:r>
      <w:r>
        <w:rPr>
          <w:b w:val="0"/>
          <w:lang w:eastAsia="zh-CN"/>
        </w:rPr>
        <w:t xml:space="preserve"> </w:t>
      </w:r>
      <w:hyperlink r:id="rId19" w:tooltip="Web browser" w:history="1">
        <w:r>
          <w:rPr>
            <w:b w:val="0"/>
            <w:i/>
            <w:iCs/>
          </w:rPr>
          <w:t>web browser</w:t>
        </w:r>
      </w:hyperlink>
      <w:r w:rsidR="00451100">
        <w:rPr>
          <w:b w:val="0"/>
          <w:lang w:eastAsia="zh-CN"/>
        </w:rPr>
        <w:t>, sistem</w:t>
      </w:r>
      <w:r>
        <w:rPr>
          <w:b w:val="0"/>
          <w:lang w:eastAsia="zh-CN"/>
        </w:rPr>
        <w:t xml:space="preserve"> dan lain sebagainya yang mengirimkan</w:t>
      </w:r>
      <w:r w:rsidR="00451100">
        <w:rPr>
          <w:b w:val="0"/>
          <w:lang w:eastAsia="zh-CN"/>
        </w:rPr>
        <w:t xml:space="preserve"> pesan HTTP</w:t>
      </w:r>
      <w:r>
        <w:rPr>
          <w:b w:val="0"/>
          <w:lang w:eastAsia="zh-CN"/>
        </w:rPr>
        <w:t xml:space="preserve"> </w:t>
      </w:r>
      <w:r>
        <w:rPr>
          <w:b w:val="0"/>
          <w:i/>
          <w:iCs/>
          <w:lang w:eastAsia="zh-CN"/>
        </w:rPr>
        <w:t>request</w:t>
      </w:r>
      <w:r>
        <w:rPr>
          <w:b w:val="0"/>
          <w:lang w:eastAsia="zh-CN"/>
        </w:rPr>
        <w:t xml:space="preserve">. Program </w:t>
      </w:r>
      <w:r>
        <w:rPr>
          <w:b w:val="0"/>
          <w:i/>
          <w:iCs/>
          <w:lang w:eastAsia="zh-CN"/>
        </w:rPr>
        <w:t xml:space="preserve">server </w:t>
      </w:r>
      <w:r>
        <w:rPr>
          <w:b w:val="0"/>
          <w:lang w:eastAsia="zh-CN"/>
        </w:rPr>
        <w:t xml:space="preserve">atau disebut juga sebagai </w:t>
      </w:r>
      <w:r>
        <w:rPr>
          <w:b w:val="0"/>
          <w:i/>
          <w:iCs/>
          <w:lang w:eastAsia="zh-CN"/>
        </w:rPr>
        <w:t>web server</w:t>
      </w:r>
      <w:r w:rsidR="00451100">
        <w:rPr>
          <w:b w:val="0"/>
          <w:iCs/>
          <w:lang w:eastAsia="zh-CN"/>
        </w:rPr>
        <w:t>,</w:t>
      </w:r>
      <w:r>
        <w:rPr>
          <w:b w:val="0"/>
          <w:lang w:eastAsia="zh-CN"/>
        </w:rPr>
        <w:t xml:space="preserve"> </w:t>
      </w:r>
      <w:r w:rsidR="00451100">
        <w:rPr>
          <w:b w:val="0"/>
          <w:lang w:eastAsia="zh-CN"/>
        </w:rPr>
        <w:t xml:space="preserve">bertugas </w:t>
      </w:r>
      <w:r>
        <w:rPr>
          <w:b w:val="0"/>
          <w:lang w:eastAsia="zh-CN"/>
        </w:rPr>
        <w:t>menyimpan sumber daya tertentu</w:t>
      </w:r>
      <w:r w:rsidR="00451100">
        <w:rPr>
          <w:b w:val="0"/>
          <w:lang w:eastAsia="zh-CN"/>
        </w:rPr>
        <w:t>,</w:t>
      </w:r>
      <w:r>
        <w:rPr>
          <w:b w:val="0"/>
          <w:lang w:eastAsia="zh-CN"/>
        </w:rPr>
        <w:t xml:space="preserve"> memproses</w:t>
      </w:r>
      <w:r w:rsidR="00451100">
        <w:rPr>
          <w:b w:val="0"/>
          <w:lang w:eastAsia="zh-CN"/>
        </w:rPr>
        <w:t xml:space="preserve"> pesan HTTP</w:t>
      </w:r>
      <w:r>
        <w:rPr>
          <w:b w:val="0"/>
          <w:lang w:eastAsia="zh-CN"/>
        </w:rPr>
        <w:t xml:space="preserve"> </w:t>
      </w:r>
      <w:r>
        <w:rPr>
          <w:b w:val="0"/>
          <w:i/>
          <w:iCs/>
          <w:lang w:eastAsia="zh-CN"/>
        </w:rPr>
        <w:t>request</w:t>
      </w:r>
      <w:r>
        <w:rPr>
          <w:b w:val="0"/>
          <w:lang w:eastAsia="zh-CN"/>
        </w:rPr>
        <w:t xml:space="preserve"> </w:t>
      </w:r>
      <w:r w:rsidR="00451100">
        <w:rPr>
          <w:b w:val="0"/>
          <w:lang w:eastAsia="zh-CN"/>
        </w:rPr>
        <w:t>yang dikir</w:t>
      </w:r>
      <w:r w:rsidR="00F64787">
        <w:rPr>
          <w:b w:val="0"/>
          <w:lang w:eastAsia="zh-CN"/>
        </w:rPr>
        <w:t>i</w:t>
      </w:r>
      <w:r w:rsidR="00451100">
        <w:rPr>
          <w:b w:val="0"/>
          <w:lang w:eastAsia="zh-CN"/>
        </w:rPr>
        <w:t xml:space="preserve">mkan </w:t>
      </w:r>
      <w:r w:rsidR="00451100">
        <w:rPr>
          <w:b w:val="0"/>
          <w:i/>
          <w:lang w:eastAsia="zh-CN"/>
        </w:rPr>
        <w:t xml:space="preserve">client </w:t>
      </w:r>
      <w:r>
        <w:rPr>
          <w:b w:val="0"/>
          <w:lang w:eastAsia="zh-CN"/>
        </w:rPr>
        <w:t>dan mengembalikan</w:t>
      </w:r>
      <w:r w:rsidR="00451100">
        <w:rPr>
          <w:b w:val="0"/>
          <w:lang w:eastAsia="zh-CN"/>
        </w:rPr>
        <w:t xml:space="preserve"> </w:t>
      </w:r>
      <w:r w:rsidR="00451100">
        <w:rPr>
          <w:b w:val="0"/>
          <w:i/>
          <w:lang w:eastAsia="zh-CN"/>
        </w:rPr>
        <w:t xml:space="preserve">request </w:t>
      </w:r>
      <w:r w:rsidR="00451100">
        <w:rPr>
          <w:b w:val="0"/>
          <w:lang w:eastAsia="zh-CN"/>
        </w:rPr>
        <w:t>yang diminta melalui pesan HTTP</w:t>
      </w:r>
      <w:r>
        <w:rPr>
          <w:b w:val="0"/>
          <w:lang w:eastAsia="zh-CN"/>
        </w:rPr>
        <w:t xml:space="preserve"> </w:t>
      </w:r>
      <w:r>
        <w:rPr>
          <w:b w:val="0"/>
          <w:i/>
          <w:iCs/>
          <w:lang w:eastAsia="zh-CN"/>
        </w:rPr>
        <w:t>response</w:t>
      </w:r>
      <w:r>
        <w:rPr>
          <w:b w:val="0"/>
          <w:lang w:eastAsia="zh-CN"/>
        </w:rPr>
        <w:t xml:space="preserve">. Protokol HTTP mendefiniskan bagaimana program </w:t>
      </w:r>
      <w:r>
        <w:rPr>
          <w:b w:val="0"/>
          <w:i/>
          <w:iCs/>
          <w:lang w:eastAsia="zh-CN"/>
        </w:rPr>
        <w:t xml:space="preserve">client </w:t>
      </w:r>
      <w:r>
        <w:rPr>
          <w:b w:val="0"/>
          <w:lang w:eastAsia="zh-CN"/>
        </w:rPr>
        <w:t xml:space="preserve">meminta sumber daya dari </w:t>
      </w:r>
      <w:r>
        <w:rPr>
          <w:b w:val="0"/>
          <w:i/>
          <w:iCs/>
          <w:lang w:eastAsia="zh-CN"/>
        </w:rPr>
        <w:t>server</w:t>
      </w:r>
      <w:r>
        <w:rPr>
          <w:b w:val="0"/>
          <w:lang w:eastAsia="zh-CN"/>
        </w:rPr>
        <w:t xml:space="preserve"> dan bagaimana </w:t>
      </w:r>
      <w:r>
        <w:rPr>
          <w:b w:val="0"/>
          <w:i/>
          <w:iCs/>
          <w:lang w:eastAsia="zh-CN"/>
        </w:rPr>
        <w:t>server</w:t>
      </w:r>
      <w:r>
        <w:rPr>
          <w:b w:val="0"/>
          <w:lang w:eastAsia="zh-CN"/>
        </w:rPr>
        <w:t xml:space="preserve"> mengirimkan sumber daya yang diminta tersebut kepada </w:t>
      </w:r>
      <w:r>
        <w:rPr>
          <w:b w:val="0"/>
          <w:i/>
          <w:iCs/>
          <w:lang w:eastAsia="zh-CN"/>
        </w:rPr>
        <w:t xml:space="preserve">client </w:t>
      </w:r>
      <w:r>
        <w:rPr>
          <w:b w:val="0"/>
        </w:rPr>
        <w:t>(Kurose dan Ross, 2013:99)</w:t>
      </w:r>
      <w:r>
        <w:rPr>
          <w:b w:val="0"/>
          <w:lang w:eastAsia="zh-CN"/>
        </w:rPr>
        <w:t>.</w:t>
      </w:r>
    </w:p>
    <w:p w14:paraId="2B30DAB3" w14:textId="77777777" w:rsidR="0023344C" w:rsidRDefault="00C71007">
      <w:pPr>
        <w:pStyle w:val="Heading3"/>
      </w:pPr>
      <w:bookmarkStart w:id="32" w:name="_Toc490453789"/>
      <w:r>
        <w:lastRenderedPageBreak/>
        <w:t>Mekanisme Kerja</w:t>
      </w:r>
      <w:bookmarkEnd w:id="32"/>
    </w:p>
    <w:p w14:paraId="0C42C83E" w14:textId="55AC65D3" w:rsidR="0023344C" w:rsidRDefault="00C71007">
      <w:pPr>
        <w:pStyle w:val="Subbab"/>
        <w:ind w:left="0" w:firstLine="360"/>
        <w:rPr>
          <w:b w:val="0"/>
        </w:rPr>
      </w:pPr>
      <w:r>
        <w:rPr>
          <w:b w:val="0"/>
        </w:rPr>
        <w:t xml:space="preserve">Mekanisme kerja dari HTTP menggunakan kaidah </w:t>
      </w:r>
      <w:r>
        <w:rPr>
          <w:b w:val="0"/>
          <w:i/>
          <w:iCs/>
        </w:rPr>
        <w:t>request</w:t>
      </w:r>
      <w:r>
        <w:rPr>
          <w:b w:val="0"/>
        </w:rPr>
        <w:t>-</w:t>
      </w:r>
      <w:r>
        <w:rPr>
          <w:b w:val="0"/>
          <w:i/>
          <w:iCs/>
        </w:rPr>
        <w:t>response</w:t>
      </w:r>
      <w:r>
        <w:rPr>
          <w:b w:val="0"/>
        </w:rPr>
        <w:t xml:space="preserve"> antara </w:t>
      </w:r>
      <w:r>
        <w:rPr>
          <w:b w:val="0"/>
          <w:i/>
          <w:iCs/>
        </w:rPr>
        <w:t xml:space="preserve">client </w:t>
      </w:r>
      <w:r>
        <w:rPr>
          <w:b w:val="0"/>
        </w:rPr>
        <w:t xml:space="preserve">dan </w:t>
      </w:r>
      <w:r>
        <w:rPr>
          <w:b w:val="0"/>
          <w:i/>
          <w:iCs/>
        </w:rPr>
        <w:t>server</w:t>
      </w:r>
      <w:r>
        <w:rPr>
          <w:b w:val="0"/>
        </w:rPr>
        <w:t xml:space="preserve">. </w:t>
      </w:r>
      <w:r>
        <w:rPr>
          <w:b w:val="0"/>
          <w:i/>
          <w:iCs/>
        </w:rPr>
        <w:t xml:space="preserve">Client </w:t>
      </w:r>
      <w:r>
        <w:rPr>
          <w:b w:val="0"/>
        </w:rPr>
        <w:t xml:space="preserve">mengirimkan </w:t>
      </w:r>
      <w:r w:rsidR="00451100">
        <w:rPr>
          <w:b w:val="0"/>
        </w:rPr>
        <w:t xml:space="preserve">pesan </w:t>
      </w:r>
      <w:r>
        <w:rPr>
          <w:b w:val="0"/>
        </w:rPr>
        <w:t xml:space="preserve">HTTP </w:t>
      </w:r>
      <w:r>
        <w:rPr>
          <w:b w:val="0"/>
          <w:i/>
          <w:iCs/>
        </w:rPr>
        <w:t xml:space="preserve">request </w:t>
      </w:r>
      <w:r>
        <w:rPr>
          <w:b w:val="0"/>
        </w:rPr>
        <w:t>kemudian server mengirimkan</w:t>
      </w:r>
      <w:r w:rsidR="00451100">
        <w:rPr>
          <w:b w:val="0"/>
        </w:rPr>
        <w:t xml:space="preserve"> pesan HTTP</w:t>
      </w:r>
      <w:r>
        <w:rPr>
          <w:b w:val="0"/>
        </w:rPr>
        <w:t xml:space="preserve"> </w:t>
      </w:r>
      <w:r>
        <w:rPr>
          <w:b w:val="0"/>
          <w:i/>
          <w:iCs/>
        </w:rPr>
        <w:t xml:space="preserve">response </w:t>
      </w:r>
      <w:r>
        <w:rPr>
          <w:b w:val="0"/>
        </w:rPr>
        <w:t xml:space="preserve">sesuai dengan format yang telah ditentukan </w:t>
      </w:r>
      <w:r>
        <w:rPr>
          <w:b w:val="0"/>
          <w:i/>
          <w:iCs/>
        </w:rPr>
        <w:t>client</w:t>
      </w:r>
      <w:r>
        <w:rPr>
          <w:b w:val="0"/>
        </w:rPr>
        <w:t xml:space="preserve">. </w:t>
      </w:r>
      <w:r>
        <w:rPr>
          <w:b w:val="0"/>
          <w:i/>
          <w:iCs/>
        </w:rPr>
        <w:t xml:space="preserve"> Server </w:t>
      </w:r>
      <w:r>
        <w:rPr>
          <w:b w:val="0"/>
        </w:rPr>
        <w:t>tidak</w:t>
      </w:r>
      <w:r>
        <w:rPr>
          <w:b w:val="0"/>
          <w:i/>
          <w:iCs/>
        </w:rPr>
        <w:t xml:space="preserve"> </w:t>
      </w:r>
      <w:r>
        <w:rPr>
          <w:b w:val="0"/>
        </w:rPr>
        <w:t xml:space="preserve">akan mengirimkan sebuah informasi jika </w:t>
      </w:r>
      <w:r>
        <w:rPr>
          <w:b w:val="0"/>
          <w:i/>
          <w:iCs/>
        </w:rPr>
        <w:t xml:space="preserve">client </w:t>
      </w:r>
      <w:r>
        <w:rPr>
          <w:b w:val="0"/>
        </w:rPr>
        <w:t xml:space="preserve">tidak melakukan permintaan terlebih dahulu (Kurose dan Ross, 2013:100). </w:t>
      </w:r>
      <w:r w:rsidR="00451100">
        <w:rPr>
          <w:b w:val="0"/>
        </w:rPr>
        <w:t xml:space="preserve">Mekansime kerja dari HTTP dapat dilihat pada </w:t>
      </w:r>
      <w:r w:rsidR="00451100" w:rsidRPr="00451100">
        <w:rPr>
          <w:b w:val="0"/>
        </w:rPr>
        <w:fldChar w:fldCharType="begin"/>
      </w:r>
      <w:r w:rsidR="00451100" w:rsidRPr="00451100">
        <w:rPr>
          <w:b w:val="0"/>
        </w:rPr>
        <w:instrText xml:space="preserve"> REF _Ref486884388 \h  \* MERGEFORMAT </w:instrText>
      </w:r>
      <w:r w:rsidR="00451100" w:rsidRPr="00451100">
        <w:rPr>
          <w:b w:val="0"/>
        </w:rPr>
      </w:r>
      <w:r w:rsidR="00451100" w:rsidRPr="00451100">
        <w:rPr>
          <w:b w:val="0"/>
        </w:rPr>
        <w:fldChar w:fldCharType="separate"/>
      </w:r>
      <w:r w:rsidR="00451100" w:rsidRPr="00451100">
        <w:rPr>
          <w:b w:val="0"/>
        </w:rPr>
        <w:t xml:space="preserve">Gambar </w:t>
      </w:r>
      <w:r w:rsidR="00451100" w:rsidRPr="00451100">
        <w:rPr>
          <w:b w:val="0"/>
          <w:noProof/>
        </w:rPr>
        <w:t>2</w:t>
      </w:r>
      <w:r w:rsidR="00451100" w:rsidRPr="00451100">
        <w:rPr>
          <w:b w:val="0"/>
        </w:rPr>
        <w:t>.</w:t>
      </w:r>
      <w:r w:rsidR="00451100" w:rsidRPr="00451100">
        <w:rPr>
          <w:b w:val="0"/>
          <w:noProof/>
        </w:rPr>
        <w:t>3</w:t>
      </w:r>
      <w:r w:rsidR="00451100" w:rsidRPr="00451100">
        <w:rPr>
          <w:b w:val="0"/>
        </w:rPr>
        <w:fldChar w:fldCharType="end"/>
      </w:r>
      <w:r w:rsidR="00451100">
        <w:rPr>
          <w:b w:val="0"/>
        </w:rPr>
        <w:t>.</w:t>
      </w:r>
    </w:p>
    <w:p w14:paraId="7908A360" w14:textId="77777777" w:rsidR="0023344C" w:rsidRDefault="00C71007">
      <w:pPr>
        <w:pStyle w:val="Subbab"/>
        <w:ind w:left="0" w:firstLine="360"/>
        <w:rPr>
          <w:b w:val="0"/>
        </w:rPr>
      </w:pPr>
      <w:r>
        <w:rPr>
          <w:b w:val="0"/>
        </w:rPr>
        <w:t xml:space="preserve">HTTP berjalan diatas protokol TCP yang </w:t>
      </w:r>
      <w:r>
        <w:rPr>
          <w:b w:val="0"/>
          <w:i/>
          <w:iCs/>
        </w:rPr>
        <w:t xml:space="preserve">reliable </w:t>
      </w:r>
      <w:r>
        <w:rPr>
          <w:b w:val="0"/>
        </w:rPr>
        <w:t xml:space="preserve">atau dapat diandalkan. TCP yang merupakan protokol di lapisan </w:t>
      </w:r>
      <w:r>
        <w:rPr>
          <w:b w:val="0"/>
          <w:i/>
          <w:iCs/>
        </w:rPr>
        <w:t xml:space="preserve">transport </w:t>
      </w:r>
      <w:r>
        <w:rPr>
          <w:b w:val="0"/>
        </w:rPr>
        <w:t xml:space="preserve">memastikan data yang dikirim oleh protokol HTTP sampai ke tujuan. Hal ini menyiratkan bahwa setiap pesan HTTP </w:t>
      </w:r>
      <w:r>
        <w:rPr>
          <w:b w:val="0"/>
          <w:i/>
          <w:iCs/>
        </w:rPr>
        <w:t xml:space="preserve">request </w:t>
      </w:r>
      <w:r>
        <w:rPr>
          <w:b w:val="0"/>
        </w:rPr>
        <w:t xml:space="preserve">dari </w:t>
      </w:r>
      <w:r>
        <w:rPr>
          <w:b w:val="0"/>
          <w:i/>
          <w:iCs/>
        </w:rPr>
        <w:t>client</w:t>
      </w:r>
      <w:r>
        <w:rPr>
          <w:b w:val="0"/>
        </w:rPr>
        <w:t xml:space="preserve"> akan sampai secara utuh ke </w:t>
      </w:r>
      <w:r>
        <w:rPr>
          <w:b w:val="0"/>
          <w:i/>
          <w:iCs/>
        </w:rPr>
        <w:t xml:space="preserve">server; </w:t>
      </w:r>
      <w:r>
        <w:rPr>
          <w:b w:val="0"/>
        </w:rPr>
        <w:t>begitu juga sebaliknya,</w:t>
      </w:r>
      <w:r>
        <w:rPr>
          <w:b w:val="0"/>
          <w:i/>
          <w:iCs/>
        </w:rPr>
        <w:t xml:space="preserve"> </w:t>
      </w:r>
      <w:r>
        <w:rPr>
          <w:b w:val="0"/>
        </w:rPr>
        <w:t xml:space="preserve">setiap pesan HTTP </w:t>
      </w:r>
      <w:r>
        <w:rPr>
          <w:b w:val="0"/>
          <w:i/>
          <w:iCs/>
        </w:rPr>
        <w:t>response</w:t>
      </w:r>
      <w:r>
        <w:rPr>
          <w:b w:val="0"/>
        </w:rPr>
        <w:t xml:space="preserve"> yang dikirim oleh </w:t>
      </w:r>
      <w:r>
        <w:rPr>
          <w:b w:val="0"/>
          <w:i/>
          <w:iCs/>
        </w:rPr>
        <w:t xml:space="preserve">server </w:t>
      </w:r>
      <w:r>
        <w:rPr>
          <w:b w:val="0"/>
        </w:rPr>
        <w:t xml:space="preserve">akan sampai secara utuh ke </w:t>
      </w:r>
      <w:r>
        <w:rPr>
          <w:b w:val="0"/>
          <w:i/>
          <w:iCs/>
        </w:rPr>
        <w:t xml:space="preserve">client </w:t>
      </w:r>
      <w:r>
        <w:rPr>
          <w:b w:val="0"/>
        </w:rPr>
        <w:t>(Kurose dan Ross, 2013:100).</w:t>
      </w:r>
    </w:p>
    <w:p w14:paraId="5B708432" w14:textId="77777777" w:rsidR="0023344C" w:rsidRDefault="00C71007">
      <w:pPr>
        <w:pStyle w:val="Subbab"/>
        <w:keepNext/>
        <w:ind w:left="0" w:firstLine="0"/>
        <w:jc w:val="center"/>
      </w:pPr>
      <w:r>
        <w:rPr>
          <w:noProof/>
        </w:rPr>
        <w:drawing>
          <wp:inline distT="0" distB="0" distL="114300" distR="114300" wp14:anchorId="0CC1B72A" wp14:editId="7E9C8246">
            <wp:extent cx="3314065" cy="2453640"/>
            <wp:effectExtent l="0" t="0" r="63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0"/>
                    <a:stretch>
                      <a:fillRect/>
                    </a:stretch>
                  </pic:blipFill>
                  <pic:spPr>
                    <a:xfrm>
                      <a:off x="0" y="0"/>
                      <a:ext cx="3314065" cy="2453640"/>
                    </a:xfrm>
                    <a:prstGeom prst="rect">
                      <a:avLst/>
                    </a:prstGeom>
                    <a:noFill/>
                    <a:ln w="9525">
                      <a:noFill/>
                      <a:miter/>
                    </a:ln>
                  </pic:spPr>
                </pic:pic>
              </a:graphicData>
            </a:graphic>
          </wp:inline>
        </w:drawing>
      </w:r>
    </w:p>
    <w:p w14:paraId="068C68C8" w14:textId="421D7488" w:rsidR="0023344C" w:rsidRDefault="00C71007">
      <w:pPr>
        <w:pStyle w:val="Caption"/>
        <w:rPr>
          <w:b w:val="0"/>
          <w:lang w:val="en-US"/>
        </w:rPr>
      </w:pPr>
      <w:bookmarkStart w:id="33" w:name="_Ref486884388"/>
      <w:bookmarkStart w:id="34" w:name="_Toc490453907"/>
      <w:r>
        <w:t xml:space="preserve">Gambar </w:t>
      </w:r>
      <w:r w:rsidR="00B95D0A">
        <w:fldChar w:fldCharType="begin"/>
      </w:r>
      <w:r w:rsidR="00B95D0A">
        <w:instrText xml:space="preserve"> STYLEREF 1 \s </w:instrText>
      </w:r>
      <w:r w:rsidR="00B95D0A">
        <w:fldChar w:fldCharType="separate"/>
      </w:r>
      <w:r w:rsidR="00B95D0A">
        <w:rPr>
          <w:noProof/>
        </w:rPr>
        <w:t>2</w:t>
      </w:r>
      <w:r w:rsidR="00B95D0A">
        <w:fldChar w:fldCharType="end"/>
      </w:r>
      <w:r w:rsidR="00B95D0A">
        <w:t>.</w:t>
      </w:r>
      <w:r w:rsidR="00B95D0A">
        <w:fldChar w:fldCharType="begin"/>
      </w:r>
      <w:r w:rsidR="00B95D0A">
        <w:instrText xml:space="preserve"> SEQ Gambar \* ARABIC \s 1 </w:instrText>
      </w:r>
      <w:r w:rsidR="00B95D0A">
        <w:fldChar w:fldCharType="separate"/>
      </w:r>
      <w:r w:rsidR="00B95D0A">
        <w:rPr>
          <w:noProof/>
        </w:rPr>
        <w:t>3</w:t>
      </w:r>
      <w:r w:rsidR="00B95D0A">
        <w:fldChar w:fldCharType="end"/>
      </w:r>
      <w:bookmarkEnd w:id="33"/>
      <w:r>
        <w:rPr>
          <w:lang w:val="en-US"/>
        </w:rPr>
        <w:t xml:space="preserve"> </w:t>
      </w:r>
      <w:r>
        <w:rPr>
          <w:bCs w:val="0"/>
        </w:rPr>
        <w:t>Mekanisme</w:t>
      </w:r>
      <w:r>
        <w:rPr>
          <w:b w:val="0"/>
          <w:i/>
          <w:iCs/>
        </w:rPr>
        <w:t xml:space="preserve"> </w:t>
      </w:r>
      <w:r>
        <w:t>HTTP request-response</w:t>
      </w:r>
      <w:bookmarkEnd w:id="34"/>
    </w:p>
    <w:p w14:paraId="539C6260" w14:textId="77777777" w:rsidR="0023344C" w:rsidRDefault="00C71007">
      <w:pPr>
        <w:pStyle w:val="SubCaption"/>
        <w:rPr>
          <w:lang w:val="en-US"/>
        </w:rPr>
      </w:pPr>
      <w:r>
        <w:t>Sumber: Kurose dan Ross (2013:100</w:t>
      </w:r>
      <w:r>
        <w:rPr>
          <w:lang w:val="en-US"/>
        </w:rPr>
        <w:t>)</w:t>
      </w:r>
    </w:p>
    <w:p w14:paraId="3176CCAD" w14:textId="77777777" w:rsidR="0023344C" w:rsidRDefault="00C71007">
      <w:pPr>
        <w:pStyle w:val="Heading3"/>
        <w:spacing w:after="200"/>
      </w:pPr>
      <w:bookmarkStart w:id="35" w:name="_Toc490453790"/>
      <w:r>
        <w:t>Metode HTTP</w:t>
      </w:r>
      <w:bookmarkEnd w:id="35"/>
    </w:p>
    <w:p w14:paraId="3596CD7C" w14:textId="4B9D3C05" w:rsidR="0023344C" w:rsidRDefault="00C71007">
      <w:pPr>
        <w:pStyle w:val="Subbab"/>
        <w:ind w:left="0" w:firstLine="360"/>
        <w:rPr>
          <w:b w:val="0"/>
        </w:rPr>
      </w:pPr>
      <w:r>
        <w:rPr>
          <w:b w:val="0"/>
        </w:rPr>
        <w:t xml:space="preserve">HTTP mendukung beberapa metode </w:t>
      </w:r>
      <w:r>
        <w:rPr>
          <w:b w:val="0"/>
          <w:i/>
          <w:iCs/>
        </w:rPr>
        <w:t xml:space="preserve">request </w:t>
      </w:r>
      <w:r>
        <w:rPr>
          <w:b w:val="0"/>
        </w:rPr>
        <w:t xml:space="preserve">untuk membedakan aksi yang akan dijalankan oleh </w:t>
      </w:r>
      <w:r>
        <w:rPr>
          <w:b w:val="0"/>
          <w:i/>
          <w:iCs/>
        </w:rPr>
        <w:t xml:space="preserve">server </w:t>
      </w:r>
      <w:r>
        <w:rPr>
          <w:b w:val="0"/>
        </w:rPr>
        <w:t xml:space="preserve">nantinya. Terdapat tujuh metode HTTP yang umum digunakan. Beberapa diantaranya memiliki badan pesan pada </w:t>
      </w:r>
      <w:r w:rsidR="007B6DB8">
        <w:rPr>
          <w:b w:val="0"/>
        </w:rPr>
        <w:t xml:space="preserve">pesan </w:t>
      </w:r>
      <w:r>
        <w:rPr>
          <w:b w:val="0"/>
        </w:rPr>
        <w:t xml:space="preserve">HTTP </w:t>
      </w:r>
      <w:r>
        <w:rPr>
          <w:b w:val="0"/>
          <w:i/>
          <w:iCs/>
        </w:rPr>
        <w:t>request</w:t>
      </w:r>
      <w:r>
        <w:rPr>
          <w:b w:val="0"/>
        </w:rPr>
        <w:t xml:space="preserve">-nya, dan sebagian lagi tidak. Badan pesan digunakan untuk mengirimkan data teks kepada </w:t>
      </w:r>
      <w:r>
        <w:rPr>
          <w:b w:val="0"/>
          <w:i/>
          <w:iCs/>
        </w:rPr>
        <w:t>server</w:t>
      </w:r>
      <w:r>
        <w:rPr>
          <w:b w:val="0"/>
        </w:rPr>
        <w:t xml:space="preserve"> untuk diproses atau disimpan, seperti yang dimiliki metode POST dan PUT </w:t>
      </w:r>
      <w:r>
        <w:rPr>
          <w:b w:val="0"/>
          <w:lang w:eastAsia="zh-CN"/>
        </w:rPr>
        <w:t>(Gourley, et. al., 2002)</w:t>
      </w:r>
      <w:r>
        <w:rPr>
          <w:b w:val="0"/>
        </w:rPr>
        <w:t>.</w:t>
      </w:r>
    </w:p>
    <w:p w14:paraId="6A14796F" w14:textId="77777777" w:rsidR="00AF6318" w:rsidRDefault="00AF6318">
      <w:pPr>
        <w:pStyle w:val="Subbab"/>
        <w:ind w:left="0" w:firstLine="360"/>
        <w:rPr>
          <w:b w:val="0"/>
        </w:rPr>
      </w:pPr>
    </w:p>
    <w:p w14:paraId="7555D035" w14:textId="6A92E3E3" w:rsidR="0023344C" w:rsidRDefault="00C71007">
      <w:pPr>
        <w:pStyle w:val="Caption"/>
        <w:rPr>
          <w:b w:val="0"/>
        </w:rPr>
      </w:pPr>
      <w:bookmarkStart w:id="36" w:name="_Ref487762799"/>
      <w:bookmarkStart w:id="37" w:name="_Toc490453877"/>
      <w:r>
        <w:lastRenderedPageBreak/>
        <w:t xml:space="preserve">Tabel </w:t>
      </w:r>
      <w:r w:rsidR="00D12854">
        <w:fldChar w:fldCharType="begin"/>
      </w:r>
      <w:r w:rsidR="00D12854">
        <w:instrText xml:space="preserve"> STYLEREF 1 \s </w:instrText>
      </w:r>
      <w:r w:rsidR="00D12854">
        <w:fldChar w:fldCharType="separate"/>
      </w:r>
      <w:r w:rsidR="00D12854">
        <w:rPr>
          <w:noProof/>
        </w:rPr>
        <w:t>2</w:t>
      </w:r>
      <w:r w:rsidR="00D12854">
        <w:fldChar w:fldCharType="end"/>
      </w:r>
      <w:r w:rsidR="00D12854">
        <w:t>.</w:t>
      </w:r>
      <w:r w:rsidR="00D12854">
        <w:fldChar w:fldCharType="begin"/>
      </w:r>
      <w:r w:rsidR="00D12854">
        <w:instrText xml:space="preserve"> SEQ Tabel \* ARABIC \s 1 </w:instrText>
      </w:r>
      <w:r w:rsidR="00D12854">
        <w:fldChar w:fldCharType="separate"/>
      </w:r>
      <w:r w:rsidR="00D12854">
        <w:rPr>
          <w:noProof/>
        </w:rPr>
        <w:t>1</w:t>
      </w:r>
      <w:r w:rsidR="00D12854">
        <w:fldChar w:fldCharType="end"/>
      </w:r>
      <w:bookmarkEnd w:id="36"/>
      <w:r>
        <w:rPr>
          <w:lang w:val="en-US"/>
        </w:rPr>
        <w:t xml:space="preserve"> </w:t>
      </w:r>
      <w:r>
        <w:t>Metode HTTP umum</w:t>
      </w:r>
      <w:bookmarkEnd w:id="37"/>
    </w:p>
    <w:tbl>
      <w:tblPr>
        <w:tblStyle w:val="TableGrid"/>
        <w:tblW w:w="7735" w:type="dxa"/>
        <w:tblLayout w:type="fixed"/>
        <w:tblLook w:val="04A0" w:firstRow="1" w:lastRow="0" w:firstColumn="1" w:lastColumn="0" w:noHBand="0" w:noVBand="1"/>
      </w:tblPr>
      <w:tblGrid>
        <w:gridCol w:w="1075"/>
        <w:gridCol w:w="5040"/>
        <w:gridCol w:w="1620"/>
      </w:tblGrid>
      <w:tr w:rsidR="0023344C" w14:paraId="5FA8CF12" w14:textId="77777777">
        <w:trPr>
          <w:trHeight w:val="269"/>
        </w:trPr>
        <w:tc>
          <w:tcPr>
            <w:tcW w:w="1075" w:type="dxa"/>
            <w:shd w:val="clear" w:color="auto" w:fill="EEECE1" w:themeFill="background2"/>
          </w:tcPr>
          <w:p w14:paraId="78216A00" w14:textId="77777777" w:rsidR="0023344C" w:rsidRDefault="00C71007">
            <w:pPr>
              <w:pStyle w:val="TableColumnTitle"/>
            </w:pPr>
            <w:r>
              <w:t>Metode</w:t>
            </w:r>
          </w:p>
        </w:tc>
        <w:tc>
          <w:tcPr>
            <w:tcW w:w="5040" w:type="dxa"/>
            <w:shd w:val="clear" w:color="auto" w:fill="EEECE1" w:themeFill="background2"/>
          </w:tcPr>
          <w:p w14:paraId="34EC7FCE" w14:textId="77777777" w:rsidR="0023344C" w:rsidRDefault="00C71007">
            <w:pPr>
              <w:pStyle w:val="TableColumnTitle"/>
              <w:rPr>
                <w:b w:val="0"/>
              </w:rPr>
            </w:pPr>
            <w:r>
              <w:t>Deskripsi</w:t>
            </w:r>
          </w:p>
        </w:tc>
        <w:tc>
          <w:tcPr>
            <w:tcW w:w="1620" w:type="dxa"/>
            <w:shd w:val="clear" w:color="auto" w:fill="EEECE1" w:themeFill="background2"/>
          </w:tcPr>
          <w:p w14:paraId="6FEFDAC6" w14:textId="77777777" w:rsidR="0023344C" w:rsidRDefault="00C71007">
            <w:pPr>
              <w:pStyle w:val="TableColumnTitle"/>
              <w:rPr>
                <w:b w:val="0"/>
              </w:rPr>
            </w:pPr>
            <w:r>
              <w:t>Badan</w:t>
            </w:r>
            <w:r>
              <w:rPr>
                <w:b w:val="0"/>
              </w:rPr>
              <w:t xml:space="preserve"> </w:t>
            </w:r>
            <w:r>
              <w:t>pesan</w:t>
            </w:r>
            <w:r>
              <w:rPr>
                <w:b w:val="0"/>
              </w:rPr>
              <w:t>?</w:t>
            </w:r>
          </w:p>
        </w:tc>
      </w:tr>
      <w:tr w:rsidR="0023344C" w14:paraId="0220DDC6" w14:textId="77777777">
        <w:trPr>
          <w:trHeight w:val="251"/>
        </w:trPr>
        <w:tc>
          <w:tcPr>
            <w:tcW w:w="1075" w:type="dxa"/>
          </w:tcPr>
          <w:p w14:paraId="6A1CCA2A" w14:textId="77777777" w:rsidR="0023344C" w:rsidRDefault="00C71007">
            <w:pPr>
              <w:pStyle w:val="TableColumnTitle"/>
              <w:rPr>
                <w:b w:val="0"/>
              </w:rPr>
            </w:pPr>
            <w:r>
              <w:rPr>
                <w:b w:val="0"/>
              </w:rPr>
              <w:t>GET</w:t>
            </w:r>
          </w:p>
        </w:tc>
        <w:tc>
          <w:tcPr>
            <w:tcW w:w="5040" w:type="dxa"/>
          </w:tcPr>
          <w:p w14:paraId="6D84AB49" w14:textId="77777777" w:rsidR="0023344C" w:rsidRDefault="00C71007">
            <w:pPr>
              <w:pStyle w:val="Subbab"/>
              <w:spacing w:before="0"/>
              <w:ind w:left="0" w:firstLine="0"/>
              <w:rPr>
                <w:b w:val="0"/>
                <w:sz w:val="20"/>
                <w:szCs w:val="20"/>
              </w:rPr>
            </w:pPr>
            <w:r>
              <w:rPr>
                <w:b w:val="0"/>
                <w:sz w:val="20"/>
                <w:szCs w:val="20"/>
              </w:rPr>
              <w:t>Mendapatkan dokumen dari server.</w:t>
            </w:r>
          </w:p>
        </w:tc>
        <w:tc>
          <w:tcPr>
            <w:tcW w:w="1620" w:type="dxa"/>
          </w:tcPr>
          <w:p w14:paraId="15ABFD4B" w14:textId="77777777" w:rsidR="0023344C" w:rsidRDefault="00C71007">
            <w:pPr>
              <w:pStyle w:val="Subbab"/>
              <w:spacing w:before="0"/>
              <w:ind w:left="0" w:firstLine="0"/>
              <w:rPr>
                <w:b w:val="0"/>
                <w:sz w:val="20"/>
                <w:szCs w:val="20"/>
              </w:rPr>
            </w:pPr>
            <w:r>
              <w:rPr>
                <w:b w:val="0"/>
                <w:sz w:val="20"/>
                <w:szCs w:val="20"/>
              </w:rPr>
              <w:t>Tidak</w:t>
            </w:r>
          </w:p>
        </w:tc>
      </w:tr>
      <w:tr w:rsidR="0023344C" w14:paraId="69BF63F4" w14:textId="77777777">
        <w:tc>
          <w:tcPr>
            <w:tcW w:w="1075" w:type="dxa"/>
          </w:tcPr>
          <w:p w14:paraId="41E898E5" w14:textId="77777777" w:rsidR="0023344C" w:rsidRDefault="00C71007">
            <w:pPr>
              <w:pStyle w:val="TableColumnTitle"/>
              <w:rPr>
                <w:b w:val="0"/>
              </w:rPr>
            </w:pPr>
            <w:r>
              <w:rPr>
                <w:b w:val="0"/>
              </w:rPr>
              <w:t>HEAD</w:t>
            </w:r>
          </w:p>
        </w:tc>
        <w:tc>
          <w:tcPr>
            <w:tcW w:w="5040" w:type="dxa"/>
          </w:tcPr>
          <w:p w14:paraId="133E6A3B" w14:textId="77777777" w:rsidR="0023344C" w:rsidRDefault="00C71007">
            <w:pPr>
              <w:pStyle w:val="Subbab"/>
              <w:spacing w:before="0"/>
              <w:ind w:left="0" w:firstLine="0"/>
              <w:rPr>
                <w:b w:val="0"/>
                <w:sz w:val="20"/>
                <w:szCs w:val="20"/>
              </w:rPr>
            </w:pPr>
            <w:r>
              <w:rPr>
                <w:b w:val="0"/>
                <w:sz w:val="20"/>
                <w:szCs w:val="20"/>
              </w:rPr>
              <w:t xml:space="preserve">Mendapatkan </w:t>
            </w:r>
            <w:r>
              <w:rPr>
                <w:b w:val="0"/>
                <w:i/>
                <w:iCs/>
                <w:sz w:val="20"/>
                <w:szCs w:val="20"/>
              </w:rPr>
              <w:t xml:space="preserve">header </w:t>
            </w:r>
            <w:r>
              <w:rPr>
                <w:b w:val="0"/>
                <w:sz w:val="20"/>
                <w:szCs w:val="20"/>
              </w:rPr>
              <w:t>untuk sebuah dokumen dari server.</w:t>
            </w:r>
          </w:p>
        </w:tc>
        <w:tc>
          <w:tcPr>
            <w:tcW w:w="1620" w:type="dxa"/>
          </w:tcPr>
          <w:p w14:paraId="5C7E062A" w14:textId="77777777" w:rsidR="0023344C" w:rsidRDefault="00C71007">
            <w:pPr>
              <w:pStyle w:val="Subbab"/>
              <w:spacing w:before="0"/>
              <w:ind w:left="0" w:firstLine="0"/>
              <w:rPr>
                <w:b w:val="0"/>
                <w:sz w:val="20"/>
                <w:szCs w:val="20"/>
              </w:rPr>
            </w:pPr>
            <w:r>
              <w:rPr>
                <w:b w:val="0"/>
                <w:sz w:val="20"/>
                <w:szCs w:val="20"/>
              </w:rPr>
              <w:t>Tidak</w:t>
            </w:r>
          </w:p>
        </w:tc>
      </w:tr>
      <w:tr w:rsidR="0023344C" w14:paraId="0AF93EE0" w14:textId="77777777">
        <w:tc>
          <w:tcPr>
            <w:tcW w:w="1075" w:type="dxa"/>
          </w:tcPr>
          <w:p w14:paraId="6E6A7AA7" w14:textId="77777777" w:rsidR="0023344C" w:rsidRDefault="00C71007">
            <w:pPr>
              <w:pStyle w:val="TableColumnTitle"/>
              <w:rPr>
                <w:b w:val="0"/>
              </w:rPr>
            </w:pPr>
            <w:r>
              <w:rPr>
                <w:b w:val="0"/>
              </w:rPr>
              <w:t>POST</w:t>
            </w:r>
          </w:p>
        </w:tc>
        <w:tc>
          <w:tcPr>
            <w:tcW w:w="5040" w:type="dxa"/>
          </w:tcPr>
          <w:p w14:paraId="05F051E8" w14:textId="77777777" w:rsidR="0023344C" w:rsidRDefault="00C71007">
            <w:pPr>
              <w:pStyle w:val="Subbab"/>
              <w:spacing w:before="0"/>
              <w:ind w:left="0" w:firstLine="0"/>
              <w:rPr>
                <w:b w:val="0"/>
                <w:sz w:val="20"/>
                <w:szCs w:val="20"/>
              </w:rPr>
            </w:pPr>
            <w:r>
              <w:rPr>
                <w:b w:val="0"/>
                <w:sz w:val="20"/>
                <w:szCs w:val="20"/>
              </w:rPr>
              <w:t>Mengirimkan data ke server untuk diproses.</w:t>
            </w:r>
          </w:p>
        </w:tc>
        <w:tc>
          <w:tcPr>
            <w:tcW w:w="1620" w:type="dxa"/>
          </w:tcPr>
          <w:p w14:paraId="6F82E0DC" w14:textId="77777777" w:rsidR="0023344C" w:rsidRDefault="00C71007">
            <w:pPr>
              <w:pStyle w:val="Subbab"/>
              <w:spacing w:before="0"/>
              <w:ind w:left="0" w:firstLine="0"/>
              <w:rPr>
                <w:b w:val="0"/>
                <w:sz w:val="20"/>
                <w:szCs w:val="20"/>
              </w:rPr>
            </w:pPr>
            <w:r>
              <w:rPr>
                <w:b w:val="0"/>
                <w:sz w:val="20"/>
                <w:szCs w:val="20"/>
              </w:rPr>
              <w:t>Ya</w:t>
            </w:r>
          </w:p>
        </w:tc>
      </w:tr>
      <w:tr w:rsidR="0023344C" w14:paraId="49373DE0" w14:textId="77777777">
        <w:tc>
          <w:tcPr>
            <w:tcW w:w="1075" w:type="dxa"/>
          </w:tcPr>
          <w:p w14:paraId="16EDE108" w14:textId="77777777" w:rsidR="0023344C" w:rsidRDefault="00C71007">
            <w:pPr>
              <w:pStyle w:val="Subbab"/>
              <w:spacing w:before="0"/>
              <w:ind w:left="0" w:firstLine="0"/>
              <w:rPr>
                <w:b w:val="0"/>
                <w:sz w:val="20"/>
                <w:szCs w:val="20"/>
              </w:rPr>
            </w:pPr>
            <w:r>
              <w:rPr>
                <w:b w:val="0"/>
                <w:sz w:val="20"/>
                <w:szCs w:val="20"/>
              </w:rPr>
              <w:t>PUT</w:t>
            </w:r>
          </w:p>
        </w:tc>
        <w:tc>
          <w:tcPr>
            <w:tcW w:w="5040" w:type="dxa"/>
          </w:tcPr>
          <w:p w14:paraId="3EDEB896" w14:textId="77777777" w:rsidR="0023344C" w:rsidRDefault="00C71007">
            <w:pPr>
              <w:pStyle w:val="Subbab"/>
              <w:spacing w:before="0"/>
              <w:ind w:left="0" w:firstLine="0"/>
              <w:rPr>
                <w:b w:val="0"/>
                <w:sz w:val="20"/>
                <w:szCs w:val="20"/>
              </w:rPr>
            </w:pPr>
            <w:r>
              <w:rPr>
                <w:b w:val="0"/>
                <w:sz w:val="20"/>
                <w:szCs w:val="20"/>
              </w:rPr>
              <w:t>Menyimpan data di badan pesan pada server.</w:t>
            </w:r>
          </w:p>
        </w:tc>
        <w:tc>
          <w:tcPr>
            <w:tcW w:w="1620" w:type="dxa"/>
          </w:tcPr>
          <w:p w14:paraId="015C33AE" w14:textId="77777777" w:rsidR="0023344C" w:rsidRDefault="00C71007">
            <w:pPr>
              <w:pStyle w:val="Subbab"/>
              <w:spacing w:before="0"/>
              <w:ind w:left="0" w:firstLine="0"/>
              <w:rPr>
                <w:b w:val="0"/>
                <w:sz w:val="20"/>
                <w:szCs w:val="20"/>
              </w:rPr>
            </w:pPr>
            <w:r>
              <w:rPr>
                <w:b w:val="0"/>
                <w:sz w:val="20"/>
                <w:szCs w:val="20"/>
              </w:rPr>
              <w:t>Ya</w:t>
            </w:r>
          </w:p>
        </w:tc>
      </w:tr>
      <w:tr w:rsidR="0023344C" w14:paraId="264051CD" w14:textId="77777777">
        <w:tc>
          <w:tcPr>
            <w:tcW w:w="1075" w:type="dxa"/>
          </w:tcPr>
          <w:p w14:paraId="674DA5E5" w14:textId="77777777" w:rsidR="0023344C" w:rsidRDefault="00C71007">
            <w:pPr>
              <w:pStyle w:val="Subbab"/>
              <w:spacing w:before="0"/>
              <w:ind w:left="0" w:firstLine="0"/>
              <w:rPr>
                <w:b w:val="0"/>
                <w:sz w:val="20"/>
                <w:szCs w:val="20"/>
              </w:rPr>
            </w:pPr>
            <w:r>
              <w:rPr>
                <w:b w:val="0"/>
                <w:sz w:val="20"/>
                <w:szCs w:val="20"/>
              </w:rPr>
              <w:t>TRACE</w:t>
            </w:r>
          </w:p>
        </w:tc>
        <w:tc>
          <w:tcPr>
            <w:tcW w:w="5040" w:type="dxa"/>
          </w:tcPr>
          <w:p w14:paraId="28E24099" w14:textId="77777777" w:rsidR="0023344C" w:rsidRDefault="00C71007">
            <w:pPr>
              <w:pStyle w:val="Subbab"/>
              <w:spacing w:before="0"/>
              <w:ind w:left="0" w:firstLine="0"/>
              <w:rPr>
                <w:b w:val="0"/>
                <w:sz w:val="20"/>
                <w:szCs w:val="20"/>
              </w:rPr>
            </w:pPr>
            <w:r>
              <w:rPr>
                <w:b w:val="0"/>
                <w:sz w:val="20"/>
                <w:szCs w:val="20"/>
              </w:rPr>
              <w:t>Menelusuri pesan melalui server proxy ke server.</w:t>
            </w:r>
          </w:p>
        </w:tc>
        <w:tc>
          <w:tcPr>
            <w:tcW w:w="1620" w:type="dxa"/>
          </w:tcPr>
          <w:p w14:paraId="0AD4F178" w14:textId="77777777" w:rsidR="0023344C" w:rsidRDefault="00C71007">
            <w:pPr>
              <w:pStyle w:val="Subbab"/>
              <w:spacing w:before="0"/>
              <w:ind w:left="0" w:firstLine="0"/>
              <w:rPr>
                <w:b w:val="0"/>
                <w:sz w:val="20"/>
                <w:szCs w:val="20"/>
              </w:rPr>
            </w:pPr>
            <w:r>
              <w:rPr>
                <w:b w:val="0"/>
                <w:sz w:val="20"/>
                <w:szCs w:val="20"/>
              </w:rPr>
              <w:t>Tidak</w:t>
            </w:r>
          </w:p>
        </w:tc>
      </w:tr>
      <w:tr w:rsidR="0023344C" w14:paraId="70649066" w14:textId="77777777">
        <w:tc>
          <w:tcPr>
            <w:tcW w:w="1075" w:type="dxa"/>
          </w:tcPr>
          <w:p w14:paraId="0C8EEAB6" w14:textId="77777777" w:rsidR="0023344C" w:rsidRDefault="00C71007">
            <w:pPr>
              <w:pStyle w:val="Subbab"/>
              <w:spacing w:before="0"/>
              <w:ind w:left="0" w:firstLine="0"/>
              <w:rPr>
                <w:b w:val="0"/>
                <w:sz w:val="20"/>
                <w:szCs w:val="20"/>
              </w:rPr>
            </w:pPr>
            <w:r>
              <w:rPr>
                <w:b w:val="0"/>
                <w:sz w:val="20"/>
                <w:szCs w:val="20"/>
              </w:rPr>
              <w:t>OPTONS</w:t>
            </w:r>
          </w:p>
        </w:tc>
        <w:tc>
          <w:tcPr>
            <w:tcW w:w="5040" w:type="dxa"/>
          </w:tcPr>
          <w:p w14:paraId="61CEF54C" w14:textId="77777777" w:rsidR="0023344C" w:rsidRDefault="00C71007">
            <w:pPr>
              <w:pStyle w:val="Subbab"/>
              <w:spacing w:before="0"/>
              <w:ind w:left="0" w:firstLine="0"/>
              <w:rPr>
                <w:b w:val="0"/>
                <w:sz w:val="20"/>
                <w:szCs w:val="20"/>
              </w:rPr>
            </w:pPr>
            <w:r>
              <w:rPr>
                <w:b w:val="0"/>
                <w:sz w:val="20"/>
                <w:szCs w:val="20"/>
              </w:rPr>
              <w:t>Mendapatkan informasi mengenai metode apa saja yang bisa beroperasi pada server.</w:t>
            </w:r>
          </w:p>
        </w:tc>
        <w:tc>
          <w:tcPr>
            <w:tcW w:w="1620" w:type="dxa"/>
          </w:tcPr>
          <w:p w14:paraId="5BA552C1" w14:textId="77777777" w:rsidR="0023344C" w:rsidRDefault="00C71007">
            <w:pPr>
              <w:pStyle w:val="Subbab"/>
              <w:spacing w:before="0"/>
              <w:ind w:left="0" w:firstLine="0"/>
              <w:rPr>
                <w:b w:val="0"/>
                <w:sz w:val="20"/>
                <w:szCs w:val="20"/>
              </w:rPr>
            </w:pPr>
            <w:r>
              <w:rPr>
                <w:b w:val="0"/>
                <w:sz w:val="20"/>
                <w:szCs w:val="20"/>
              </w:rPr>
              <w:t>Tidak</w:t>
            </w:r>
          </w:p>
        </w:tc>
      </w:tr>
      <w:tr w:rsidR="0023344C" w14:paraId="589E0D1D" w14:textId="77777777">
        <w:tc>
          <w:tcPr>
            <w:tcW w:w="1075" w:type="dxa"/>
          </w:tcPr>
          <w:p w14:paraId="5D049489" w14:textId="77777777" w:rsidR="0023344C" w:rsidRDefault="00C71007">
            <w:pPr>
              <w:pStyle w:val="Subbab"/>
              <w:spacing w:before="0"/>
              <w:ind w:left="0" w:firstLine="0"/>
              <w:rPr>
                <w:b w:val="0"/>
                <w:sz w:val="20"/>
                <w:szCs w:val="20"/>
              </w:rPr>
            </w:pPr>
            <w:r>
              <w:rPr>
                <w:b w:val="0"/>
                <w:sz w:val="20"/>
                <w:szCs w:val="20"/>
              </w:rPr>
              <w:t>DELETE</w:t>
            </w:r>
          </w:p>
        </w:tc>
        <w:tc>
          <w:tcPr>
            <w:tcW w:w="5040" w:type="dxa"/>
          </w:tcPr>
          <w:p w14:paraId="13C332CD" w14:textId="77777777" w:rsidR="0023344C" w:rsidRDefault="00C71007">
            <w:pPr>
              <w:pStyle w:val="Subbab"/>
              <w:spacing w:before="0"/>
              <w:ind w:left="0" w:firstLine="0"/>
              <w:rPr>
                <w:b w:val="0"/>
                <w:sz w:val="20"/>
                <w:szCs w:val="20"/>
              </w:rPr>
            </w:pPr>
            <w:r>
              <w:rPr>
                <w:b w:val="0"/>
                <w:sz w:val="20"/>
                <w:szCs w:val="20"/>
              </w:rPr>
              <w:t>Menghapus dokumen dari server.</w:t>
            </w:r>
          </w:p>
        </w:tc>
        <w:tc>
          <w:tcPr>
            <w:tcW w:w="1620" w:type="dxa"/>
          </w:tcPr>
          <w:p w14:paraId="42808C95" w14:textId="77777777" w:rsidR="0023344C" w:rsidRDefault="00C71007">
            <w:pPr>
              <w:pStyle w:val="Subbab"/>
              <w:spacing w:before="0"/>
              <w:ind w:left="0" w:firstLine="0"/>
              <w:rPr>
                <w:b w:val="0"/>
                <w:sz w:val="20"/>
                <w:szCs w:val="20"/>
              </w:rPr>
            </w:pPr>
            <w:r>
              <w:rPr>
                <w:b w:val="0"/>
                <w:sz w:val="20"/>
                <w:szCs w:val="20"/>
              </w:rPr>
              <w:t>Tidak</w:t>
            </w:r>
          </w:p>
        </w:tc>
      </w:tr>
    </w:tbl>
    <w:p w14:paraId="4269FB56" w14:textId="77777777" w:rsidR="0023344C" w:rsidRDefault="00C71007">
      <w:pPr>
        <w:pStyle w:val="Subbab"/>
        <w:spacing w:before="0"/>
        <w:ind w:left="0" w:firstLine="0"/>
        <w:jc w:val="center"/>
        <w:rPr>
          <w:b w:val="0"/>
          <w:sz w:val="22"/>
        </w:rPr>
      </w:pPr>
      <w:r>
        <w:rPr>
          <w:b w:val="0"/>
          <w:sz w:val="22"/>
        </w:rPr>
        <w:t xml:space="preserve">Sumber: </w:t>
      </w:r>
      <w:r>
        <w:rPr>
          <w:b w:val="0"/>
          <w:sz w:val="22"/>
          <w:lang w:eastAsia="zh-CN"/>
        </w:rPr>
        <w:t>Gourley, et. al., (2002:48)</w:t>
      </w:r>
    </w:p>
    <w:p w14:paraId="76DBD7FF" w14:textId="77777777" w:rsidR="0023344C" w:rsidRDefault="00C71007">
      <w:pPr>
        <w:pStyle w:val="Heading3"/>
      </w:pPr>
      <w:bookmarkStart w:id="38" w:name="_Toc490453791"/>
      <w:r>
        <w:t>Header HTTP</w:t>
      </w:r>
      <w:bookmarkEnd w:id="38"/>
    </w:p>
    <w:p w14:paraId="6AFA55F5" w14:textId="4B0BB2DC" w:rsidR="0023344C" w:rsidRDefault="00C71007">
      <w:pPr>
        <w:ind w:firstLine="360"/>
      </w:pPr>
      <w:r>
        <w:t xml:space="preserve">Menurut </w:t>
      </w:r>
      <w:r>
        <w:rPr>
          <w:lang w:eastAsia="zh-CN"/>
        </w:rPr>
        <w:t>Richardson, Leonard, et al (2013),</w:t>
      </w:r>
      <w:r>
        <w:t xml:space="preserve"> </w:t>
      </w:r>
      <w:r w:rsidRPr="007B6DB8">
        <w:rPr>
          <w:i/>
        </w:rPr>
        <w:t>header</w:t>
      </w:r>
      <w:r>
        <w:t xml:space="preserve"> HTTP merupakan serangkaian bit dari </w:t>
      </w:r>
      <w:r w:rsidRPr="007B6DB8">
        <w:rPr>
          <w:i/>
        </w:rPr>
        <w:t>metadata</w:t>
      </w:r>
      <w:r>
        <w:t xml:space="preserve"> yang mendeskripsikan semantik protokol dari </w:t>
      </w:r>
      <w:r w:rsidR="00E22AAD">
        <w:rPr>
          <w:lang w:val="en-US"/>
        </w:rPr>
        <w:t xml:space="preserve">pesan </w:t>
      </w:r>
      <w:r>
        <w:t xml:space="preserve">HTTP </w:t>
      </w:r>
      <w:r>
        <w:rPr>
          <w:i/>
          <w:iCs/>
        </w:rPr>
        <w:t xml:space="preserve">request </w:t>
      </w:r>
      <w:r>
        <w:t>atau</w:t>
      </w:r>
      <w:r w:rsidR="007B6DB8">
        <w:rPr>
          <w:lang w:val="en-US"/>
        </w:rPr>
        <w:t xml:space="preserve"> pesan HTTP</w:t>
      </w:r>
      <w:r>
        <w:t xml:space="preserve"> </w:t>
      </w:r>
      <w:r>
        <w:rPr>
          <w:i/>
          <w:iCs/>
        </w:rPr>
        <w:t xml:space="preserve">response. </w:t>
      </w:r>
      <w:r w:rsidR="007B6DB8" w:rsidRPr="007B6DB8">
        <w:rPr>
          <w:i/>
          <w:iCs/>
          <w:lang w:val="en-US"/>
        </w:rPr>
        <w:t>Header</w:t>
      </w:r>
      <w:r w:rsidR="007B6DB8">
        <w:rPr>
          <w:iCs/>
          <w:lang w:val="en-US"/>
        </w:rPr>
        <w:t xml:space="preserve"> HTTP</w:t>
      </w:r>
      <w:r>
        <w:t xml:space="preserve"> memungkinkan </w:t>
      </w:r>
      <w:r>
        <w:rPr>
          <w:i/>
          <w:iCs/>
        </w:rPr>
        <w:t xml:space="preserve">client </w:t>
      </w:r>
      <w:r>
        <w:t xml:space="preserve">dan </w:t>
      </w:r>
      <w:r>
        <w:rPr>
          <w:i/>
          <w:iCs/>
        </w:rPr>
        <w:t xml:space="preserve">server </w:t>
      </w:r>
      <w:r>
        <w:t xml:space="preserve">bertukar informasi tambahan untuk menentukan apa yang akan </w:t>
      </w:r>
      <w:r>
        <w:rPr>
          <w:i/>
          <w:iCs/>
        </w:rPr>
        <w:t xml:space="preserve">client </w:t>
      </w:r>
      <w:r>
        <w:t xml:space="preserve">dan </w:t>
      </w:r>
      <w:r>
        <w:rPr>
          <w:i/>
          <w:iCs/>
        </w:rPr>
        <w:t xml:space="preserve">server </w:t>
      </w:r>
      <w:r>
        <w:t xml:space="preserve">lakukan (Mozilla, 2017). </w:t>
      </w:r>
      <w:r w:rsidR="007B6DB8">
        <w:rPr>
          <w:lang w:val="en-US"/>
        </w:rPr>
        <w:t>Beberapa</w:t>
      </w:r>
      <w:r>
        <w:t xml:space="preserve"> </w:t>
      </w:r>
      <w:r>
        <w:rPr>
          <w:i/>
          <w:iCs/>
        </w:rPr>
        <w:t xml:space="preserve">header </w:t>
      </w:r>
      <w:r w:rsidR="007B6DB8">
        <w:rPr>
          <w:iCs/>
          <w:lang w:val="en-US"/>
        </w:rPr>
        <w:t xml:space="preserve">digunakan secara </w:t>
      </w:r>
      <w:r>
        <w:t xml:space="preserve">spesifik untuk setiap jenis pesan dan </w:t>
      </w:r>
      <w:r w:rsidR="007B6DB8">
        <w:rPr>
          <w:lang w:val="en-US"/>
        </w:rPr>
        <w:t xml:space="preserve">beberapa digunakan untuk </w:t>
      </w:r>
      <w:r w:rsidR="007B6DB8">
        <w:t>tujuan yang lebih umum</w:t>
      </w:r>
      <w:r w:rsidR="007B6DB8">
        <w:rPr>
          <w:lang w:val="en-US"/>
        </w:rPr>
        <w:t>, keduanya memiliki tujuan yang sama</w:t>
      </w:r>
      <w:r w:rsidR="007B6DB8">
        <w:t xml:space="preserve"> dalam</w:t>
      </w:r>
      <w:r>
        <w:t xml:space="preserve"> </w:t>
      </w:r>
      <w:r w:rsidR="007B6DB8">
        <w:rPr>
          <w:lang w:val="en-US"/>
        </w:rPr>
        <w:t xml:space="preserve">hal </w:t>
      </w:r>
      <w:r>
        <w:t>menyedi</w:t>
      </w:r>
      <w:r w:rsidR="007B6DB8">
        <w:t>akan informasi pada</w:t>
      </w:r>
      <w:r>
        <w:t xml:space="preserve"> pesan </w:t>
      </w:r>
      <w:r>
        <w:rPr>
          <w:i/>
          <w:iCs/>
        </w:rPr>
        <w:t xml:space="preserve">request </w:t>
      </w:r>
      <w:r>
        <w:t xml:space="preserve">dan </w:t>
      </w:r>
      <w:r>
        <w:rPr>
          <w:i/>
          <w:iCs/>
        </w:rPr>
        <w:t>response</w:t>
      </w:r>
      <w:r>
        <w:t xml:space="preserve">. </w:t>
      </w:r>
      <w:r w:rsidRPr="007B6DB8">
        <w:rPr>
          <w:i/>
        </w:rPr>
        <w:t>Header</w:t>
      </w:r>
      <w:r>
        <w:t xml:space="preserve"> </w:t>
      </w:r>
      <w:r w:rsidR="007B6DB8">
        <w:rPr>
          <w:lang w:val="en-US"/>
        </w:rPr>
        <w:t xml:space="preserve">HTTP </w:t>
      </w:r>
      <w:r>
        <w:t xml:space="preserve">dapat dikelompokkan ke dalam lima </w:t>
      </w:r>
      <w:r w:rsidR="00513163">
        <w:rPr>
          <w:lang w:val="en-US"/>
        </w:rPr>
        <w:t>kelompok</w:t>
      </w:r>
      <w:r>
        <w:t xml:space="preserve"> utama berdasarkan </w:t>
      </w:r>
      <w:r w:rsidR="00F64787">
        <w:rPr>
          <w:lang w:val="en-US"/>
        </w:rPr>
        <w:t>fungsinya</w:t>
      </w:r>
      <w:r>
        <w:t xml:space="preserve"> (</w:t>
      </w:r>
      <w:r>
        <w:rPr>
          <w:lang w:eastAsia="zh-CN"/>
        </w:rPr>
        <w:t>Gourley, et. al., 2002:67</w:t>
      </w:r>
      <w:r>
        <w:t>) :</w:t>
      </w:r>
    </w:p>
    <w:p w14:paraId="20C08FD1" w14:textId="77777777" w:rsidR="0023344C" w:rsidRDefault="00C71007" w:rsidP="007F213E">
      <w:pPr>
        <w:pStyle w:val="ListParagraph1"/>
        <w:numPr>
          <w:ilvl w:val="1"/>
          <w:numId w:val="82"/>
        </w:numPr>
        <w:spacing w:line="240" w:lineRule="auto"/>
        <w:ind w:left="990" w:hanging="450"/>
        <w:rPr>
          <w:i/>
          <w:sz w:val="24"/>
        </w:rPr>
      </w:pPr>
      <w:r>
        <w:rPr>
          <w:i/>
          <w:sz w:val="24"/>
        </w:rPr>
        <w:t>General headers</w:t>
      </w:r>
    </w:p>
    <w:p w14:paraId="165A097D" w14:textId="77777777" w:rsidR="0023344C" w:rsidRDefault="00C71007">
      <w:pPr>
        <w:ind w:left="990"/>
      </w:pPr>
      <w:r>
        <w:rPr>
          <w:i/>
        </w:rPr>
        <w:t>General headers</w:t>
      </w:r>
      <w:r>
        <w:t xml:space="preserve"> merupakan </w:t>
      </w:r>
      <w:r>
        <w:rPr>
          <w:i/>
        </w:rPr>
        <w:t>header</w:t>
      </w:r>
      <w:r>
        <w:t xml:space="preserve"> generik yang menawarkan informasi yang sangat mendasar tentang sebuah pesan. </w:t>
      </w:r>
      <w:r>
        <w:rPr>
          <w:i/>
        </w:rPr>
        <w:t>Header</w:t>
      </w:r>
      <w:r>
        <w:t xml:space="preserve"> dalam kelas ini sama-sama digunakan oleh </w:t>
      </w:r>
      <w:r>
        <w:rPr>
          <w:i/>
          <w:iCs/>
        </w:rPr>
        <w:t>client</w:t>
      </w:r>
      <w:r>
        <w:t xml:space="preserve"> dan </w:t>
      </w:r>
      <w:r>
        <w:rPr>
          <w:i/>
          <w:iCs/>
        </w:rPr>
        <w:t xml:space="preserve">server </w:t>
      </w:r>
      <w:r>
        <w:t xml:space="preserve">untuk tujuan umum dalam berkomunikasi satu sama lain. Salah satu contohnya adalah </w:t>
      </w:r>
      <w:r>
        <w:rPr>
          <w:i/>
        </w:rPr>
        <w:t>header Date</w:t>
      </w:r>
      <w:r>
        <w:t xml:space="preserve"> yang mengindikasikan waktu dan tanggal pada saat pesan dibuat:</w:t>
      </w:r>
    </w:p>
    <w:p w14:paraId="172ABB9B" w14:textId="77777777" w:rsidR="0023344C" w:rsidRDefault="00C71007">
      <w:pPr>
        <w:ind w:left="990"/>
        <w:rPr>
          <w:rFonts w:ascii="Courier New" w:hAnsi="Courier New" w:cs="Courier New"/>
        </w:rPr>
      </w:pPr>
      <w:r w:rsidRPr="00E22AAD">
        <w:rPr>
          <w:rFonts w:ascii="Courier New" w:hAnsi="Courier New" w:cs="Courier New"/>
          <w:sz w:val="20"/>
        </w:rPr>
        <w:t>Date: Tue, 3 Oct 1974 02:16:00 GMT</w:t>
      </w:r>
    </w:p>
    <w:p w14:paraId="5D6BEFD1" w14:textId="77777777" w:rsidR="0023344C" w:rsidRDefault="00C0451A" w:rsidP="007F213E">
      <w:pPr>
        <w:pStyle w:val="ListParagraph1"/>
        <w:numPr>
          <w:ilvl w:val="1"/>
          <w:numId w:val="82"/>
        </w:numPr>
        <w:spacing w:line="240" w:lineRule="auto"/>
        <w:ind w:left="990" w:hanging="450"/>
        <w:rPr>
          <w:i/>
          <w:sz w:val="24"/>
          <w:lang w:eastAsia="zh-CN"/>
        </w:rPr>
      </w:pPr>
      <w:hyperlink r:id="rId21" w:tooltip="Request header: A request header is an HTTP header that can be used in an HTTP request, and that doesn't relate to the content of the message. Request headers, like Accept, Accept-*, or If-* allow to perform conditional requests; others like Cookie, User-Agent" w:history="1">
        <w:r w:rsidR="00C71007" w:rsidRPr="00513163">
          <w:rPr>
            <w:i/>
            <w:sz w:val="24"/>
          </w:rPr>
          <w:t>Request</w:t>
        </w:r>
        <w:r w:rsidR="00C71007">
          <w:rPr>
            <w:i/>
            <w:sz w:val="24"/>
          </w:rPr>
          <w:t xml:space="preserve"> header</w:t>
        </w:r>
      </w:hyperlink>
      <w:r w:rsidR="00C71007">
        <w:rPr>
          <w:i/>
          <w:sz w:val="24"/>
          <w:lang w:eastAsia="zh-CN"/>
        </w:rPr>
        <w:t>s</w:t>
      </w:r>
    </w:p>
    <w:p w14:paraId="10DBFBD9" w14:textId="73637F0B" w:rsidR="0023344C" w:rsidRDefault="00C71007">
      <w:pPr>
        <w:ind w:left="990"/>
      </w:pPr>
      <w:r>
        <w:rPr>
          <w:i/>
        </w:rPr>
        <w:t>Request headers</w:t>
      </w:r>
      <w:r>
        <w:t xml:space="preserve"> </w:t>
      </w:r>
      <w:r w:rsidR="007B6DB8">
        <w:rPr>
          <w:lang w:val="en-US"/>
        </w:rPr>
        <w:t xml:space="preserve">secara spesifik </w:t>
      </w:r>
      <w:r>
        <w:t xml:space="preserve">hanya digunakan pada pesan </w:t>
      </w:r>
      <w:r>
        <w:rPr>
          <w:i/>
        </w:rPr>
        <w:t>request</w:t>
      </w:r>
      <w:r>
        <w:t xml:space="preserve"> yang dikirimkan </w:t>
      </w:r>
      <w:r>
        <w:rPr>
          <w:i/>
        </w:rPr>
        <w:t>client</w:t>
      </w:r>
      <w:r>
        <w:t xml:space="preserve">. </w:t>
      </w:r>
      <w:r>
        <w:rPr>
          <w:i/>
        </w:rPr>
        <w:t>Header</w:t>
      </w:r>
      <w:r>
        <w:t xml:space="preserve"> ini berisi beberapa informasi tambahan kepada </w:t>
      </w:r>
      <w:r>
        <w:rPr>
          <w:i/>
        </w:rPr>
        <w:t>server</w:t>
      </w:r>
      <w:r>
        <w:t xml:space="preserve"> mengenai tipe dari sumber daya yang diminta. Salah satu contohnya adalah </w:t>
      </w:r>
      <w:r>
        <w:rPr>
          <w:i/>
        </w:rPr>
        <w:t>header Accept</w:t>
      </w:r>
      <w:r>
        <w:t xml:space="preserve"> yang memberitahukan </w:t>
      </w:r>
      <w:r>
        <w:rPr>
          <w:i/>
        </w:rPr>
        <w:t>server</w:t>
      </w:r>
      <w:r>
        <w:t xml:space="preserve"> bahwa </w:t>
      </w:r>
      <w:r>
        <w:rPr>
          <w:i/>
        </w:rPr>
        <w:t>client</w:t>
      </w:r>
      <w:r>
        <w:t xml:space="preserve">  menerima tipe media apapun yang cocok dengan </w:t>
      </w:r>
      <w:r>
        <w:rPr>
          <w:i/>
        </w:rPr>
        <w:t>request</w:t>
      </w:r>
      <w:r>
        <w:t xml:space="preserve"> </w:t>
      </w:r>
      <w:r>
        <w:rPr>
          <w:lang w:val="en-US"/>
        </w:rPr>
        <w:t>tersebut</w:t>
      </w:r>
      <w:r>
        <w:t>:</w:t>
      </w:r>
    </w:p>
    <w:p w14:paraId="62595BEB" w14:textId="77777777" w:rsidR="0023344C" w:rsidRPr="00E22AAD" w:rsidRDefault="00C71007">
      <w:pPr>
        <w:ind w:left="990"/>
        <w:rPr>
          <w:rFonts w:ascii="Courier New" w:hAnsi="Courier New" w:cs="Courier New"/>
          <w:sz w:val="20"/>
        </w:rPr>
      </w:pPr>
      <w:r w:rsidRPr="00E22AAD">
        <w:rPr>
          <w:rFonts w:ascii="Courier New" w:hAnsi="Courier New" w:cs="Courier New"/>
          <w:sz w:val="20"/>
        </w:rPr>
        <w:lastRenderedPageBreak/>
        <w:t>Accept: */*</w:t>
      </w:r>
    </w:p>
    <w:p w14:paraId="19282708" w14:textId="77777777" w:rsidR="0023344C" w:rsidRDefault="00C71007" w:rsidP="007F213E">
      <w:pPr>
        <w:pStyle w:val="ListParagraph1"/>
        <w:numPr>
          <w:ilvl w:val="1"/>
          <w:numId w:val="82"/>
        </w:numPr>
        <w:spacing w:line="240" w:lineRule="auto"/>
        <w:ind w:left="990" w:hanging="450"/>
        <w:rPr>
          <w:i/>
          <w:sz w:val="24"/>
        </w:rPr>
      </w:pPr>
      <w:r>
        <w:rPr>
          <w:i/>
          <w:sz w:val="24"/>
        </w:rPr>
        <w:t>Response headers</w:t>
      </w:r>
    </w:p>
    <w:p w14:paraId="346E1D85" w14:textId="56414340" w:rsidR="0023344C" w:rsidRDefault="00C71007">
      <w:pPr>
        <w:ind w:left="990"/>
      </w:pPr>
      <w:r>
        <w:rPr>
          <w:i/>
        </w:rPr>
        <w:t>Response headers</w:t>
      </w:r>
      <w:r>
        <w:t xml:space="preserve"> </w:t>
      </w:r>
      <w:r w:rsidR="007B6DB8">
        <w:rPr>
          <w:lang w:val="en-US"/>
        </w:rPr>
        <w:t xml:space="preserve">secara spesifik </w:t>
      </w:r>
      <w:r>
        <w:t xml:space="preserve">hanya digunakan pada pesan </w:t>
      </w:r>
      <w:r>
        <w:rPr>
          <w:i/>
          <w:iCs/>
        </w:rPr>
        <w:t>response</w:t>
      </w:r>
      <w:r>
        <w:t xml:space="preserve"> yang dikirimkan</w:t>
      </w:r>
      <w:r w:rsidR="007B6DB8">
        <w:rPr>
          <w:lang w:val="en-US"/>
        </w:rPr>
        <w:t xml:space="preserve"> oleh</w:t>
      </w:r>
      <w:r>
        <w:t xml:space="preserve"> </w:t>
      </w:r>
      <w:r>
        <w:rPr>
          <w:i/>
          <w:iCs/>
        </w:rPr>
        <w:t>server</w:t>
      </w:r>
      <w:r>
        <w:t xml:space="preserve">. </w:t>
      </w:r>
      <w:r w:rsidRPr="007B6DB8">
        <w:rPr>
          <w:i/>
        </w:rPr>
        <w:t>Header</w:t>
      </w:r>
      <w:r>
        <w:t xml:space="preserve"> ini berisi informasi mengenai </w:t>
      </w:r>
      <w:r>
        <w:rPr>
          <w:i/>
          <w:iCs/>
        </w:rPr>
        <w:t>server</w:t>
      </w:r>
      <w:r>
        <w:t xml:space="preserve"> untuk </w:t>
      </w:r>
      <w:r>
        <w:rPr>
          <w:i/>
        </w:rPr>
        <w:t>client</w:t>
      </w:r>
      <w:r>
        <w:t xml:space="preserve">, misalnya </w:t>
      </w:r>
      <w:r>
        <w:rPr>
          <w:i/>
          <w:iCs/>
        </w:rPr>
        <w:t xml:space="preserve">server </w:t>
      </w:r>
      <w:r w:rsidR="00513163">
        <w:rPr>
          <w:iCs/>
          <w:lang w:val="en-US"/>
        </w:rPr>
        <w:t xml:space="preserve">dengan tipe apa </w:t>
      </w:r>
      <w:r>
        <w:t xml:space="preserve">yang berkomunikasi dengan </w:t>
      </w:r>
      <w:r>
        <w:rPr>
          <w:i/>
          <w:iCs/>
        </w:rPr>
        <w:t xml:space="preserve">client </w:t>
      </w:r>
      <w:r>
        <w:t xml:space="preserve">tersebut. Salah satu contohnya </w:t>
      </w:r>
      <w:r>
        <w:rPr>
          <w:i/>
        </w:rPr>
        <w:t>header Server</w:t>
      </w:r>
      <w:r>
        <w:t xml:space="preserve"> memberitahu </w:t>
      </w:r>
      <w:r>
        <w:rPr>
          <w:i/>
          <w:iCs/>
        </w:rPr>
        <w:t xml:space="preserve">client </w:t>
      </w:r>
      <w:r>
        <w:t xml:space="preserve">untuk berkomunikasi menggunakan Tiki-Hut server versi 1.0:  </w:t>
      </w:r>
    </w:p>
    <w:p w14:paraId="7F6F5952" w14:textId="77777777" w:rsidR="0023344C" w:rsidRPr="00E22AAD" w:rsidRDefault="00C71007">
      <w:pPr>
        <w:ind w:left="270" w:firstLine="720"/>
        <w:rPr>
          <w:rFonts w:ascii="Courier New" w:hAnsi="Courier New" w:cs="Courier New"/>
          <w:sz w:val="20"/>
        </w:rPr>
      </w:pPr>
      <w:r w:rsidRPr="00E22AAD">
        <w:rPr>
          <w:rFonts w:ascii="Courier New" w:hAnsi="Courier New" w:cs="Courier New"/>
          <w:sz w:val="20"/>
        </w:rPr>
        <w:t>Server: Tiki-Hut/1.0</w:t>
      </w:r>
    </w:p>
    <w:p w14:paraId="6DC28F1B" w14:textId="77777777" w:rsidR="0023344C" w:rsidRDefault="00C0451A" w:rsidP="007F213E">
      <w:pPr>
        <w:pStyle w:val="ListParagraph1"/>
        <w:numPr>
          <w:ilvl w:val="1"/>
          <w:numId w:val="82"/>
        </w:numPr>
        <w:spacing w:line="240" w:lineRule="auto"/>
        <w:ind w:left="990" w:hanging="450"/>
        <w:rPr>
          <w:i/>
          <w:sz w:val="24"/>
        </w:rPr>
      </w:pPr>
      <w:hyperlink r:id="rId22" w:tooltip="Entity header: An entity header is an HTTP header describing the content of the body of the message. Entity headers are used in both, HTTP requests and responses. Headers like Content-Length, Content-Language, Content-Encoding are entity headers." w:history="1">
        <w:r w:rsidR="00C71007" w:rsidRPr="00513163">
          <w:rPr>
            <w:i/>
            <w:sz w:val="24"/>
          </w:rPr>
          <w:t>Entity</w:t>
        </w:r>
        <w:r w:rsidR="00C71007">
          <w:rPr>
            <w:i/>
            <w:sz w:val="24"/>
          </w:rPr>
          <w:t xml:space="preserve"> header</w:t>
        </w:r>
      </w:hyperlink>
    </w:p>
    <w:p w14:paraId="5BF8E370" w14:textId="1AA1BED6" w:rsidR="0023344C" w:rsidRDefault="00C71007">
      <w:pPr>
        <w:ind w:left="990"/>
        <w:rPr>
          <w:lang w:eastAsia="zh-CN"/>
        </w:rPr>
      </w:pPr>
      <w:r>
        <w:rPr>
          <w:i/>
          <w:lang w:eastAsia="zh-CN"/>
        </w:rPr>
        <w:t>Entity headers</w:t>
      </w:r>
      <w:r>
        <w:rPr>
          <w:lang w:eastAsia="zh-CN"/>
        </w:rPr>
        <w:t xml:space="preserve"> berisi informasi tambahan yang berkaitan dengan entitas</w:t>
      </w:r>
      <w:r w:rsidR="00513163">
        <w:rPr>
          <w:lang w:val="en-US" w:eastAsia="zh-CN"/>
        </w:rPr>
        <w:t xml:space="preserve"> </w:t>
      </w:r>
      <w:r>
        <w:rPr>
          <w:lang w:eastAsia="zh-CN"/>
        </w:rPr>
        <w:t xml:space="preserve">yang dibawa dalam badan pesan HTTP. Sebagai contoh, </w:t>
      </w:r>
      <w:r>
        <w:rPr>
          <w:i/>
          <w:lang w:eastAsia="zh-CN"/>
        </w:rPr>
        <w:t>header</w:t>
      </w:r>
      <w:r>
        <w:rPr>
          <w:lang w:eastAsia="zh-CN"/>
        </w:rPr>
        <w:t xml:space="preserve"> </w:t>
      </w:r>
      <w:r>
        <w:rPr>
          <w:i/>
          <w:lang w:eastAsia="zh-CN"/>
        </w:rPr>
        <w:t>Content-Type</w:t>
      </w:r>
      <w:r>
        <w:rPr>
          <w:lang w:eastAsia="zh-CN"/>
        </w:rPr>
        <w:t xml:space="preserve"> dan </w:t>
      </w:r>
      <w:r>
        <w:rPr>
          <w:i/>
          <w:lang w:eastAsia="zh-CN"/>
        </w:rPr>
        <w:t>header charset</w:t>
      </w:r>
      <w:r>
        <w:rPr>
          <w:lang w:eastAsia="zh-CN"/>
        </w:rPr>
        <w:t xml:space="preserve"> dapat memberi tahu informasi dari entitas terkait dengan tipe data dan metode pengkodeannya:</w:t>
      </w:r>
    </w:p>
    <w:p w14:paraId="763A176D" w14:textId="77777777" w:rsidR="0023344C" w:rsidRDefault="00C71007">
      <w:pPr>
        <w:ind w:left="270" w:firstLine="720"/>
        <w:rPr>
          <w:lang w:eastAsia="zh-CN"/>
        </w:rPr>
      </w:pPr>
      <w:r w:rsidRPr="00E22AAD">
        <w:rPr>
          <w:rFonts w:ascii="Courier New" w:hAnsi="Courier New" w:cs="Courier New"/>
          <w:sz w:val="20"/>
          <w:lang w:eastAsia="zh-CN"/>
        </w:rPr>
        <w:t>Content-Type: text/html; charset=iso-latin-1</w:t>
      </w:r>
    </w:p>
    <w:p w14:paraId="2DA1A556" w14:textId="77777777" w:rsidR="0023344C" w:rsidRDefault="00C71007" w:rsidP="007F213E">
      <w:pPr>
        <w:pStyle w:val="ListParagraph1"/>
        <w:numPr>
          <w:ilvl w:val="1"/>
          <w:numId w:val="82"/>
        </w:numPr>
        <w:spacing w:line="240" w:lineRule="auto"/>
        <w:ind w:left="990" w:hanging="450"/>
        <w:rPr>
          <w:i/>
          <w:sz w:val="24"/>
          <w:lang w:eastAsia="zh-CN"/>
        </w:rPr>
      </w:pPr>
      <w:r>
        <w:rPr>
          <w:i/>
          <w:sz w:val="24"/>
        </w:rPr>
        <w:t>Extension</w:t>
      </w:r>
      <w:r>
        <w:rPr>
          <w:i/>
          <w:sz w:val="24"/>
          <w:lang w:eastAsia="zh-CN"/>
        </w:rPr>
        <w:t xml:space="preserve"> headers</w:t>
      </w:r>
    </w:p>
    <w:p w14:paraId="2D50AE15" w14:textId="32A91CC7" w:rsidR="0023344C" w:rsidRDefault="00C71007">
      <w:pPr>
        <w:ind w:left="990"/>
        <w:rPr>
          <w:lang w:eastAsia="zh-CN"/>
        </w:rPr>
      </w:pPr>
      <w:r>
        <w:rPr>
          <w:i/>
          <w:lang w:eastAsia="zh-CN"/>
        </w:rPr>
        <w:t>Extension headers</w:t>
      </w:r>
      <w:r>
        <w:rPr>
          <w:lang w:eastAsia="zh-CN"/>
        </w:rPr>
        <w:t xml:space="preserve"> merupakan </w:t>
      </w:r>
      <w:r>
        <w:rPr>
          <w:i/>
          <w:lang w:eastAsia="zh-CN"/>
        </w:rPr>
        <w:t>header</w:t>
      </w:r>
      <w:r>
        <w:rPr>
          <w:lang w:eastAsia="zh-CN"/>
        </w:rPr>
        <w:t xml:space="preserve"> non-standar yang dibuat oleh pengembang aplikasi. Hal tersebut dimungkinkan untuk tujuan tertentu</w:t>
      </w:r>
      <w:r w:rsidR="00513163">
        <w:rPr>
          <w:lang w:val="en-US" w:eastAsia="zh-CN"/>
        </w:rPr>
        <w:t>,</w:t>
      </w:r>
      <w:r w:rsidR="00513163">
        <w:rPr>
          <w:lang w:eastAsia="zh-CN"/>
        </w:rPr>
        <w:t xml:space="preserve"> misalnya</w:t>
      </w:r>
      <w:r>
        <w:rPr>
          <w:lang w:eastAsia="zh-CN"/>
        </w:rPr>
        <w:t xml:space="preserve"> menerapkan sekuritas tambahan yang tidak ada dalam spesifikasi protokol HTTP. Program HTTP yang dibuat, secara spesifik perlu mentolerir dan meneruskan</w:t>
      </w:r>
      <w:r w:rsidRPr="00513163">
        <w:rPr>
          <w:i/>
          <w:lang w:eastAsia="zh-CN"/>
        </w:rPr>
        <w:t xml:space="preserve"> header </w:t>
      </w:r>
      <w:r>
        <w:rPr>
          <w:lang w:eastAsia="zh-CN"/>
        </w:rPr>
        <w:t xml:space="preserve">ekstensi, bahkan jika mereka tidak tahu apa arti dari </w:t>
      </w:r>
      <w:r w:rsidRPr="00513163">
        <w:rPr>
          <w:i/>
          <w:lang w:eastAsia="zh-CN"/>
        </w:rPr>
        <w:t>header</w:t>
      </w:r>
      <w:r>
        <w:rPr>
          <w:lang w:eastAsia="zh-CN"/>
        </w:rPr>
        <w:t xml:space="preserve"> tersebut. Sebagai contoh</w:t>
      </w:r>
      <w:r>
        <w:rPr>
          <w:i/>
          <w:lang w:eastAsia="zh-CN"/>
        </w:rPr>
        <w:t xml:space="preserve">, header </w:t>
      </w:r>
      <w:r>
        <w:rPr>
          <w:rFonts w:asciiTheme="minorHAnsi" w:hAnsi="Courier New" w:cs="Courier New"/>
          <w:i/>
          <w:lang w:eastAsia="zh-CN"/>
        </w:rPr>
        <w:t>X-XSS-Protection</w:t>
      </w:r>
      <w:r>
        <w:rPr>
          <w:rFonts w:asciiTheme="minorHAnsi" w:hAnsi="Courier New" w:cs="Courier New"/>
          <w:lang w:eastAsia="zh-CN"/>
        </w:rPr>
        <w:t xml:space="preserve"> dan </w:t>
      </w:r>
      <w:r>
        <w:rPr>
          <w:rFonts w:asciiTheme="minorHAnsi" w:hAnsi="Courier New" w:cs="Courier New"/>
          <w:i/>
          <w:lang w:eastAsia="zh-CN"/>
        </w:rPr>
        <w:t>header mode</w:t>
      </w:r>
      <w:r>
        <w:rPr>
          <w:rFonts w:asciiTheme="minorHAnsi" w:hAnsi="Courier New" w:cs="Courier New"/>
          <w:lang w:eastAsia="zh-CN"/>
        </w:rPr>
        <w:t xml:space="preserve"> untuk memberi tahu diaktifkannya </w:t>
      </w:r>
      <w:r>
        <w:rPr>
          <w:rFonts w:asciiTheme="minorHAnsi" w:hAnsi="Courier New" w:cs="Courier New"/>
          <w:i/>
          <w:lang w:eastAsia="zh-CN"/>
        </w:rPr>
        <w:t>Cross-site scripting (XSS) filter</w:t>
      </w:r>
      <w:r>
        <w:rPr>
          <w:rFonts w:asciiTheme="minorHAnsi" w:hAnsi="Courier New" w:cs="Courier New"/>
          <w:lang w:eastAsia="zh-CN"/>
        </w:rPr>
        <w:t>:</w:t>
      </w:r>
    </w:p>
    <w:p w14:paraId="0B332D4E" w14:textId="77777777" w:rsidR="0023344C" w:rsidRDefault="00C71007">
      <w:pPr>
        <w:ind w:left="270" w:firstLine="720"/>
        <w:rPr>
          <w:rFonts w:ascii="Courier New" w:hAnsi="Courier New" w:cs="Courier New"/>
          <w:lang w:eastAsia="zh-CN"/>
        </w:rPr>
      </w:pPr>
      <w:r w:rsidRPr="00E22AAD">
        <w:rPr>
          <w:rFonts w:ascii="Courier New" w:hAnsi="Courier New" w:cs="Courier New"/>
          <w:sz w:val="20"/>
          <w:lang w:eastAsia="zh-CN"/>
        </w:rPr>
        <w:t>X-XSS-Protection: 1; mode=block</w:t>
      </w:r>
    </w:p>
    <w:p w14:paraId="455DBC5D" w14:textId="77777777" w:rsidR="0023344C" w:rsidRDefault="00C71007">
      <w:pPr>
        <w:pStyle w:val="Subbab"/>
        <w:spacing w:before="0"/>
        <w:rPr>
          <w:b w:val="0"/>
        </w:rPr>
      </w:pPr>
      <w:r>
        <w:rPr>
          <w:b w:val="0"/>
        </w:rPr>
        <w:t xml:space="preserve">Beberapa </w:t>
      </w:r>
      <w:r>
        <w:rPr>
          <w:b w:val="0"/>
          <w:i/>
        </w:rPr>
        <w:t>header</w:t>
      </w:r>
      <w:r>
        <w:rPr>
          <w:b w:val="0"/>
        </w:rPr>
        <w:t xml:space="preserve"> standar HTTP yang digunakan dalam penelitian:</w:t>
      </w:r>
    </w:p>
    <w:p w14:paraId="38100A03" w14:textId="77777777" w:rsidR="0023344C" w:rsidRDefault="00C71007" w:rsidP="007F213E">
      <w:pPr>
        <w:pStyle w:val="ListParagraph1"/>
        <w:numPr>
          <w:ilvl w:val="1"/>
          <w:numId w:val="83"/>
        </w:numPr>
        <w:spacing w:line="240" w:lineRule="auto"/>
        <w:ind w:left="990" w:hanging="450"/>
        <w:rPr>
          <w:i/>
          <w:sz w:val="24"/>
        </w:rPr>
      </w:pPr>
      <w:r>
        <w:rPr>
          <w:i/>
          <w:sz w:val="24"/>
        </w:rPr>
        <w:t>Allow</w:t>
      </w:r>
    </w:p>
    <w:p w14:paraId="5A5CE0D7" w14:textId="522DF5DE" w:rsidR="0023344C" w:rsidRDefault="00C71007">
      <w:pPr>
        <w:ind w:left="990"/>
      </w:pPr>
      <w:r>
        <w:t xml:space="preserve">Merupakan </w:t>
      </w:r>
      <w:r>
        <w:rPr>
          <w:i/>
        </w:rPr>
        <w:t>header</w:t>
      </w:r>
      <w:r>
        <w:t xml:space="preserve"> yang </w:t>
      </w:r>
      <w:r w:rsidR="00513163">
        <w:rPr>
          <w:lang w:val="en-US"/>
        </w:rPr>
        <w:t>ter</w:t>
      </w:r>
      <w:r>
        <w:t xml:space="preserve">masuk </w:t>
      </w:r>
      <w:r w:rsidR="00513163">
        <w:rPr>
          <w:lang w:val="en-US"/>
        </w:rPr>
        <w:t xml:space="preserve">ke </w:t>
      </w:r>
      <w:r>
        <w:t xml:space="preserve">dalam kelompok </w:t>
      </w:r>
      <w:r>
        <w:rPr>
          <w:i/>
          <w:iCs/>
        </w:rPr>
        <w:t>response headers</w:t>
      </w:r>
      <w:r>
        <w:t xml:space="preserve">. </w:t>
      </w:r>
      <w:r>
        <w:rPr>
          <w:i/>
        </w:rPr>
        <w:t>Header</w:t>
      </w:r>
      <w:r>
        <w:t xml:space="preserve"> ini </w:t>
      </w:r>
      <w:r>
        <w:rPr>
          <w:lang w:eastAsia="zh-CN"/>
        </w:rPr>
        <w:t>digunakan</w:t>
      </w:r>
      <w:r>
        <w:t xml:space="preserve"> untuk memberi tahu </w:t>
      </w:r>
      <w:r>
        <w:rPr>
          <w:i/>
          <w:iCs/>
        </w:rPr>
        <w:t xml:space="preserve">client </w:t>
      </w:r>
      <w:r>
        <w:t>mengenai</w:t>
      </w:r>
      <w:r>
        <w:rPr>
          <w:i/>
          <w:iCs/>
        </w:rPr>
        <w:t xml:space="preserve"> </w:t>
      </w:r>
      <w:r>
        <w:t xml:space="preserve">metode HTTP apa saja yang akan ditanggapi </w:t>
      </w:r>
      <w:r>
        <w:rPr>
          <w:i/>
          <w:iCs/>
        </w:rPr>
        <w:t>server</w:t>
      </w:r>
      <w:r>
        <w:t xml:space="preserve"> pada suatu lokasi sumber daya. Sebagai contoh suatu lokasi sumber d</w:t>
      </w:r>
      <w:r w:rsidR="00513163">
        <w:t xml:space="preserve">aya hanya mendukung metode </w:t>
      </w:r>
      <w:r>
        <w:t>GET dan HEAD:</w:t>
      </w:r>
    </w:p>
    <w:p w14:paraId="382A8A72" w14:textId="77777777" w:rsidR="0023344C" w:rsidRDefault="00C71007">
      <w:pPr>
        <w:ind w:left="270" w:firstLine="720"/>
      </w:pPr>
      <w:r>
        <w:t xml:space="preserve"> </w:t>
      </w:r>
      <w:r w:rsidRPr="00E22AAD">
        <w:rPr>
          <w:rFonts w:ascii="Courier New" w:hAnsi="Courier New" w:cs="Courier New"/>
          <w:sz w:val="20"/>
          <w:lang w:eastAsia="zh-CN"/>
        </w:rPr>
        <w:t>Allow: GET,HEAD</w:t>
      </w:r>
    </w:p>
    <w:p w14:paraId="530E184C" w14:textId="77777777" w:rsidR="0023344C" w:rsidRDefault="00C71007" w:rsidP="007F213E">
      <w:pPr>
        <w:pStyle w:val="ListParagraph1"/>
        <w:numPr>
          <w:ilvl w:val="1"/>
          <w:numId w:val="83"/>
        </w:numPr>
        <w:spacing w:line="240" w:lineRule="auto"/>
        <w:ind w:left="990" w:hanging="450"/>
        <w:rPr>
          <w:b/>
          <w:i/>
          <w:sz w:val="24"/>
        </w:rPr>
      </w:pPr>
      <w:r>
        <w:rPr>
          <w:i/>
          <w:sz w:val="24"/>
        </w:rPr>
        <w:t>Authorization</w:t>
      </w:r>
    </w:p>
    <w:p w14:paraId="5EC6F020" w14:textId="50BE6023" w:rsidR="0023344C" w:rsidRDefault="00C71007">
      <w:pPr>
        <w:ind w:left="990"/>
      </w:pPr>
      <w:r>
        <w:t xml:space="preserve">Merupakan </w:t>
      </w:r>
      <w:r>
        <w:rPr>
          <w:i/>
        </w:rPr>
        <w:t>header</w:t>
      </w:r>
      <w:r>
        <w:t xml:space="preserve"> </w:t>
      </w:r>
      <w:r w:rsidR="00513163">
        <w:t xml:space="preserve">yang </w:t>
      </w:r>
      <w:r w:rsidR="00513163">
        <w:rPr>
          <w:lang w:val="en-US"/>
        </w:rPr>
        <w:t>ter</w:t>
      </w:r>
      <w:r w:rsidR="00513163">
        <w:t xml:space="preserve">masuk </w:t>
      </w:r>
      <w:r w:rsidR="00513163">
        <w:rPr>
          <w:lang w:val="en-US"/>
        </w:rPr>
        <w:t xml:space="preserve">ke </w:t>
      </w:r>
      <w:r w:rsidR="00513163">
        <w:t xml:space="preserve">dalam </w:t>
      </w:r>
      <w:r>
        <w:rPr>
          <w:i/>
        </w:rPr>
        <w:t>request headers</w:t>
      </w:r>
      <w:r>
        <w:t xml:space="preserve">. </w:t>
      </w:r>
      <w:r>
        <w:rPr>
          <w:i/>
        </w:rPr>
        <w:t>Header</w:t>
      </w:r>
      <w:r>
        <w:t xml:space="preserve"> ini dikirimkan oleh </w:t>
      </w:r>
      <w:r>
        <w:rPr>
          <w:i/>
        </w:rPr>
        <w:t>client</w:t>
      </w:r>
      <w:r>
        <w:t xml:space="preserve"> untuk tujan otorisasi dengan skema yang disepakati. Skema apa saja dapat digunakan selama </w:t>
      </w:r>
      <w:r>
        <w:rPr>
          <w:i/>
        </w:rPr>
        <w:t>client</w:t>
      </w:r>
      <w:r>
        <w:t xml:space="preserve"> dan </w:t>
      </w:r>
      <w:r>
        <w:rPr>
          <w:i/>
        </w:rPr>
        <w:t>server</w:t>
      </w:r>
      <w:r>
        <w:t xml:space="preserve"> mengetahui itu. Meski begitu skema umum yang paling banyak </w:t>
      </w:r>
      <w:r>
        <w:lastRenderedPageBreak/>
        <w:t xml:space="preserve">digunakan adalah OAuth dan HTTP Basic. Sintaks dasar dari </w:t>
      </w:r>
      <w:r>
        <w:rPr>
          <w:i/>
        </w:rPr>
        <w:t>header</w:t>
      </w:r>
      <w:r>
        <w:t xml:space="preserve"> ini adalah:</w:t>
      </w:r>
    </w:p>
    <w:p w14:paraId="10F6F7A2" w14:textId="77777777" w:rsidR="0023344C" w:rsidRPr="00E22AAD" w:rsidRDefault="00C71007">
      <w:pPr>
        <w:pStyle w:val="BodyText"/>
        <w:ind w:left="990"/>
        <w:rPr>
          <w:rFonts w:ascii="Courier New" w:hAnsi="Courier New" w:cs="Courier New"/>
          <w:sz w:val="20"/>
        </w:rPr>
      </w:pPr>
      <w:r w:rsidRPr="00E22AAD">
        <w:rPr>
          <w:rFonts w:ascii="Courier New" w:hAnsi="Courier New" w:cs="Courier New"/>
          <w:sz w:val="20"/>
        </w:rPr>
        <w:t>Authorization:</w:t>
      </w:r>
      <w:r w:rsidRPr="00E22AAD">
        <w:rPr>
          <w:rFonts w:ascii="Courier New" w:hAnsi="Courier New" w:cs="Courier New"/>
          <w:sz w:val="20"/>
          <w:lang w:val="en-US"/>
        </w:rPr>
        <w:t xml:space="preserve"> </w:t>
      </w:r>
      <w:r w:rsidRPr="00E22AAD">
        <w:rPr>
          <w:rFonts w:ascii="Courier New" w:hAnsi="Courier New" w:cs="Courier New"/>
          <w:sz w:val="20"/>
        </w:rPr>
        <w:t xml:space="preserve">authentication-scheme </w:t>
      </w:r>
    </w:p>
    <w:p w14:paraId="6D86CCED" w14:textId="18E15451" w:rsidR="0023344C" w:rsidRDefault="00C71007">
      <w:pPr>
        <w:pStyle w:val="BodyText"/>
        <w:ind w:left="1440" w:firstLine="720"/>
        <w:rPr>
          <w:rFonts w:ascii="Courier New" w:hAnsi="Courier New" w:cs="Courier New"/>
          <w:sz w:val="20"/>
        </w:rPr>
      </w:pPr>
      <w:r w:rsidRPr="00E22AAD">
        <w:rPr>
          <w:rFonts w:ascii="Courier New" w:hAnsi="Courier New" w:cs="Courier New"/>
          <w:sz w:val="20"/>
        </w:rPr>
        <w:t>#authentication-param</w:t>
      </w:r>
    </w:p>
    <w:p w14:paraId="176C7761" w14:textId="77777777" w:rsidR="00513163" w:rsidRDefault="00513163">
      <w:pPr>
        <w:pStyle w:val="BodyText"/>
        <w:ind w:left="1440" w:firstLine="720"/>
        <w:rPr>
          <w:rFonts w:ascii="Courier New" w:hAnsi="Courier New" w:cs="Courier New"/>
        </w:rPr>
      </w:pPr>
    </w:p>
    <w:p w14:paraId="6770A073" w14:textId="77777777" w:rsidR="0023344C" w:rsidRDefault="00C71007">
      <w:pPr>
        <w:pStyle w:val="BodyText"/>
        <w:ind w:left="270" w:firstLine="720"/>
        <w:rPr>
          <w:rFonts w:hAnsi="Courier New" w:cs="Courier New"/>
        </w:rPr>
      </w:pPr>
      <w:r>
        <w:rPr>
          <w:rFonts w:asciiTheme="minorHAnsi" w:hAnsi="Courier New" w:cs="Courier New"/>
        </w:rPr>
        <w:t>Contoh:</w:t>
      </w:r>
    </w:p>
    <w:p w14:paraId="66C83B75" w14:textId="77777777" w:rsidR="0023344C" w:rsidRDefault="00C71007">
      <w:pPr>
        <w:ind w:left="270" w:firstLine="720"/>
      </w:pPr>
      <w:r w:rsidRPr="00E22AAD">
        <w:rPr>
          <w:rFonts w:ascii="Courier New" w:hAnsi="Courier New" w:cs="Courier New"/>
          <w:sz w:val="20"/>
          <w:lang w:eastAsia="zh-CN"/>
        </w:rPr>
        <w:t>Authorization: Basic YnJpYW4tdG90dHk6T3ch</w:t>
      </w:r>
    </w:p>
    <w:p w14:paraId="2A9DF5FC" w14:textId="77777777" w:rsidR="0023344C" w:rsidRDefault="00C71007" w:rsidP="007F213E">
      <w:pPr>
        <w:pStyle w:val="ListParagraph1"/>
        <w:numPr>
          <w:ilvl w:val="1"/>
          <w:numId w:val="83"/>
        </w:numPr>
        <w:spacing w:line="240" w:lineRule="auto"/>
        <w:ind w:left="990" w:hanging="450"/>
        <w:rPr>
          <w:b/>
          <w:i/>
          <w:sz w:val="24"/>
        </w:rPr>
      </w:pPr>
      <w:r>
        <w:rPr>
          <w:i/>
          <w:sz w:val="24"/>
        </w:rPr>
        <w:t>Content</w:t>
      </w:r>
      <w:r>
        <w:rPr>
          <w:b/>
          <w:i/>
          <w:sz w:val="24"/>
        </w:rPr>
        <w:t>-</w:t>
      </w:r>
      <w:r>
        <w:rPr>
          <w:i/>
          <w:sz w:val="24"/>
        </w:rPr>
        <w:t>Type</w:t>
      </w:r>
    </w:p>
    <w:p w14:paraId="08F28F67" w14:textId="43650FDE" w:rsidR="0023344C" w:rsidRDefault="00C71007">
      <w:pPr>
        <w:ind w:left="990"/>
      </w:pPr>
      <w:r>
        <w:t xml:space="preserve">Merupakan </w:t>
      </w:r>
      <w:r>
        <w:rPr>
          <w:i/>
        </w:rPr>
        <w:t>header</w:t>
      </w:r>
      <w:r>
        <w:t xml:space="preserve"> </w:t>
      </w:r>
      <w:r w:rsidR="00513163">
        <w:t xml:space="preserve">yang </w:t>
      </w:r>
      <w:r w:rsidR="00513163">
        <w:rPr>
          <w:lang w:val="en-US"/>
        </w:rPr>
        <w:t>ter</w:t>
      </w:r>
      <w:r w:rsidR="00513163">
        <w:t xml:space="preserve">masuk </w:t>
      </w:r>
      <w:r w:rsidR="00513163">
        <w:rPr>
          <w:lang w:val="en-US"/>
        </w:rPr>
        <w:t xml:space="preserve">ke </w:t>
      </w:r>
      <w:r w:rsidR="00513163">
        <w:t xml:space="preserve">dalam </w:t>
      </w:r>
      <w:r>
        <w:t xml:space="preserve">kelompok </w:t>
      </w:r>
      <w:r>
        <w:rPr>
          <w:i/>
          <w:iCs/>
        </w:rPr>
        <w:t>entity headers</w:t>
      </w:r>
      <w:r>
        <w:t xml:space="preserve">. </w:t>
      </w:r>
      <w:r>
        <w:rPr>
          <w:i/>
        </w:rPr>
        <w:t>Header</w:t>
      </w:r>
      <w:r>
        <w:t xml:space="preserve"> ini digunakan oleh </w:t>
      </w:r>
      <w:r>
        <w:rPr>
          <w:i/>
          <w:iCs/>
        </w:rPr>
        <w:t xml:space="preserve">client </w:t>
      </w:r>
      <w:r>
        <w:t xml:space="preserve">dan </w:t>
      </w:r>
      <w:r>
        <w:rPr>
          <w:i/>
          <w:iCs/>
        </w:rPr>
        <w:t xml:space="preserve">server </w:t>
      </w:r>
      <w:r>
        <w:t xml:space="preserve">untuk menentukan </w:t>
      </w:r>
      <w:r w:rsidR="00513163">
        <w:rPr>
          <w:lang w:eastAsia="zh-CN"/>
        </w:rPr>
        <w:t>tipe data dan metode pengkodean yang digunakan di</w:t>
      </w:r>
      <w:r w:rsidR="00513163">
        <w:rPr>
          <w:lang w:val="en-US" w:eastAsia="zh-CN"/>
        </w:rPr>
        <w:t xml:space="preserve"> </w:t>
      </w:r>
      <w:r w:rsidR="00513163">
        <w:rPr>
          <w:lang w:eastAsia="zh-CN"/>
        </w:rPr>
        <w:t>dalam pesan</w:t>
      </w:r>
      <w:r>
        <w:t xml:space="preserve">. Sebagai contoh </w:t>
      </w:r>
      <w:r>
        <w:rPr>
          <w:i/>
          <w:iCs/>
        </w:rPr>
        <w:t xml:space="preserve">client </w:t>
      </w:r>
      <w:r>
        <w:t xml:space="preserve">dan </w:t>
      </w:r>
      <w:r>
        <w:rPr>
          <w:i/>
          <w:iCs/>
        </w:rPr>
        <w:t xml:space="preserve">server </w:t>
      </w:r>
      <w:r>
        <w:t>menggunakan tipe konten text/html dengan set karakter iso-latin-1:</w:t>
      </w:r>
    </w:p>
    <w:p w14:paraId="5C742780" w14:textId="77777777" w:rsidR="0023344C" w:rsidRPr="00E22AAD" w:rsidRDefault="00C71007">
      <w:pPr>
        <w:ind w:left="270" w:firstLine="720"/>
        <w:rPr>
          <w:sz w:val="20"/>
        </w:rPr>
      </w:pPr>
      <w:r w:rsidRPr="00E22AAD">
        <w:rPr>
          <w:rFonts w:ascii="Courier New" w:hAnsi="Courier New" w:cs="Courier New"/>
          <w:sz w:val="20"/>
          <w:lang w:eastAsia="zh-CN"/>
        </w:rPr>
        <w:t>Content-Type: text/html; charset=iso-latin-1</w:t>
      </w:r>
    </w:p>
    <w:p w14:paraId="6F1C4578" w14:textId="77777777" w:rsidR="0023344C" w:rsidRDefault="00C71007" w:rsidP="007F213E">
      <w:pPr>
        <w:pStyle w:val="ListParagraph1"/>
        <w:numPr>
          <w:ilvl w:val="1"/>
          <w:numId w:val="83"/>
        </w:numPr>
        <w:spacing w:line="240" w:lineRule="auto"/>
        <w:ind w:left="990" w:hanging="450"/>
        <w:rPr>
          <w:b/>
          <w:i/>
          <w:sz w:val="24"/>
        </w:rPr>
      </w:pPr>
      <w:r>
        <w:rPr>
          <w:i/>
          <w:sz w:val="24"/>
        </w:rPr>
        <w:t>WWW</w:t>
      </w:r>
      <w:r>
        <w:rPr>
          <w:b/>
          <w:i/>
          <w:sz w:val="24"/>
        </w:rPr>
        <w:t>-</w:t>
      </w:r>
      <w:r>
        <w:rPr>
          <w:i/>
          <w:sz w:val="24"/>
        </w:rPr>
        <w:t>Authenticate</w:t>
      </w:r>
    </w:p>
    <w:p w14:paraId="2AA202FB" w14:textId="7A8566A0" w:rsidR="0023344C" w:rsidRDefault="00C71007">
      <w:pPr>
        <w:ind w:left="990"/>
      </w:pPr>
      <w:r>
        <w:t xml:space="preserve">Merupakan </w:t>
      </w:r>
      <w:r>
        <w:rPr>
          <w:i/>
        </w:rPr>
        <w:t>header</w:t>
      </w:r>
      <w:r>
        <w:t xml:space="preserve"> </w:t>
      </w:r>
      <w:r w:rsidR="00513163">
        <w:t xml:space="preserve">yang </w:t>
      </w:r>
      <w:r w:rsidR="00513163">
        <w:rPr>
          <w:lang w:val="en-US"/>
        </w:rPr>
        <w:t>ter</w:t>
      </w:r>
      <w:r w:rsidR="00513163">
        <w:t xml:space="preserve">masuk </w:t>
      </w:r>
      <w:r w:rsidR="00513163">
        <w:rPr>
          <w:lang w:val="en-US"/>
        </w:rPr>
        <w:t xml:space="preserve">ke </w:t>
      </w:r>
      <w:r w:rsidR="00513163">
        <w:t xml:space="preserve">dalam </w:t>
      </w:r>
      <w:r w:rsidR="00513163">
        <w:rPr>
          <w:lang w:val="en-US"/>
        </w:rPr>
        <w:t xml:space="preserve">kelompok </w:t>
      </w:r>
      <w:r>
        <w:rPr>
          <w:i/>
          <w:iCs/>
        </w:rPr>
        <w:t>response headers</w:t>
      </w:r>
      <w:r>
        <w:t xml:space="preserve">. </w:t>
      </w:r>
      <w:r>
        <w:rPr>
          <w:i/>
        </w:rPr>
        <w:t>Header</w:t>
      </w:r>
      <w:r>
        <w:t xml:space="preserve"> ini digunakan pada</w:t>
      </w:r>
      <w:r w:rsidR="00513163">
        <w:rPr>
          <w:lang w:val="en-US"/>
        </w:rPr>
        <w:t xml:space="preserve"> pesan HTTP</w:t>
      </w:r>
      <w:r>
        <w:t xml:space="preserve"> </w:t>
      </w:r>
      <w:r>
        <w:rPr>
          <w:i/>
          <w:iCs/>
        </w:rPr>
        <w:t xml:space="preserve">response </w:t>
      </w:r>
      <w:r>
        <w:t xml:space="preserve">dengan status 401 </w:t>
      </w:r>
      <w:r>
        <w:rPr>
          <w:i/>
        </w:rPr>
        <w:t>Unauthorized</w:t>
      </w:r>
      <w:r>
        <w:t xml:space="preserve"> yang menunjukkan penolakan skema otentikasi kepada </w:t>
      </w:r>
      <w:r>
        <w:rPr>
          <w:i/>
          <w:iCs/>
        </w:rPr>
        <w:t>client</w:t>
      </w:r>
      <w:r>
        <w:t>.</w:t>
      </w:r>
    </w:p>
    <w:p w14:paraId="0CAF055F" w14:textId="29C22FBF" w:rsidR="0023344C" w:rsidRPr="00E22AAD" w:rsidRDefault="00C71007" w:rsidP="00E22AAD">
      <w:pPr>
        <w:ind w:left="714" w:firstLine="276"/>
        <w:rPr>
          <w:sz w:val="20"/>
        </w:rPr>
      </w:pPr>
      <w:r w:rsidRPr="00E22AAD">
        <w:rPr>
          <w:rFonts w:ascii="Courier New" w:hAnsi="Courier New" w:cs="Courier New"/>
          <w:sz w:val="20"/>
          <w:lang w:eastAsia="zh-CN"/>
        </w:rPr>
        <w:t>WWW-Authenticate: Basic realm="Your Private Travel Profile"</w:t>
      </w:r>
    </w:p>
    <w:p w14:paraId="316DD106" w14:textId="77777777" w:rsidR="0023344C" w:rsidRDefault="00C71007">
      <w:pPr>
        <w:pStyle w:val="Heading3"/>
      </w:pPr>
      <w:bookmarkStart w:id="39" w:name="_Toc490453792"/>
      <w:r>
        <w:t>Kode status HTTP</w:t>
      </w:r>
      <w:bookmarkEnd w:id="39"/>
    </w:p>
    <w:p w14:paraId="5CF89FE8" w14:textId="1CE186B1" w:rsidR="0023344C" w:rsidRDefault="00C71007">
      <w:pPr>
        <w:ind w:firstLine="360"/>
        <w:rPr>
          <w:lang w:eastAsia="zh-CN"/>
        </w:rPr>
      </w:pPr>
      <w:r>
        <w:t>Kode status HTTP adalah bilangan tiga-digit yang dilampirkan pada setiap</w:t>
      </w:r>
      <w:r w:rsidR="00513163">
        <w:rPr>
          <w:lang w:val="en-US"/>
        </w:rPr>
        <w:t xml:space="preserve"> pesan</w:t>
      </w:r>
      <w:r>
        <w:t xml:space="preserve"> HTTP </w:t>
      </w:r>
      <w:r>
        <w:rPr>
          <w:i/>
          <w:iCs/>
        </w:rPr>
        <w:t xml:space="preserve">response </w:t>
      </w:r>
      <w:r>
        <w:t xml:space="preserve">untuk memberi tahu </w:t>
      </w:r>
      <w:r>
        <w:rPr>
          <w:i/>
          <w:iCs/>
        </w:rPr>
        <w:t>client</w:t>
      </w:r>
      <w:r>
        <w:t xml:space="preserve"> apa yang terjadi saat </w:t>
      </w:r>
      <w:r>
        <w:rPr>
          <w:i/>
          <w:iCs/>
        </w:rPr>
        <w:t>server</w:t>
      </w:r>
      <w:r>
        <w:t xml:space="preserve"> mencoba menangani </w:t>
      </w:r>
      <w:r>
        <w:rPr>
          <w:i/>
        </w:rPr>
        <w:t>request</w:t>
      </w:r>
      <w:r>
        <w:t xml:space="preserve"> tersebut. Dalam spesifikasi dari protokol HTTP didefinisikan lima </w:t>
      </w:r>
      <w:r w:rsidR="00513163">
        <w:rPr>
          <w:lang w:val="en-US"/>
        </w:rPr>
        <w:t>kelompok</w:t>
      </w:r>
      <w:r w:rsidR="00C91755">
        <w:rPr>
          <w:lang w:val="en-US"/>
        </w:rPr>
        <w:t xml:space="preserve"> berbeda</w:t>
      </w:r>
      <w:r>
        <w:t xml:space="preserve"> </w:t>
      </w:r>
      <w:r w:rsidR="00C91755">
        <w:rPr>
          <w:lang w:val="en-US"/>
        </w:rPr>
        <w:t>berdasarkan</w:t>
      </w:r>
      <w:r>
        <w:t xml:space="preserve"> kode status dengan awalan digit 1 sampai 5 (</w:t>
      </w:r>
      <w:r>
        <w:rPr>
          <w:lang w:eastAsia="zh-CN"/>
        </w:rPr>
        <w:t>Richardson, Leonard, et. al., 2013):</w:t>
      </w:r>
    </w:p>
    <w:p w14:paraId="491B611F" w14:textId="77777777" w:rsidR="0023344C" w:rsidRDefault="00C71007" w:rsidP="007F213E">
      <w:pPr>
        <w:pStyle w:val="ListParagraph1"/>
        <w:numPr>
          <w:ilvl w:val="1"/>
          <w:numId w:val="81"/>
        </w:numPr>
        <w:spacing w:line="240" w:lineRule="auto"/>
        <w:ind w:left="990" w:hanging="540"/>
        <w:rPr>
          <w:i/>
          <w:sz w:val="24"/>
          <w:lang w:eastAsia="zh-CN"/>
        </w:rPr>
      </w:pPr>
      <w:r w:rsidRPr="00E22AAD">
        <w:rPr>
          <w:sz w:val="24"/>
          <w:lang w:eastAsia="zh-CN"/>
        </w:rPr>
        <w:t>1xx</w:t>
      </w:r>
      <w:r>
        <w:rPr>
          <w:i/>
          <w:sz w:val="24"/>
          <w:lang w:eastAsia="zh-CN"/>
        </w:rPr>
        <w:t xml:space="preserve">: </w:t>
      </w:r>
      <w:r>
        <w:rPr>
          <w:i/>
          <w:sz w:val="24"/>
        </w:rPr>
        <w:t>Informational</w:t>
      </w:r>
    </w:p>
    <w:p w14:paraId="3A69B3EF" w14:textId="35255934" w:rsidR="0023344C" w:rsidRDefault="00C71007">
      <w:pPr>
        <w:ind w:left="990"/>
        <w:rPr>
          <w:lang w:eastAsia="zh-CN"/>
        </w:rPr>
      </w:pPr>
      <w:r>
        <w:rPr>
          <w:lang w:eastAsia="zh-CN"/>
        </w:rPr>
        <w:t xml:space="preserve">Kode </w:t>
      </w:r>
      <w:r>
        <w:t>status</w:t>
      </w:r>
      <w:r>
        <w:rPr>
          <w:lang w:eastAsia="zh-CN"/>
        </w:rPr>
        <w:t xml:space="preserve"> ini hanya digunakan oleh </w:t>
      </w:r>
      <w:r>
        <w:rPr>
          <w:i/>
          <w:iCs/>
          <w:lang w:eastAsia="zh-CN"/>
        </w:rPr>
        <w:t>client</w:t>
      </w:r>
      <w:r>
        <w:rPr>
          <w:lang w:eastAsia="zh-CN"/>
        </w:rPr>
        <w:t xml:space="preserve"> dan server </w:t>
      </w:r>
      <w:r w:rsidR="00C91755">
        <w:rPr>
          <w:lang w:val="en-US" w:eastAsia="zh-CN"/>
        </w:rPr>
        <w:t>dalam proses</w:t>
      </w:r>
      <w:r>
        <w:rPr>
          <w:lang w:eastAsia="zh-CN"/>
        </w:rPr>
        <w:t xml:space="preserve"> negosiasi </w:t>
      </w:r>
      <w:r w:rsidR="00C91755">
        <w:rPr>
          <w:lang w:val="en-US" w:eastAsia="zh-CN"/>
        </w:rPr>
        <w:t xml:space="preserve">untuk </w:t>
      </w:r>
      <w:r>
        <w:rPr>
          <w:lang w:eastAsia="zh-CN"/>
        </w:rPr>
        <w:t>menangani sambungan HTTP.</w:t>
      </w:r>
    </w:p>
    <w:p w14:paraId="0428B138" w14:textId="77777777" w:rsidR="0023344C" w:rsidRDefault="00C71007" w:rsidP="007F213E">
      <w:pPr>
        <w:pStyle w:val="ListParagraph1"/>
        <w:numPr>
          <w:ilvl w:val="1"/>
          <w:numId w:val="81"/>
        </w:numPr>
        <w:spacing w:line="240" w:lineRule="auto"/>
        <w:ind w:left="990" w:hanging="450"/>
        <w:rPr>
          <w:lang w:eastAsia="zh-CN"/>
        </w:rPr>
      </w:pPr>
      <w:r>
        <w:rPr>
          <w:lang w:eastAsia="zh-CN"/>
        </w:rPr>
        <w:t xml:space="preserve">2xx: </w:t>
      </w:r>
      <w:r>
        <w:rPr>
          <w:i/>
          <w:sz w:val="24"/>
          <w:lang w:eastAsia="zh-CN"/>
        </w:rPr>
        <w:t>Successful</w:t>
      </w:r>
    </w:p>
    <w:p w14:paraId="28235935" w14:textId="6AE7EEC7" w:rsidR="0023344C" w:rsidRDefault="00C71007">
      <w:pPr>
        <w:ind w:left="990"/>
        <w:rPr>
          <w:lang w:eastAsia="zh-CN"/>
        </w:rPr>
      </w:pPr>
      <w:r>
        <w:rPr>
          <w:lang w:eastAsia="zh-CN"/>
        </w:rPr>
        <w:t>Kode statu</w:t>
      </w:r>
      <w:r w:rsidR="00C91755">
        <w:rPr>
          <w:lang w:eastAsia="zh-CN"/>
        </w:rPr>
        <w:t xml:space="preserve">s ini menunjukkan bahwa </w:t>
      </w:r>
      <w:r w:rsidR="00C91755">
        <w:rPr>
          <w:lang w:val="en-US" w:eastAsia="zh-CN"/>
        </w:rPr>
        <w:t>operasi</w:t>
      </w:r>
      <w:r>
        <w:rPr>
          <w:lang w:eastAsia="zh-CN"/>
        </w:rPr>
        <w:t xml:space="preserve"> apapun yang diminta oleh </w:t>
      </w:r>
      <w:r>
        <w:rPr>
          <w:i/>
          <w:iCs/>
          <w:lang w:eastAsia="zh-CN"/>
        </w:rPr>
        <w:t>client</w:t>
      </w:r>
      <w:r>
        <w:rPr>
          <w:lang w:eastAsia="zh-CN"/>
        </w:rPr>
        <w:t xml:space="preserve"> telah berhasil dilakukan.</w:t>
      </w:r>
    </w:p>
    <w:p w14:paraId="6F221201" w14:textId="77777777" w:rsidR="0023344C" w:rsidRPr="00C91755" w:rsidRDefault="00C71007" w:rsidP="007F213E">
      <w:pPr>
        <w:pStyle w:val="ListParagraph1"/>
        <w:numPr>
          <w:ilvl w:val="1"/>
          <w:numId w:val="81"/>
        </w:numPr>
        <w:spacing w:line="240" w:lineRule="auto"/>
        <w:ind w:left="990" w:hanging="450"/>
        <w:rPr>
          <w:sz w:val="24"/>
          <w:lang w:eastAsia="zh-CN"/>
        </w:rPr>
      </w:pPr>
      <w:r w:rsidRPr="00C91755">
        <w:rPr>
          <w:sz w:val="24"/>
          <w:lang w:eastAsia="zh-CN"/>
        </w:rPr>
        <w:t xml:space="preserve">3xx: </w:t>
      </w:r>
      <w:r w:rsidRPr="00C91755">
        <w:rPr>
          <w:i/>
          <w:sz w:val="24"/>
          <w:lang w:eastAsia="zh-CN"/>
        </w:rPr>
        <w:t>Redirection</w:t>
      </w:r>
    </w:p>
    <w:p w14:paraId="0919A2B5" w14:textId="3299E207" w:rsidR="0023344C" w:rsidRDefault="00C71007">
      <w:pPr>
        <w:ind w:left="990"/>
        <w:rPr>
          <w:lang w:eastAsia="zh-CN"/>
        </w:rPr>
      </w:pPr>
      <w:r>
        <w:rPr>
          <w:lang w:eastAsia="zh-CN"/>
        </w:rPr>
        <w:t xml:space="preserve">Kode status ini menunjukkan bahwa </w:t>
      </w:r>
      <w:r w:rsidR="00C91755">
        <w:rPr>
          <w:lang w:val="en-US" w:eastAsia="zh-CN"/>
        </w:rPr>
        <w:t>operasi</w:t>
      </w:r>
      <w:r>
        <w:rPr>
          <w:lang w:eastAsia="zh-CN"/>
        </w:rPr>
        <w:t xml:space="preserve"> yang diminta oleh </w:t>
      </w:r>
      <w:r>
        <w:rPr>
          <w:i/>
          <w:lang w:eastAsia="zh-CN"/>
        </w:rPr>
        <w:t>client</w:t>
      </w:r>
      <w:r>
        <w:rPr>
          <w:lang w:eastAsia="zh-CN"/>
        </w:rPr>
        <w:t xml:space="preserve"> belum berhasil dilakukan. Secara umum, </w:t>
      </w:r>
      <w:r w:rsidRPr="00C91755">
        <w:rPr>
          <w:i/>
          <w:lang w:eastAsia="zh-CN"/>
        </w:rPr>
        <w:t>client</w:t>
      </w:r>
      <w:r>
        <w:rPr>
          <w:lang w:eastAsia="zh-CN"/>
        </w:rPr>
        <w:t xml:space="preserve"> perlu membuat </w:t>
      </w:r>
      <w:r>
        <w:rPr>
          <w:i/>
          <w:lang w:eastAsia="zh-CN"/>
        </w:rPr>
        <w:t>request</w:t>
      </w:r>
      <w:r w:rsidR="001E6523">
        <w:rPr>
          <w:lang w:eastAsia="zh-CN"/>
        </w:rPr>
        <w:t xml:space="preserve"> </w:t>
      </w:r>
      <w:r w:rsidR="001E6523">
        <w:rPr>
          <w:lang w:eastAsia="zh-CN"/>
        </w:rPr>
        <w:lastRenderedPageBreak/>
        <w:t>baru dengan meng</w:t>
      </w:r>
      <w:r>
        <w:rPr>
          <w:lang w:eastAsia="zh-CN"/>
        </w:rPr>
        <w:t>ubah lokasi awal ke lokasi alternatif dari sumber daya yang diminta.</w:t>
      </w:r>
    </w:p>
    <w:p w14:paraId="3783B46C" w14:textId="77777777" w:rsidR="0023344C" w:rsidRPr="00C91755" w:rsidRDefault="00C71007" w:rsidP="007F213E">
      <w:pPr>
        <w:pStyle w:val="ListParagraph1"/>
        <w:numPr>
          <w:ilvl w:val="1"/>
          <w:numId w:val="81"/>
        </w:numPr>
        <w:spacing w:line="240" w:lineRule="auto"/>
        <w:ind w:left="990" w:hanging="450"/>
        <w:rPr>
          <w:sz w:val="24"/>
          <w:szCs w:val="24"/>
          <w:lang w:eastAsia="zh-CN"/>
        </w:rPr>
      </w:pPr>
      <w:r w:rsidRPr="00C91755">
        <w:rPr>
          <w:sz w:val="24"/>
          <w:szCs w:val="24"/>
          <w:lang w:eastAsia="zh-CN"/>
        </w:rPr>
        <w:t xml:space="preserve">4xx: </w:t>
      </w:r>
      <w:r w:rsidRPr="00C91755">
        <w:rPr>
          <w:i/>
          <w:sz w:val="24"/>
          <w:szCs w:val="24"/>
          <w:lang w:eastAsia="zh-CN"/>
        </w:rPr>
        <w:t>Client</w:t>
      </w:r>
      <w:r w:rsidRPr="00C91755">
        <w:rPr>
          <w:sz w:val="24"/>
          <w:szCs w:val="24"/>
          <w:lang w:eastAsia="zh-CN"/>
        </w:rPr>
        <w:t xml:space="preserve"> </w:t>
      </w:r>
      <w:r w:rsidRPr="00C91755">
        <w:rPr>
          <w:i/>
          <w:sz w:val="24"/>
          <w:szCs w:val="24"/>
          <w:lang w:eastAsia="zh-CN"/>
        </w:rPr>
        <w:t>Error</w:t>
      </w:r>
    </w:p>
    <w:p w14:paraId="52AD75B0" w14:textId="77A85401" w:rsidR="0023344C" w:rsidRDefault="00C71007">
      <w:pPr>
        <w:ind w:left="990"/>
        <w:rPr>
          <w:lang w:eastAsia="zh-CN"/>
        </w:rPr>
      </w:pPr>
      <w:r>
        <w:rPr>
          <w:lang w:eastAsia="zh-CN"/>
        </w:rPr>
        <w:t xml:space="preserve">Kode status ini menunjukkan bahwa </w:t>
      </w:r>
      <w:r w:rsidR="00C91755">
        <w:rPr>
          <w:lang w:val="en-US" w:eastAsia="zh-CN"/>
        </w:rPr>
        <w:t>operasi</w:t>
      </w:r>
      <w:r>
        <w:rPr>
          <w:lang w:eastAsia="zh-CN"/>
        </w:rPr>
        <w:t xml:space="preserve"> yang diminta oleh </w:t>
      </w:r>
      <w:r>
        <w:rPr>
          <w:i/>
          <w:iCs/>
          <w:lang w:eastAsia="zh-CN"/>
        </w:rPr>
        <w:t>client</w:t>
      </w:r>
      <w:r>
        <w:rPr>
          <w:lang w:eastAsia="zh-CN"/>
        </w:rPr>
        <w:t xml:space="preserve"> tidak berhasil dilakukan, karena terdapat masalah dengan </w:t>
      </w:r>
      <w:r>
        <w:rPr>
          <w:i/>
          <w:iCs/>
          <w:lang w:eastAsia="zh-CN"/>
        </w:rPr>
        <w:t>HTTP request-</w:t>
      </w:r>
      <w:r>
        <w:rPr>
          <w:lang w:eastAsia="zh-CN"/>
        </w:rPr>
        <w:t xml:space="preserve">nya. Masalah tersebut dapat berupa: otentikasi, format dari representasi sumber daya, waktu dari </w:t>
      </w:r>
      <w:r>
        <w:rPr>
          <w:i/>
          <w:iCs/>
          <w:lang w:eastAsia="zh-CN"/>
        </w:rPr>
        <w:t>request</w:t>
      </w:r>
      <w:r>
        <w:rPr>
          <w:lang w:eastAsia="zh-CN"/>
        </w:rPr>
        <w:t xml:space="preserve">, atau </w:t>
      </w:r>
      <w:r w:rsidR="00C91755">
        <w:rPr>
          <w:lang w:val="en-US" w:eastAsia="zh-CN"/>
        </w:rPr>
        <w:t xml:space="preserve">kesalahan </w:t>
      </w:r>
      <w:r>
        <w:rPr>
          <w:lang w:eastAsia="zh-CN"/>
        </w:rPr>
        <w:t xml:space="preserve">dari HTTP </w:t>
      </w:r>
      <w:r>
        <w:rPr>
          <w:i/>
          <w:iCs/>
          <w:lang w:eastAsia="zh-CN"/>
        </w:rPr>
        <w:t xml:space="preserve">client </w:t>
      </w:r>
      <w:r>
        <w:rPr>
          <w:lang w:eastAsia="zh-CN"/>
        </w:rPr>
        <w:t xml:space="preserve">itu sendiri. Pada akhirnya, </w:t>
      </w:r>
      <w:r>
        <w:rPr>
          <w:i/>
          <w:iCs/>
          <w:lang w:eastAsia="zh-CN"/>
        </w:rPr>
        <w:t>client</w:t>
      </w:r>
      <w:r>
        <w:rPr>
          <w:lang w:eastAsia="zh-CN"/>
        </w:rPr>
        <w:t xml:space="preserve"> harus memperbaiki sesuatu untuk membuat </w:t>
      </w:r>
      <w:r>
        <w:rPr>
          <w:i/>
          <w:iCs/>
          <w:lang w:eastAsia="zh-CN"/>
        </w:rPr>
        <w:t>request</w:t>
      </w:r>
      <w:r>
        <w:rPr>
          <w:lang w:eastAsia="zh-CN"/>
        </w:rPr>
        <w:t xml:space="preserve"> selanjutnya berhasil dilakukan.</w:t>
      </w:r>
    </w:p>
    <w:p w14:paraId="6388D4B3" w14:textId="77777777" w:rsidR="0023344C" w:rsidRPr="00C91755" w:rsidRDefault="00C71007" w:rsidP="007F213E">
      <w:pPr>
        <w:pStyle w:val="ListParagraph1"/>
        <w:numPr>
          <w:ilvl w:val="1"/>
          <w:numId w:val="81"/>
        </w:numPr>
        <w:spacing w:line="240" w:lineRule="auto"/>
        <w:ind w:left="990" w:hanging="450"/>
        <w:rPr>
          <w:sz w:val="24"/>
          <w:lang w:eastAsia="zh-CN"/>
        </w:rPr>
      </w:pPr>
      <w:r w:rsidRPr="00C91755">
        <w:rPr>
          <w:sz w:val="24"/>
          <w:lang w:eastAsia="zh-CN"/>
        </w:rPr>
        <w:t xml:space="preserve">5xx: </w:t>
      </w:r>
      <w:r w:rsidRPr="00C91755">
        <w:rPr>
          <w:i/>
          <w:sz w:val="24"/>
          <w:lang w:eastAsia="zh-CN"/>
        </w:rPr>
        <w:t>Server</w:t>
      </w:r>
      <w:r w:rsidRPr="00C91755">
        <w:rPr>
          <w:sz w:val="24"/>
          <w:lang w:eastAsia="zh-CN"/>
        </w:rPr>
        <w:t xml:space="preserve"> Error</w:t>
      </w:r>
    </w:p>
    <w:p w14:paraId="1354C939" w14:textId="4E8F1393" w:rsidR="0023344C" w:rsidRDefault="00C71007">
      <w:pPr>
        <w:ind w:left="990"/>
        <w:rPr>
          <w:lang w:eastAsia="zh-CN"/>
        </w:rPr>
      </w:pPr>
      <w:r>
        <w:rPr>
          <w:lang w:eastAsia="zh-CN"/>
        </w:rPr>
        <w:t xml:space="preserve">Kode status ini menunjukkan bahwa </w:t>
      </w:r>
      <w:r w:rsidR="00C91755">
        <w:rPr>
          <w:lang w:val="en-US" w:eastAsia="zh-CN"/>
        </w:rPr>
        <w:t>operasi</w:t>
      </w:r>
      <w:r>
        <w:rPr>
          <w:lang w:eastAsia="zh-CN"/>
        </w:rPr>
        <w:t xml:space="preserve"> yang diminta oleh </w:t>
      </w:r>
      <w:r w:rsidRPr="00C91755">
        <w:rPr>
          <w:i/>
          <w:lang w:eastAsia="zh-CN"/>
        </w:rPr>
        <w:t>client</w:t>
      </w:r>
      <w:r>
        <w:rPr>
          <w:lang w:eastAsia="zh-CN"/>
        </w:rPr>
        <w:t xml:space="preserve"> tidak berhasil dilakukan, karena terdapat masalah pada sisi </w:t>
      </w:r>
      <w:r w:rsidRPr="00C91755">
        <w:rPr>
          <w:i/>
          <w:lang w:eastAsia="zh-CN"/>
        </w:rPr>
        <w:t>server</w:t>
      </w:r>
      <w:r>
        <w:rPr>
          <w:lang w:eastAsia="zh-CN"/>
        </w:rPr>
        <w:t xml:space="preserve">. Tidak ada yang dapat dilakukan </w:t>
      </w:r>
      <w:r>
        <w:rPr>
          <w:i/>
          <w:lang w:eastAsia="zh-CN"/>
        </w:rPr>
        <w:t>client</w:t>
      </w:r>
      <w:r>
        <w:rPr>
          <w:lang w:eastAsia="zh-CN"/>
        </w:rPr>
        <w:t xml:space="preserve"> untuk membuat </w:t>
      </w:r>
      <w:r>
        <w:rPr>
          <w:i/>
          <w:lang w:eastAsia="zh-CN"/>
        </w:rPr>
        <w:t>request</w:t>
      </w:r>
      <w:r>
        <w:rPr>
          <w:lang w:eastAsia="zh-CN"/>
        </w:rPr>
        <w:t xml:space="preserve"> selanjutnya berhasil dilakukan, sebelum masalah pada sisi </w:t>
      </w:r>
      <w:r>
        <w:rPr>
          <w:i/>
          <w:lang w:eastAsia="zh-CN"/>
        </w:rPr>
        <w:t>server</w:t>
      </w:r>
      <w:r>
        <w:rPr>
          <w:lang w:eastAsia="zh-CN"/>
        </w:rPr>
        <w:t xml:space="preserve"> diperbaiki.</w:t>
      </w:r>
    </w:p>
    <w:p w14:paraId="36B83C4A" w14:textId="77777777" w:rsidR="0023344C" w:rsidRDefault="00621D01" w:rsidP="00621D01">
      <w:pPr>
        <w:pStyle w:val="Subbab"/>
        <w:spacing w:before="0" w:after="0"/>
        <w:ind w:left="0" w:firstLine="360"/>
      </w:pPr>
      <w:r w:rsidRPr="00621D01">
        <w:rPr>
          <w:b w:val="0"/>
        </w:rPr>
        <w:fldChar w:fldCharType="begin"/>
      </w:r>
      <w:r w:rsidRPr="00621D01">
        <w:rPr>
          <w:b w:val="0"/>
        </w:rPr>
        <w:instrText xml:space="preserve"> REF _Ref488141964 \h  \* MERGEFORMAT </w:instrText>
      </w:r>
      <w:r w:rsidRPr="00621D01">
        <w:rPr>
          <w:b w:val="0"/>
        </w:rPr>
      </w:r>
      <w:r w:rsidRPr="00621D01">
        <w:rPr>
          <w:b w:val="0"/>
        </w:rPr>
        <w:fldChar w:fldCharType="separate"/>
      </w:r>
      <w:r w:rsidRPr="00621D01">
        <w:rPr>
          <w:b w:val="0"/>
        </w:rPr>
        <w:t xml:space="preserve">Tabel </w:t>
      </w:r>
      <w:r w:rsidRPr="00621D01">
        <w:rPr>
          <w:b w:val="0"/>
          <w:noProof/>
        </w:rPr>
        <w:t>2</w:t>
      </w:r>
      <w:r w:rsidRPr="00621D01">
        <w:rPr>
          <w:b w:val="0"/>
        </w:rPr>
        <w:t>.</w:t>
      </w:r>
      <w:r w:rsidRPr="00621D01">
        <w:rPr>
          <w:b w:val="0"/>
          <w:noProof/>
        </w:rPr>
        <w:t>2</w:t>
      </w:r>
      <w:r w:rsidRPr="00621D01">
        <w:rPr>
          <w:b w:val="0"/>
        </w:rPr>
        <w:fldChar w:fldCharType="end"/>
      </w:r>
      <w:r>
        <w:rPr>
          <w:b w:val="0"/>
        </w:rPr>
        <w:t xml:space="preserve"> </w:t>
      </w:r>
      <w:r w:rsidR="00C71007">
        <w:rPr>
          <w:b w:val="0"/>
        </w:rPr>
        <w:t>menunjukkan beberapa kode status HTTP yang digunakan dalam penelitian:</w:t>
      </w:r>
    </w:p>
    <w:p w14:paraId="54EDBFA5" w14:textId="653A2950" w:rsidR="0023344C" w:rsidRDefault="00C71007">
      <w:pPr>
        <w:pStyle w:val="Caption"/>
        <w:rPr>
          <w:lang w:val="en-US"/>
        </w:rPr>
      </w:pPr>
      <w:bookmarkStart w:id="40" w:name="_Ref488141964"/>
      <w:bookmarkStart w:id="41" w:name="_Toc490453878"/>
      <w:r>
        <w:t xml:space="preserve">Tabel </w:t>
      </w:r>
      <w:r w:rsidR="00D12854">
        <w:fldChar w:fldCharType="begin"/>
      </w:r>
      <w:r w:rsidR="00D12854">
        <w:instrText xml:space="preserve"> STYLEREF 1 \s </w:instrText>
      </w:r>
      <w:r w:rsidR="00D12854">
        <w:fldChar w:fldCharType="separate"/>
      </w:r>
      <w:r w:rsidR="00D12854">
        <w:rPr>
          <w:noProof/>
        </w:rPr>
        <w:t>2</w:t>
      </w:r>
      <w:r w:rsidR="00D12854">
        <w:fldChar w:fldCharType="end"/>
      </w:r>
      <w:r w:rsidR="00D12854">
        <w:t>.</w:t>
      </w:r>
      <w:r w:rsidR="00D12854">
        <w:fldChar w:fldCharType="begin"/>
      </w:r>
      <w:r w:rsidR="00D12854">
        <w:instrText xml:space="preserve"> SEQ Tabel \* ARABIC \s 1 </w:instrText>
      </w:r>
      <w:r w:rsidR="00D12854">
        <w:fldChar w:fldCharType="separate"/>
      </w:r>
      <w:r w:rsidR="00D12854">
        <w:rPr>
          <w:noProof/>
        </w:rPr>
        <w:t>2</w:t>
      </w:r>
      <w:r w:rsidR="00D12854">
        <w:fldChar w:fldCharType="end"/>
      </w:r>
      <w:bookmarkEnd w:id="40"/>
      <w:r>
        <w:rPr>
          <w:lang w:val="en-US"/>
        </w:rPr>
        <w:t xml:space="preserve"> Kode status HTTP yang digunakan</w:t>
      </w:r>
      <w:bookmarkEnd w:id="41"/>
    </w:p>
    <w:tbl>
      <w:tblPr>
        <w:tblStyle w:val="TableGrid"/>
        <w:tblW w:w="8275" w:type="dxa"/>
        <w:tblLayout w:type="fixed"/>
        <w:tblLook w:val="04A0" w:firstRow="1" w:lastRow="0" w:firstColumn="1" w:lastColumn="0" w:noHBand="0" w:noVBand="1"/>
      </w:tblPr>
      <w:tblGrid>
        <w:gridCol w:w="1345"/>
        <w:gridCol w:w="1620"/>
        <w:gridCol w:w="5310"/>
      </w:tblGrid>
      <w:tr w:rsidR="0023344C" w14:paraId="6B7AA01F" w14:textId="77777777">
        <w:tc>
          <w:tcPr>
            <w:tcW w:w="1345" w:type="dxa"/>
            <w:shd w:val="clear" w:color="auto" w:fill="EEECE1" w:themeFill="background2"/>
          </w:tcPr>
          <w:p w14:paraId="3FDDF1D6" w14:textId="77777777" w:rsidR="0023344C" w:rsidRDefault="00C71007">
            <w:pPr>
              <w:pStyle w:val="TableColumnTitle"/>
            </w:pPr>
            <w:bookmarkStart w:id="42" w:name="_Hlk484947302"/>
            <w:r>
              <w:t>Kode status</w:t>
            </w:r>
          </w:p>
        </w:tc>
        <w:tc>
          <w:tcPr>
            <w:tcW w:w="1620" w:type="dxa"/>
            <w:shd w:val="clear" w:color="auto" w:fill="EEECE1" w:themeFill="background2"/>
          </w:tcPr>
          <w:p w14:paraId="409370DD" w14:textId="77777777" w:rsidR="0023344C" w:rsidRDefault="00C71007">
            <w:pPr>
              <w:pStyle w:val="TableColumnTitle"/>
            </w:pPr>
            <w:r>
              <w:t>Frase Sebab</w:t>
            </w:r>
          </w:p>
        </w:tc>
        <w:tc>
          <w:tcPr>
            <w:tcW w:w="5310" w:type="dxa"/>
            <w:shd w:val="clear" w:color="auto" w:fill="EEECE1" w:themeFill="background2"/>
          </w:tcPr>
          <w:p w14:paraId="735DAB1E" w14:textId="77777777" w:rsidR="0023344C" w:rsidRDefault="00C71007">
            <w:pPr>
              <w:pStyle w:val="TableColumnTitle"/>
            </w:pPr>
            <w:r>
              <w:t>Arti</w:t>
            </w:r>
          </w:p>
        </w:tc>
      </w:tr>
      <w:tr w:rsidR="0023344C" w14:paraId="1D219930" w14:textId="77777777">
        <w:tc>
          <w:tcPr>
            <w:tcW w:w="1345" w:type="dxa"/>
          </w:tcPr>
          <w:p w14:paraId="5A5DB9C6" w14:textId="77777777" w:rsidR="0023344C" w:rsidRDefault="00C71007">
            <w:pPr>
              <w:pStyle w:val="TableColumnTitle"/>
              <w:rPr>
                <w:b w:val="0"/>
              </w:rPr>
            </w:pPr>
            <w:r>
              <w:rPr>
                <w:b w:val="0"/>
              </w:rPr>
              <w:t>200</w:t>
            </w:r>
          </w:p>
        </w:tc>
        <w:tc>
          <w:tcPr>
            <w:tcW w:w="1620" w:type="dxa"/>
          </w:tcPr>
          <w:p w14:paraId="58ACCC27" w14:textId="77777777" w:rsidR="0023344C" w:rsidRDefault="00C71007">
            <w:pPr>
              <w:pStyle w:val="TableColumnTitle"/>
              <w:rPr>
                <w:b w:val="0"/>
              </w:rPr>
            </w:pPr>
            <w:r>
              <w:rPr>
                <w:b w:val="0"/>
              </w:rPr>
              <w:t>OK</w:t>
            </w:r>
          </w:p>
        </w:tc>
        <w:tc>
          <w:tcPr>
            <w:tcW w:w="5310" w:type="dxa"/>
          </w:tcPr>
          <w:p w14:paraId="7820CB3B" w14:textId="77777777" w:rsidR="0023344C" w:rsidRDefault="00C71007">
            <w:pPr>
              <w:pStyle w:val="TableColumnTitle"/>
              <w:rPr>
                <w:b w:val="0"/>
              </w:rPr>
            </w:pPr>
            <w:r>
              <w:rPr>
                <w:b w:val="0"/>
                <w:i/>
              </w:rPr>
              <w:t>Request</w:t>
            </w:r>
            <w:r>
              <w:rPr>
                <w:b w:val="0"/>
              </w:rPr>
              <w:t xml:space="preserve"> berhasil dilakukan.</w:t>
            </w:r>
          </w:p>
        </w:tc>
      </w:tr>
      <w:tr w:rsidR="0023344C" w14:paraId="3EE4C985" w14:textId="77777777">
        <w:tc>
          <w:tcPr>
            <w:tcW w:w="1345" w:type="dxa"/>
          </w:tcPr>
          <w:p w14:paraId="2CFE7891" w14:textId="77777777" w:rsidR="0023344C" w:rsidRDefault="00C71007">
            <w:pPr>
              <w:pStyle w:val="TableColumnTitle"/>
              <w:rPr>
                <w:b w:val="0"/>
              </w:rPr>
            </w:pPr>
            <w:r>
              <w:rPr>
                <w:b w:val="0"/>
              </w:rPr>
              <w:t>201</w:t>
            </w:r>
          </w:p>
        </w:tc>
        <w:tc>
          <w:tcPr>
            <w:tcW w:w="1620" w:type="dxa"/>
          </w:tcPr>
          <w:p w14:paraId="39641A02" w14:textId="77777777" w:rsidR="0023344C" w:rsidRDefault="00C71007">
            <w:pPr>
              <w:pStyle w:val="TableColumnTitle"/>
              <w:rPr>
                <w:b w:val="0"/>
              </w:rPr>
            </w:pPr>
            <w:r>
              <w:rPr>
                <w:b w:val="0"/>
              </w:rPr>
              <w:t>Created</w:t>
            </w:r>
          </w:p>
        </w:tc>
        <w:tc>
          <w:tcPr>
            <w:tcW w:w="5310" w:type="dxa"/>
          </w:tcPr>
          <w:p w14:paraId="50469591" w14:textId="77777777" w:rsidR="0023344C" w:rsidRDefault="00C71007">
            <w:pPr>
              <w:pStyle w:val="TableColumnTitle"/>
              <w:rPr>
                <w:b w:val="0"/>
              </w:rPr>
            </w:pPr>
            <w:r>
              <w:rPr>
                <w:b w:val="0"/>
                <w:i/>
              </w:rPr>
              <w:t>Server</w:t>
            </w:r>
            <w:r>
              <w:rPr>
                <w:b w:val="0"/>
              </w:rPr>
              <w:t xml:space="preserve"> berhasil membuat objek baru atas permintaan </w:t>
            </w:r>
            <w:r>
              <w:rPr>
                <w:b w:val="0"/>
                <w:i/>
              </w:rPr>
              <w:t>client</w:t>
            </w:r>
            <w:r>
              <w:rPr>
                <w:b w:val="0"/>
              </w:rPr>
              <w:t xml:space="preserve"> (mis., PUT).</w:t>
            </w:r>
          </w:p>
        </w:tc>
      </w:tr>
      <w:tr w:rsidR="0023344C" w14:paraId="3A553AFC" w14:textId="77777777">
        <w:tc>
          <w:tcPr>
            <w:tcW w:w="1345" w:type="dxa"/>
          </w:tcPr>
          <w:p w14:paraId="6A13D818" w14:textId="77777777" w:rsidR="0023344C" w:rsidRDefault="00C71007">
            <w:pPr>
              <w:pStyle w:val="TableColumnTitle"/>
              <w:rPr>
                <w:b w:val="0"/>
              </w:rPr>
            </w:pPr>
            <w:r>
              <w:rPr>
                <w:b w:val="0"/>
              </w:rPr>
              <w:t>204</w:t>
            </w:r>
          </w:p>
        </w:tc>
        <w:tc>
          <w:tcPr>
            <w:tcW w:w="1620" w:type="dxa"/>
          </w:tcPr>
          <w:p w14:paraId="1655F653" w14:textId="77777777" w:rsidR="0023344C" w:rsidRDefault="00C71007">
            <w:pPr>
              <w:pStyle w:val="TableColumnTitle"/>
              <w:rPr>
                <w:b w:val="0"/>
              </w:rPr>
            </w:pPr>
            <w:r>
              <w:rPr>
                <w:b w:val="0"/>
              </w:rPr>
              <w:t>No Content</w:t>
            </w:r>
          </w:p>
        </w:tc>
        <w:tc>
          <w:tcPr>
            <w:tcW w:w="5310" w:type="dxa"/>
          </w:tcPr>
          <w:p w14:paraId="7AD78D50" w14:textId="77777777" w:rsidR="0023344C" w:rsidRDefault="00C71007">
            <w:pPr>
              <w:pStyle w:val="TableColumnTitle"/>
              <w:rPr>
                <w:b w:val="0"/>
              </w:rPr>
            </w:pPr>
            <w:r>
              <w:rPr>
                <w:b w:val="0"/>
              </w:rPr>
              <w:t xml:space="preserve">Pesan </w:t>
            </w:r>
            <w:r>
              <w:rPr>
                <w:b w:val="0"/>
                <w:i/>
              </w:rPr>
              <w:t>response</w:t>
            </w:r>
            <w:r>
              <w:rPr>
                <w:b w:val="0"/>
              </w:rPr>
              <w:t xml:space="preserve"> yang hanya berisi </w:t>
            </w:r>
            <w:r>
              <w:rPr>
                <w:b w:val="0"/>
                <w:i/>
              </w:rPr>
              <w:t>header</w:t>
            </w:r>
            <w:r>
              <w:rPr>
                <w:b w:val="0"/>
              </w:rPr>
              <w:t xml:space="preserve"> dan kode status tanpa ada badan pesan. Biasanya digunakan untuk memperbarui </w:t>
            </w:r>
            <w:r>
              <w:rPr>
                <w:b w:val="0"/>
                <w:i/>
              </w:rPr>
              <w:t>browser</w:t>
            </w:r>
            <w:r>
              <w:rPr>
                <w:b w:val="0"/>
              </w:rPr>
              <w:t xml:space="preserve"> tanpa berpindah ke laman baru (mis., Menyegarkan halaman formulir).</w:t>
            </w:r>
          </w:p>
        </w:tc>
      </w:tr>
      <w:tr w:rsidR="0023344C" w14:paraId="7B6E58AE" w14:textId="77777777">
        <w:tc>
          <w:tcPr>
            <w:tcW w:w="1345" w:type="dxa"/>
          </w:tcPr>
          <w:p w14:paraId="72C4B860" w14:textId="77777777" w:rsidR="0023344C" w:rsidRDefault="00C71007">
            <w:pPr>
              <w:pStyle w:val="TableColumnTitle"/>
              <w:rPr>
                <w:b w:val="0"/>
              </w:rPr>
            </w:pPr>
            <w:r>
              <w:rPr>
                <w:b w:val="0"/>
              </w:rPr>
              <w:t>301</w:t>
            </w:r>
          </w:p>
        </w:tc>
        <w:tc>
          <w:tcPr>
            <w:tcW w:w="1620" w:type="dxa"/>
          </w:tcPr>
          <w:p w14:paraId="7FE22B1D" w14:textId="77777777" w:rsidR="0023344C" w:rsidRDefault="00C71007">
            <w:pPr>
              <w:pStyle w:val="TableColumnTitle"/>
              <w:rPr>
                <w:b w:val="0"/>
              </w:rPr>
            </w:pPr>
            <w:r>
              <w:rPr>
                <w:b w:val="0"/>
              </w:rPr>
              <w:t>Moved Permanently</w:t>
            </w:r>
          </w:p>
        </w:tc>
        <w:tc>
          <w:tcPr>
            <w:tcW w:w="5310" w:type="dxa"/>
          </w:tcPr>
          <w:p w14:paraId="229CFBA3" w14:textId="77777777" w:rsidR="0023344C" w:rsidRDefault="00C71007">
            <w:pPr>
              <w:pStyle w:val="TableColumnTitle"/>
              <w:rPr>
                <w:b w:val="0"/>
              </w:rPr>
            </w:pPr>
            <w:r>
              <w:rPr>
                <w:b w:val="0"/>
              </w:rPr>
              <w:t xml:space="preserve">Lokasi sumber daya yang diminta telah dipindahkan. </w:t>
            </w:r>
            <w:r>
              <w:rPr>
                <w:b w:val="0"/>
                <w:i/>
              </w:rPr>
              <w:t>Response</w:t>
            </w:r>
            <w:r>
              <w:rPr>
                <w:b w:val="0"/>
              </w:rPr>
              <w:t xml:space="preserve"> seharusnya berisi informasi mengenai lokasi saat ini dari sumber daya tersebut.</w:t>
            </w:r>
          </w:p>
        </w:tc>
      </w:tr>
      <w:tr w:rsidR="0023344C" w14:paraId="26055D44" w14:textId="77777777">
        <w:tc>
          <w:tcPr>
            <w:tcW w:w="1345" w:type="dxa"/>
          </w:tcPr>
          <w:p w14:paraId="534CFB74" w14:textId="77777777" w:rsidR="0023344C" w:rsidRDefault="00C71007">
            <w:pPr>
              <w:pStyle w:val="TableColumnTitle"/>
              <w:rPr>
                <w:b w:val="0"/>
              </w:rPr>
            </w:pPr>
            <w:r>
              <w:rPr>
                <w:b w:val="0"/>
              </w:rPr>
              <w:t>400</w:t>
            </w:r>
          </w:p>
        </w:tc>
        <w:tc>
          <w:tcPr>
            <w:tcW w:w="1620" w:type="dxa"/>
          </w:tcPr>
          <w:p w14:paraId="4B576EE0" w14:textId="77777777" w:rsidR="0023344C" w:rsidRDefault="00C71007">
            <w:pPr>
              <w:pStyle w:val="TableColumnTitle"/>
              <w:rPr>
                <w:b w:val="0"/>
              </w:rPr>
            </w:pPr>
            <w:r>
              <w:rPr>
                <w:b w:val="0"/>
              </w:rPr>
              <w:t>Bad Request</w:t>
            </w:r>
          </w:p>
        </w:tc>
        <w:tc>
          <w:tcPr>
            <w:tcW w:w="5310" w:type="dxa"/>
          </w:tcPr>
          <w:p w14:paraId="74456A21" w14:textId="77777777" w:rsidR="0023344C" w:rsidRDefault="00C71007">
            <w:pPr>
              <w:pStyle w:val="TableColumnTitle"/>
              <w:rPr>
                <w:b w:val="0"/>
              </w:rPr>
            </w:pPr>
            <w:r>
              <w:rPr>
                <w:b w:val="0"/>
                <w:i/>
              </w:rPr>
              <w:t>Client</w:t>
            </w:r>
            <w:r>
              <w:rPr>
                <w:b w:val="0"/>
              </w:rPr>
              <w:t xml:space="preserve"> mengirimkan </w:t>
            </w:r>
            <w:r>
              <w:rPr>
                <w:b w:val="0"/>
                <w:i/>
              </w:rPr>
              <w:t>request</w:t>
            </w:r>
            <w:r>
              <w:rPr>
                <w:b w:val="0"/>
              </w:rPr>
              <w:t xml:space="preserve"> yang salah.</w:t>
            </w:r>
          </w:p>
        </w:tc>
      </w:tr>
      <w:tr w:rsidR="0023344C" w14:paraId="2A32C2FE" w14:textId="77777777">
        <w:tc>
          <w:tcPr>
            <w:tcW w:w="1345" w:type="dxa"/>
          </w:tcPr>
          <w:p w14:paraId="36D7B51F" w14:textId="77777777" w:rsidR="0023344C" w:rsidRDefault="00C71007">
            <w:pPr>
              <w:pStyle w:val="TableColumnTitle"/>
              <w:rPr>
                <w:b w:val="0"/>
              </w:rPr>
            </w:pPr>
            <w:r>
              <w:rPr>
                <w:b w:val="0"/>
              </w:rPr>
              <w:t>401</w:t>
            </w:r>
          </w:p>
        </w:tc>
        <w:tc>
          <w:tcPr>
            <w:tcW w:w="1620" w:type="dxa"/>
          </w:tcPr>
          <w:p w14:paraId="0C4C41AD" w14:textId="77777777" w:rsidR="0023344C" w:rsidRDefault="00C71007">
            <w:pPr>
              <w:pStyle w:val="TableColumnTitle"/>
              <w:rPr>
                <w:b w:val="0"/>
              </w:rPr>
            </w:pPr>
            <w:r>
              <w:rPr>
                <w:b w:val="0"/>
              </w:rPr>
              <w:t>Unauthorized</w:t>
            </w:r>
          </w:p>
        </w:tc>
        <w:tc>
          <w:tcPr>
            <w:tcW w:w="5310" w:type="dxa"/>
          </w:tcPr>
          <w:p w14:paraId="64805466" w14:textId="59815174" w:rsidR="0023344C" w:rsidRDefault="00C71007">
            <w:pPr>
              <w:pStyle w:val="TableColumnTitle"/>
              <w:rPr>
                <w:b w:val="0"/>
              </w:rPr>
            </w:pPr>
            <w:r>
              <w:rPr>
                <w:b w:val="0"/>
                <w:i/>
              </w:rPr>
              <w:t>Client</w:t>
            </w:r>
            <w:r w:rsidR="00C91755">
              <w:rPr>
                <w:b w:val="0"/>
              </w:rPr>
              <w:t xml:space="preserve"> perlu melakukan otorisasi</w:t>
            </w:r>
            <w:r>
              <w:rPr>
                <w:b w:val="0"/>
              </w:rPr>
              <w:t xml:space="preserve"> sebelum bisa mengakses sumber daya yang diminta.</w:t>
            </w:r>
          </w:p>
        </w:tc>
      </w:tr>
      <w:tr w:rsidR="0023344C" w14:paraId="71902E07" w14:textId="77777777">
        <w:tc>
          <w:tcPr>
            <w:tcW w:w="1345" w:type="dxa"/>
          </w:tcPr>
          <w:p w14:paraId="786F605D" w14:textId="77777777" w:rsidR="0023344C" w:rsidRDefault="00C71007">
            <w:pPr>
              <w:pStyle w:val="TableColumnTitle"/>
              <w:rPr>
                <w:b w:val="0"/>
              </w:rPr>
            </w:pPr>
            <w:r>
              <w:rPr>
                <w:b w:val="0"/>
              </w:rPr>
              <w:t>403</w:t>
            </w:r>
          </w:p>
        </w:tc>
        <w:tc>
          <w:tcPr>
            <w:tcW w:w="1620" w:type="dxa"/>
          </w:tcPr>
          <w:p w14:paraId="63D0C4AC" w14:textId="77777777" w:rsidR="0023344C" w:rsidRDefault="00C71007">
            <w:pPr>
              <w:pStyle w:val="TableColumnTitle"/>
              <w:rPr>
                <w:b w:val="0"/>
              </w:rPr>
            </w:pPr>
            <w:r>
              <w:rPr>
                <w:b w:val="0"/>
              </w:rPr>
              <w:t>Forbidden</w:t>
            </w:r>
          </w:p>
        </w:tc>
        <w:tc>
          <w:tcPr>
            <w:tcW w:w="5310" w:type="dxa"/>
          </w:tcPr>
          <w:p w14:paraId="5B15E21C" w14:textId="77777777" w:rsidR="0023344C" w:rsidRDefault="00C71007">
            <w:pPr>
              <w:pStyle w:val="TableColumnTitle"/>
              <w:rPr>
                <w:b w:val="0"/>
              </w:rPr>
            </w:pPr>
            <w:r>
              <w:rPr>
                <w:b w:val="0"/>
                <w:i/>
              </w:rPr>
              <w:t>Request</w:t>
            </w:r>
            <w:r>
              <w:rPr>
                <w:b w:val="0"/>
              </w:rPr>
              <w:t xml:space="preserve"> ditolak oleh server karena alasan tertentu. </w:t>
            </w:r>
            <w:r>
              <w:rPr>
                <w:b w:val="0"/>
                <w:i/>
              </w:rPr>
              <w:t>Server</w:t>
            </w:r>
            <w:r>
              <w:rPr>
                <w:b w:val="0"/>
              </w:rPr>
              <w:t xml:space="preserve"> bisa saja memberi tahu atau tidak mengenai alasan penolakannya tersebut. </w:t>
            </w:r>
          </w:p>
        </w:tc>
      </w:tr>
      <w:tr w:rsidR="0023344C" w14:paraId="13AEFA86" w14:textId="77777777">
        <w:tc>
          <w:tcPr>
            <w:tcW w:w="1345" w:type="dxa"/>
          </w:tcPr>
          <w:p w14:paraId="4342A4ED" w14:textId="77777777" w:rsidR="0023344C" w:rsidRDefault="00C71007">
            <w:pPr>
              <w:pStyle w:val="TableColumnTitle"/>
              <w:rPr>
                <w:b w:val="0"/>
              </w:rPr>
            </w:pPr>
            <w:r>
              <w:rPr>
                <w:b w:val="0"/>
              </w:rPr>
              <w:t>404</w:t>
            </w:r>
          </w:p>
        </w:tc>
        <w:tc>
          <w:tcPr>
            <w:tcW w:w="1620" w:type="dxa"/>
          </w:tcPr>
          <w:p w14:paraId="6EBDDE9A" w14:textId="77777777" w:rsidR="0023344C" w:rsidRDefault="00C71007">
            <w:pPr>
              <w:pStyle w:val="TableColumnTitle"/>
              <w:rPr>
                <w:b w:val="0"/>
              </w:rPr>
            </w:pPr>
            <w:r>
              <w:rPr>
                <w:b w:val="0"/>
              </w:rPr>
              <w:t>Not Found</w:t>
            </w:r>
          </w:p>
        </w:tc>
        <w:tc>
          <w:tcPr>
            <w:tcW w:w="5310" w:type="dxa"/>
          </w:tcPr>
          <w:p w14:paraId="0511B73B" w14:textId="77777777" w:rsidR="0023344C" w:rsidRDefault="00C71007">
            <w:pPr>
              <w:pStyle w:val="TableColumnTitle"/>
              <w:rPr>
                <w:b w:val="0"/>
              </w:rPr>
            </w:pPr>
            <w:r>
              <w:rPr>
                <w:b w:val="0"/>
              </w:rPr>
              <w:t>Sumber daya yang diminta tidak ada pada lokasi tersebut.</w:t>
            </w:r>
          </w:p>
        </w:tc>
      </w:tr>
      <w:tr w:rsidR="0023344C" w14:paraId="4F61CFEF" w14:textId="77777777">
        <w:tc>
          <w:tcPr>
            <w:tcW w:w="1345" w:type="dxa"/>
          </w:tcPr>
          <w:p w14:paraId="3ACDA0F9" w14:textId="77777777" w:rsidR="0023344C" w:rsidRDefault="00C71007">
            <w:pPr>
              <w:pStyle w:val="TableColumnTitle"/>
              <w:rPr>
                <w:b w:val="0"/>
              </w:rPr>
            </w:pPr>
            <w:r>
              <w:rPr>
                <w:b w:val="0"/>
              </w:rPr>
              <w:t>500</w:t>
            </w:r>
          </w:p>
        </w:tc>
        <w:tc>
          <w:tcPr>
            <w:tcW w:w="1620" w:type="dxa"/>
          </w:tcPr>
          <w:p w14:paraId="7DA5566E" w14:textId="77777777" w:rsidR="0023344C" w:rsidRDefault="00C71007" w:rsidP="00C91755">
            <w:pPr>
              <w:pStyle w:val="TableColumnTitle"/>
              <w:spacing w:after="0" w:line="240" w:lineRule="auto"/>
              <w:rPr>
                <w:b w:val="0"/>
              </w:rPr>
            </w:pPr>
            <w:r>
              <w:rPr>
                <w:b w:val="0"/>
              </w:rPr>
              <w:t xml:space="preserve">Internal </w:t>
            </w:r>
          </w:p>
          <w:p w14:paraId="4AF1C255" w14:textId="77777777" w:rsidR="0023344C" w:rsidRDefault="00C71007" w:rsidP="00C91755">
            <w:pPr>
              <w:pStyle w:val="TableColumnTitle"/>
              <w:spacing w:line="240" w:lineRule="auto"/>
              <w:rPr>
                <w:b w:val="0"/>
              </w:rPr>
            </w:pPr>
            <w:r>
              <w:rPr>
                <w:b w:val="0"/>
              </w:rPr>
              <w:t>Server Error</w:t>
            </w:r>
          </w:p>
        </w:tc>
        <w:tc>
          <w:tcPr>
            <w:tcW w:w="5310" w:type="dxa"/>
          </w:tcPr>
          <w:p w14:paraId="37B900D5" w14:textId="77777777" w:rsidR="0023344C" w:rsidRDefault="00C71007">
            <w:pPr>
              <w:pStyle w:val="TableColumnTitle"/>
              <w:rPr>
                <w:b w:val="0"/>
              </w:rPr>
            </w:pPr>
            <w:r>
              <w:rPr>
                <w:b w:val="0"/>
              </w:rPr>
              <w:t xml:space="preserve">Terdapat kesalahan di sisi </w:t>
            </w:r>
            <w:r>
              <w:rPr>
                <w:b w:val="0"/>
                <w:i/>
              </w:rPr>
              <w:t>server</w:t>
            </w:r>
            <w:r>
              <w:rPr>
                <w:b w:val="0"/>
              </w:rPr>
              <w:t xml:space="preserve">, sehingga mencegahnya untuk melayani request dari </w:t>
            </w:r>
            <w:r>
              <w:rPr>
                <w:b w:val="0"/>
                <w:i/>
              </w:rPr>
              <w:t>client</w:t>
            </w:r>
            <w:r>
              <w:rPr>
                <w:b w:val="0"/>
              </w:rPr>
              <w:t>.</w:t>
            </w:r>
          </w:p>
        </w:tc>
      </w:tr>
    </w:tbl>
    <w:p w14:paraId="7672D485" w14:textId="77777777" w:rsidR="0023344C" w:rsidRDefault="00C71007">
      <w:pPr>
        <w:pStyle w:val="Subbab"/>
        <w:spacing w:before="0"/>
        <w:ind w:left="0" w:firstLine="0"/>
        <w:jc w:val="center"/>
        <w:rPr>
          <w:b w:val="0"/>
          <w:sz w:val="22"/>
        </w:rPr>
      </w:pPr>
      <w:bookmarkStart w:id="43" w:name="_Toc463827938"/>
      <w:bookmarkStart w:id="44" w:name="_Toc402485260"/>
      <w:bookmarkEnd w:id="42"/>
      <w:r>
        <w:rPr>
          <w:b w:val="0"/>
          <w:sz w:val="22"/>
        </w:rPr>
        <w:t xml:space="preserve">Sumber: </w:t>
      </w:r>
      <w:r>
        <w:rPr>
          <w:b w:val="0"/>
          <w:sz w:val="22"/>
          <w:lang w:eastAsia="zh-CN"/>
        </w:rPr>
        <w:t>Gourley, et. al., (2002:48)</w:t>
      </w:r>
    </w:p>
    <w:p w14:paraId="2E4FE435" w14:textId="77777777" w:rsidR="0023344C" w:rsidRDefault="00C71007" w:rsidP="00F02F37">
      <w:pPr>
        <w:pStyle w:val="Heading2"/>
      </w:pPr>
      <w:bookmarkStart w:id="45" w:name="_Toc490453793"/>
      <w:r>
        <w:lastRenderedPageBreak/>
        <w:t>Web Service</w:t>
      </w:r>
      <w:bookmarkEnd w:id="43"/>
      <w:bookmarkEnd w:id="45"/>
    </w:p>
    <w:p w14:paraId="49F2A2B0" w14:textId="14BB14C9" w:rsidR="0023344C" w:rsidRDefault="00461B79">
      <w:pPr>
        <w:ind w:firstLine="360"/>
      </w:pPr>
      <w:r w:rsidRPr="00461B79">
        <w:rPr>
          <w:i/>
          <w:iCs/>
        </w:rPr>
        <w:t>Web service</w:t>
      </w:r>
      <w:r w:rsidR="00C71007">
        <w:rPr>
          <w:i/>
          <w:iCs/>
        </w:rPr>
        <w:t xml:space="preserve"> </w:t>
      </w:r>
      <w:r w:rsidR="00C71007">
        <w:t>merupakan API yang berjalan pada aplikasi web. API (</w:t>
      </w:r>
      <w:r w:rsidR="00C71007">
        <w:rPr>
          <w:i/>
        </w:rPr>
        <w:t>Application Programming Interface)</w:t>
      </w:r>
      <w:r w:rsidR="00C71007">
        <w:t xml:space="preserve"> merupakan kumpulan perintah, fungsi, protokol, dan objek yang dapat digunakan oleh </w:t>
      </w:r>
      <w:r w:rsidR="00C71007">
        <w:rPr>
          <w:i/>
          <w:iCs/>
        </w:rPr>
        <w:t>programmer</w:t>
      </w:r>
      <w:r w:rsidR="00C71007">
        <w:t xml:space="preserve"> untuk membangun aplikasi atau berinteraksi dengan sistem dari luar. Selain web, </w:t>
      </w:r>
      <w:r w:rsidR="00C71007">
        <w:rPr>
          <w:lang w:eastAsia="zh-CN"/>
        </w:rPr>
        <w:t xml:space="preserve">API juga dapat berjalan di dalam sistem operasi, sistem basisdata, perangkat keras komputer atau pustaka dari aplikasi. API memberi </w:t>
      </w:r>
      <w:r w:rsidR="00C91755">
        <w:rPr>
          <w:i/>
          <w:iCs/>
        </w:rPr>
        <w:t>programmer</w:t>
      </w:r>
      <w:r w:rsidR="00C71007">
        <w:rPr>
          <w:lang w:eastAsia="zh-CN"/>
        </w:rPr>
        <w:t xml:space="preserve"> suatu perintah standar untuk melakukan operasi umum sehingga mereka tidak perlu menuliskan kode tersebut dari awal </w:t>
      </w:r>
      <w:r w:rsidR="00C71007">
        <w:t>(</w:t>
      </w:r>
      <w:r w:rsidR="00F64D2E">
        <w:rPr>
          <w:lang w:val="en-US"/>
        </w:rPr>
        <w:t>T</w:t>
      </w:r>
      <w:r w:rsidR="00C71007">
        <w:rPr>
          <w:lang w:eastAsia="zh-CN"/>
        </w:rPr>
        <w:t>echterms, 2016</w:t>
      </w:r>
      <w:r w:rsidR="00C71007">
        <w:t xml:space="preserve">). </w:t>
      </w:r>
    </w:p>
    <w:p w14:paraId="7C58272E" w14:textId="6561F032" w:rsidR="0023344C" w:rsidRDefault="00C71007">
      <w:pPr>
        <w:ind w:firstLine="360"/>
      </w:pPr>
      <w:r>
        <w:t>Menurut Tidwell (2011),</w:t>
      </w:r>
      <w:r>
        <w:rPr>
          <w:i/>
          <w:iCs/>
        </w:rPr>
        <w:t xml:space="preserve"> web service</w:t>
      </w:r>
      <w:r>
        <w:t xml:space="preserve"> merupakan antarmuka untuk memanggil fungsi dari suatu aplikasi yang dibangun menggunakan standar teknologi internet. </w:t>
      </w:r>
      <w:r w:rsidR="00461B79" w:rsidRPr="00461B79">
        <w:rPr>
          <w:i/>
          <w:iCs/>
        </w:rPr>
        <w:t>Web service</w:t>
      </w:r>
      <w:r>
        <w:t xml:space="preserve"> berperan sebagai lapisan abstraksi yang memisahkan antara </w:t>
      </w:r>
      <w:r>
        <w:rPr>
          <w:i/>
          <w:iCs/>
        </w:rPr>
        <w:t>platform</w:t>
      </w:r>
      <w:r>
        <w:t xml:space="preserve"> dan bahasa pemrograman yang digunakan--serta menyembunyikan rincian tentang bagaimana ko</w:t>
      </w:r>
      <w:r w:rsidR="00C91755">
        <w:t>de aplikasi sebenarnya dieksekusi</w:t>
      </w:r>
      <w:r>
        <w:t xml:space="preserve">. Lapisan standar ini membuat bahasa pemrograman apapun yang mendukung </w:t>
      </w:r>
      <w:r>
        <w:rPr>
          <w:i/>
          <w:iCs/>
        </w:rPr>
        <w:t xml:space="preserve">web service </w:t>
      </w:r>
      <w:r>
        <w:t>dapat mengakses fungsionalitas dari aplikasi tersebut.</w:t>
      </w:r>
    </w:p>
    <w:p w14:paraId="5CE40978" w14:textId="77777777" w:rsidR="0023344C" w:rsidRDefault="00C71007">
      <w:pPr>
        <w:keepNext/>
        <w:ind w:firstLine="720"/>
        <w:jc w:val="center"/>
      </w:pPr>
      <w:r>
        <w:rPr>
          <w:noProof/>
          <w:lang w:val="en-US"/>
        </w:rPr>
        <w:drawing>
          <wp:inline distT="0" distB="0" distL="114300" distR="114300" wp14:anchorId="553EA439" wp14:editId="5F2F1504">
            <wp:extent cx="3971290" cy="1000125"/>
            <wp:effectExtent l="0" t="0" r="1016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3"/>
                    <a:stretch>
                      <a:fillRect/>
                    </a:stretch>
                  </pic:blipFill>
                  <pic:spPr>
                    <a:xfrm>
                      <a:off x="0" y="0"/>
                      <a:ext cx="3971290" cy="1000125"/>
                    </a:xfrm>
                    <a:prstGeom prst="rect">
                      <a:avLst/>
                    </a:prstGeom>
                    <a:noFill/>
                    <a:ln w="9525">
                      <a:noFill/>
                      <a:miter/>
                    </a:ln>
                  </pic:spPr>
                </pic:pic>
              </a:graphicData>
            </a:graphic>
          </wp:inline>
        </w:drawing>
      </w:r>
    </w:p>
    <w:p w14:paraId="334C20E1" w14:textId="7D50707B" w:rsidR="0023344C" w:rsidRDefault="00C71007" w:rsidP="00621D01">
      <w:pPr>
        <w:pStyle w:val="CaptionExample"/>
        <w:spacing w:after="0"/>
      </w:pPr>
      <w:bookmarkStart w:id="46" w:name="_Toc490453908"/>
      <w:r>
        <w:t xml:space="preserve">Gambar </w:t>
      </w:r>
      <w:r w:rsidR="00B95D0A">
        <w:fldChar w:fldCharType="begin"/>
      </w:r>
      <w:r w:rsidR="00B95D0A">
        <w:instrText xml:space="preserve"> STYLEREF 1 \s </w:instrText>
      </w:r>
      <w:r w:rsidR="00B95D0A">
        <w:fldChar w:fldCharType="separate"/>
      </w:r>
      <w:r w:rsidR="00B95D0A">
        <w:rPr>
          <w:noProof/>
        </w:rPr>
        <w:t>2</w:t>
      </w:r>
      <w:r w:rsidR="00B95D0A">
        <w:fldChar w:fldCharType="end"/>
      </w:r>
      <w:r w:rsidR="00B95D0A">
        <w:t>.</w:t>
      </w:r>
      <w:r w:rsidR="00B95D0A">
        <w:fldChar w:fldCharType="begin"/>
      </w:r>
      <w:r w:rsidR="00B95D0A">
        <w:instrText xml:space="preserve"> SEQ Gambar \* ARABIC \s 1 </w:instrText>
      </w:r>
      <w:r w:rsidR="00B95D0A">
        <w:fldChar w:fldCharType="separate"/>
      </w:r>
      <w:r w:rsidR="00B95D0A">
        <w:rPr>
          <w:noProof/>
        </w:rPr>
        <w:t>4</w:t>
      </w:r>
      <w:r w:rsidR="00B95D0A">
        <w:fldChar w:fldCharType="end"/>
      </w:r>
      <w:r>
        <w:rPr>
          <w:lang w:val="en-US"/>
        </w:rPr>
        <w:t xml:space="preserve"> </w:t>
      </w:r>
      <w:r>
        <w:t>Web Service menyediakan lapisan abstraksi</w:t>
      </w:r>
      <w:bookmarkEnd w:id="46"/>
      <w:r>
        <w:t xml:space="preserve"> </w:t>
      </w:r>
    </w:p>
    <w:p w14:paraId="0A961AE1" w14:textId="77777777" w:rsidR="0023344C" w:rsidRDefault="00C71007">
      <w:pPr>
        <w:pStyle w:val="CaptionExample"/>
      </w:pPr>
      <w:r>
        <w:t>antara aplikasi dan kode</w:t>
      </w:r>
    </w:p>
    <w:p w14:paraId="3B91D3A0" w14:textId="77777777" w:rsidR="0023344C" w:rsidRDefault="00C71007">
      <w:pPr>
        <w:pStyle w:val="SubCaption"/>
        <w:rPr>
          <w:lang w:val="en-US"/>
        </w:rPr>
      </w:pPr>
      <w:r>
        <w:t xml:space="preserve">Sumber: Tidwell </w:t>
      </w:r>
      <w:r>
        <w:rPr>
          <w:lang w:val="en-US"/>
        </w:rPr>
        <w:t>(</w:t>
      </w:r>
      <w:r>
        <w:t>2001</w:t>
      </w:r>
      <w:r>
        <w:rPr>
          <w:lang w:val="en-US"/>
        </w:rPr>
        <w:t>)</w:t>
      </w:r>
    </w:p>
    <w:p w14:paraId="64706934" w14:textId="77777777" w:rsidR="0023344C" w:rsidRDefault="00C71007">
      <w:pPr>
        <w:ind w:firstLine="360"/>
        <w:rPr>
          <w:b/>
        </w:rPr>
      </w:pPr>
      <w:r>
        <w:t xml:space="preserve">Karena lapisan abstraksi yang disediakan merupakan antarmuka yang terstandar, menjadi tidak masalah jika sebuah servis aplikasi ditulis dalam bahasa pemrograman Java sedangkan </w:t>
      </w:r>
      <w:r>
        <w:rPr>
          <w:i/>
          <w:iCs/>
        </w:rPr>
        <w:t>browser</w:t>
      </w:r>
      <w:r>
        <w:t xml:space="preserve"> ditulis dalam C++. Perbedaan </w:t>
      </w:r>
      <w:r>
        <w:rPr>
          <w:i/>
          <w:iCs/>
        </w:rPr>
        <w:t xml:space="preserve">platform </w:t>
      </w:r>
      <w:r>
        <w:t xml:space="preserve">juga menjadi tidak masalah, sebagai contoh sebuah servis aplikasi dibangun pada sistem Unix sementara </w:t>
      </w:r>
      <w:r>
        <w:rPr>
          <w:i/>
          <w:iCs/>
        </w:rPr>
        <w:t>browser</w:t>
      </w:r>
      <w:r>
        <w:t xml:space="preserve"> dibangun pada sistem Windows. </w:t>
      </w:r>
      <w:r w:rsidR="00461B79" w:rsidRPr="00461B79">
        <w:rPr>
          <w:i/>
          <w:iCs/>
        </w:rPr>
        <w:t>Web service</w:t>
      </w:r>
      <w:r>
        <w:rPr>
          <w:i/>
          <w:iCs/>
        </w:rPr>
        <w:t xml:space="preserve"> </w:t>
      </w:r>
      <w:r>
        <w:t xml:space="preserve">memungkinkan antar </w:t>
      </w:r>
      <w:r>
        <w:rPr>
          <w:i/>
          <w:iCs/>
        </w:rPr>
        <w:t xml:space="preserve">platform </w:t>
      </w:r>
      <w:r>
        <w:t>dapat saling mengerti</w:t>
      </w:r>
      <w:r>
        <w:rPr>
          <w:i/>
          <w:iCs/>
        </w:rPr>
        <w:t xml:space="preserve"> </w:t>
      </w:r>
      <w:r>
        <w:t xml:space="preserve">satu sama lain sehingga perbedaan </w:t>
      </w:r>
      <w:r>
        <w:rPr>
          <w:i/>
          <w:iCs/>
        </w:rPr>
        <w:t>platform</w:t>
      </w:r>
      <w:r>
        <w:t xml:space="preserve"> terhadap masalah kompatibilitas menjadi tidak relevan (Tidwell, 2001).</w:t>
      </w:r>
    </w:p>
    <w:p w14:paraId="4780E60D" w14:textId="10E8BB91" w:rsidR="0023344C" w:rsidRPr="00563508" w:rsidRDefault="00461B79">
      <w:pPr>
        <w:ind w:firstLine="360"/>
        <w:rPr>
          <w:b/>
          <w:lang w:val="en-US"/>
        </w:rPr>
      </w:pPr>
      <w:r w:rsidRPr="00461B79">
        <w:rPr>
          <w:i/>
          <w:iCs/>
        </w:rPr>
        <w:t>Web service</w:t>
      </w:r>
      <w:r w:rsidR="00C71007">
        <w:t xml:space="preserve"> terdiri dari beberapa komponen utama, yaitu </w:t>
      </w:r>
      <w:r w:rsidR="00C71007">
        <w:rPr>
          <w:i/>
          <w:iCs/>
        </w:rPr>
        <w:t>Application code</w:t>
      </w:r>
      <w:r w:rsidR="00C71007">
        <w:t xml:space="preserve">, </w:t>
      </w:r>
      <w:r w:rsidR="00C71007">
        <w:rPr>
          <w:i/>
          <w:iCs/>
        </w:rPr>
        <w:t>Service proxy</w:t>
      </w:r>
      <w:r w:rsidR="00C71007">
        <w:t xml:space="preserve"> dan </w:t>
      </w:r>
      <w:r w:rsidR="00C71007">
        <w:rPr>
          <w:i/>
          <w:iCs/>
        </w:rPr>
        <w:t>Service listener</w:t>
      </w:r>
      <w:r w:rsidR="00C71007">
        <w:t xml:space="preserve">. </w:t>
      </w:r>
      <w:r w:rsidR="00C71007">
        <w:rPr>
          <w:i/>
          <w:iCs/>
        </w:rPr>
        <w:t>Application code</w:t>
      </w:r>
      <w:r w:rsidR="00C71007">
        <w:t xml:space="preserve"> bertugas untuk menangani semua logika bisnis dan kode yang memang melakukan sesuatu hal (melihat daftar buku, menambahkan buku </w:t>
      </w:r>
      <w:r w:rsidR="00C13B73">
        <w:t>ke dalam</w:t>
      </w:r>
      <w:r w:rsidR="00C71007">
        <w:t xml:space="preserve"> keranjang belanja, membayar buku, dll). </w:t>
      </w:r>
      <w:r w:rsidR="00C71007">
        <w:rPr>
          <w:i/>
          <w:iCs/>
        </w:rPr>
        <w:t xml:space="preserve">Service listener </w:t>
      </w:r>
      <w:r w:rsidR="00C71007">
        <w:t>bertugas untuk</w:t>
      </w:r>
      <w:r w:rsidR="00C71007">
        <w:rPr>
          <w:i/>
          <w:iCs/>
        </w:rPr>
        <w:t xml:space="preserve"> </w:t>
      </w:r>
      <w:r w:rsidR="00C71007">
        <w:t xml:space="preserve">menangani </w:t>
      </w:r>
      <w:r w:rsidR="00C71007">
        <w:rPr>
          <w:i/>
          <w:iCs/>
        </w:rPr>
        <w:t>transport protocol</w:t>
      </w:r>
      <w:r w:rsidR="00C71007">
        <w:t xml:space="preserve"> (HTTP, SOAP, Jabber, dll) dan menerima </w:t>
      </w:r>
      <w:r w:rsidR="00C71007">
        <w:rPr>
          <w:i/>
          <w:iCs/>
        </w:rPr>
        <w:t xml:space="preserve">request </w:t>
      </w:r>
      <w:r w:rsidR="00C71007">
        <w:t xml:space="preserve">yang masuk. </w:t>
      </w:r>
      <w:r w:rsidR="00C71007">
        <w:rPr>
          <w:i/>
          <w:iCs/>
        </w:rPr>
        <w:t xml:space="preserve">Service Proxy </w:t>
      </w:r>
      <w:r w:rsidR="00C71007">
        <w:t xml:space="preserve">bertugas untuk men-decode </w:t>
      </w:r>
      <w:r w:rsidR="00C71007">
        <w:rPr>
          <w:i/>
          <w:iCs/>
        </w:rPr>
        <w:t>request</w:t>
      </w:r>
      <w:r w:rsidR="00C71007">
        <w:t xml:space="preserve"> yang masuk </w:t>
      </w:r>
      <w:r w:rsidR="00C13B73">
        <w:t>ke dalam</w:t>
      </w:r>
      <w:r w:rsidR="00C71007">
        <w:t xml:space="preserve"> pemanggilan kode aplikasi yang sesuai. </w:t>
      </w:r>
      <w:r w:rsidR="00C71007">
        <w:rPr>
          <w:i/>
          <w:iCs/>
        </w:rPr>
        <w:lastRenderedPageBreak/>
        <w:t xml:space="preserve">Service proxy </w:t>
      </w:r>
      <w:r w:rsidR="00C71007">
        <w:t xml:space="preserve">kemudian dapat meng-encode </w:t>
      </w:r>
      <w:r w:rsidR="00C71007">
        <w:rPr>
          <w:i/>
          <w:iCs/>
        </w:rPr>
        <w:t>response</w:t>
      </w:r>
      <w:r w:rsidR="00C71007">
        <w:t xml:space="preserve"> untuk diteruskan untuk </w:t>
      </w:r>
      <w:r w:rsidR="00C71007">
        <w:rPr>
          <w:i/>
          <w:iCs/>
        </w:rPr>
        <w:t>Service listener</w:t>
      </w:r>
      <w:r w:rsidR="00C71007">
        <w:t>, namun langkah ini bersifat optional dan memungkinkan untuk dihilangkan (Tidwell, 2001).</w:t>
      </w:r>
      <w:r w:rsidR="00563508">
        <w:rPr>
          <w:lang w:val="en-US"/>
        </w:rPr>
        <w:t xml:space="preserve"> Komponen utama dari </w:t>
      </w:r>
      <w:r w:rsidR="00563508">
        <w:rPr>
          <w:bCs/>
          <w:i/>
        </w:rPr>
        <w:t>w</w:t>
      </w:r>
      <w:r w:rsidR="00563508" w:rsidRPr="00461B79">
        <w:rPr>
          <w:bCs/>
          <w:i/>
        </w:rPr>
        <w:t>eb service</w:t>
      </w:r>
      <w:r w:rsidR="00563508">
        <w:rPr>
          <w:bCs/>
          <w:i/>
          <w:lang w:val="en-US"/>
        </w:rPr>
        <w:t xml:space="preserve"> </w:t>
      </w:r>
      <w:r w:rsidR="00563508">
        <w:rPr>
          <w:bCs/>
          <w:lang w:val="en-US"/>
        </w:rPr>
        <w:t xml:space="preserve">dapat dilihat pada </w:t>
      </w:r>
      <w:r w:rsidR="00563508">
        <w:rPr>
          <w:bCs/>
          <w:lang w:val="en-US"/>
        </w:rPr>
        <w:fldChar w:fldCharType="begin"/>
      </w:r>
      <w:r w:rsidR="00563508">
        <w:rPr>
          <w:bCs/>
          <w:lang w:val="en-US"/>
        </w:rPr>
        <w:instrText xml:space="preserve"> REF _Ref490413321 \h </w:instrText>
      </w:r>
      <w:r w:rsidR="00563508">
        <w:rPr>
          <w:bCs/>
          <w:lang w:val="en-US"/>
        </w:rPr>
      </w:r>
      <w:r w:rsidR="00563508">
        <w:rPr>
          <w:bCs/>
          <w:lang w:val="en-US"/>
        </w:rPr>
        <w:fldChar w:fldCharType="separate"/>
      </w:r>
      <w:r w:rsidR="00563508">
        <w:t xml:space="preserve">Gambar </w:t>
      </w:r>
      <w:r w:rsidR="00563508">
        <w:rPr>
          <w:noProof/>
        </w:rPr>
        <w:t>2</w:t>
      </w:r>
      <w:r w:rsidR="00563508">
        <w:t>.</w:t>
      </w:r>
      <w:r w:rsidR="00563508">
        <w:rPr>
          <w:noProof/>
        </w:rPr>
        <w:t>5</w:t>
      </w:r>
      <w:r w:rsidR="00563508">
        <w:rPr>
          <w:bCs/>
          <w:lang w:val="en-US"/>
        </w:rPr>
        <w:fldChar w:fldCharType="end"/>
      </w:r>
      <w:r w:rsidR="00563508">
        <w:rPr>
          <w:bCs/>
          <w:lang w:val="en-US"/>
        </w:rPr>
        <w:t>.</w:t>
      </w:r>
    </w:p>
    <w:p w14:paraId="37066BB9" w14:textId="77777777" w:rsidR="0023344C" w:rsidRDefault="00C71007">
      <w:pPr>
        <w:pStyle w:val="Subbab"/>
        <w:keepNext/>
        <w:spacing w:before="0"/>
        <w:ind w:left="0" w:firstLine="720"/>
        <w:jc w:val="center"/>
      </w:pPr>
      <w:r>
        <w:rPr>
          <w:noProof/>
        </w:rPr>
        <w:drawing>
          <wp:inline distT="0" distB="0" distL="114300" distR="114300" wp14:anchorId="2C463364" wp14:editId="1C2E3D40">
            <wp:extent cx="3018790" cy="1009650"/>
            <wp:effectExtent l="0" t="0" r="1016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4"/>
                    <a:stretch>
                      <a:fillRect/>
                    </a:stretch>
                  </pic:blipFill>
                  <pic:spPr>
                    <a:xfrm>
                      <a:off x="0" y="0"/>
                      <a:ext cx="3018790" cy="1009650"/>
                    </a:xfrm>
                    <a:prstGeom prst="rect">
                      <a:avLst/>
                    </a:prstGeom>
                    <a:noFill/>
                    <a:ln w="9525">
                      <a:noFill/>
                      <a:miter/>
                    </a:ln>
                  </pic:spPr>
                </pic:pic>
              </a:graphicData>
            </a:graphic>
          </wp:inline>
        </w:drawing>
      </w:r>
    </w:p>
    <w:p w14:paraId="0C5F5A5F" w14:textId="0597149F" w:rsidR="0023344C" w:rsidRDefault="00C71007">
      <w:pPr>
        <w:pStyle w:val="Caption"/>
        <w:rPr>
          <w:b w:val="0"/>
        </w:rPr>
      </w:pPr>
      <w:bookmarkStart w:id="47" w:name="_Ref490413321"/>
      <w:bookmarkStart w:id="48" w:name="_Toc490453909"/>
      <w:r>
        <w:t xml:space="preserve">Gambar </w:t>
      </w:r>
      <w:r w:rsidR="00B95D0A">
        <w:fldChar w:fldCharType="begin"/>
      </w:r>
      <w:r w:rsidR="00B95D0A">
        <w:instrText xml:space="preserve"> STYLEREF 1 \s </w:instrText>
      </w:r>
      <w:r w:rsidR="00B95D0A">
        <w:fldChar w:fldCharType="separate"/>
      </w:r>
      <w:r w:rsidR="00B95D0A">
        <w:rPr>
          <w:noProof/>
        </w:rPr>
        <w:t>2</w:t>
      </w:r>
      <w:r w:rsidR="00B95D0A">
        <w:fldChar w:fldCharType="end"/>
      </w:r>
      <w:r w:rsidR="00B95D0A">
        <w:t>.</w:t>
      </w:r>
      <w:r w:rsidR="00B95D0A">
        <w:fldChar w:fldCharType="begin"/>
      </w:r>
      <w:r w:rsidR="00B95D0A">
        <w:instrText xml:space="preserve"> SEQ Gambar \* ARABIC \s 1 </w:instrText>
      </w:r>
      <w:r w:rsidR="00B95D0A">
        <w:fldChar w:fldCharType="separate"/>
      </w:r>
      <w:r w:rsidR="00B95D0A">
        <w:rPr>
          <w:noProof/>
        </w:rPr>
        <w:t>5</w:t>
      </w:r>
      <w:r w:rsidR="00B95D0A">
        <w:fldChar w:fldCharType="end"/>
      </w:r>
      <w:bookmarkEnd w:id="47"/>
      <w:r>
        <w:rPr>
          <w:lang w:val="en-US"/>
        </w:rPr>
        <w:t xml:space="preserve"> Komponen utama </w:t>
      </w:r>
      <w:r w:rsidR="00461B79" w:rsidRPr="00461B79">
        <w:rPr>
          <w:bCs w:val="0"/>
          <w:i/>
        </w:rPr>
        <w:t>Web service</w:t>
      </w:r>
      <w:bookmarkEnd w:id="48"/>
      <w:r>
        <w:rPr>
          <w:bCs w:val="0"/>
        </w:rPr>
        <w:t xml:space="preserve"> </w:t>
      </w:r>
    </w:p>
    <w:p w14:paraId="411AB0E6" w14:textId="77777777" w:rsidR="0023344C" w:rsidRDefault="00C71007">
      <w:pPr>
        <w:pStyle w:val="SubCaption"/>
        <w:rPr>
          <w:lang w:val="en-US"/>
        </w:rPr>
      </w:pPr>
      <w:r>
        <w:t xml:space="preserve">Sumber: Tidwell </w:t>
      </w:r>
      <w:r>
        <w:rPr>
          <w:lang w:val="en-US"/>
        </w:rPr>
        <w:t>(</w:t>
      </w:r>
      <w:r>
        <w:t>2001</w:t>
      </w:r>
      <w:r>
        <w:rPr>
          <w:lang w:val="en-US"/>
        </w:rPr>
        <w:t>)</w:t>
      </w:r>
    </w:p>
    <w:p w14:paraId="38013ED9" w14:textId="51152DDD" w:rsidR="0023344C" w:rsidRDefault="00461B79">
      <w:pPr>
        <w:ind w:firstLine="360"/>
      </w:pPr>
      <w:r w:rsidRPr="00461B79">
        <w:rPr>
          <w:i/>
          <w:iCs/>
        </w:rPr>
        <w:t>Web service</w:t>
      </w:r>
      <w:r w:rsidR="00C71007">
        <w:rPr>
          <w:i/>
          <w:iCs/>
        </w:rPr>
        <w:t xml:space="preserve"> </w:t>
      </w:r>
      <w:r w:rsidR="00C71007">
        <w:t xml:space="preserve">berbeda dengan aplikasi web biasa seperti blog ataupun toko online. Salah satu perbedaan utamanya terletak dalam hal representasi data. </w:t>
      </w:r>
      <w:r w:rsidRPr="00461B79">
        <w:rPr>
          <w:i/>
          <w:iCs/>
        </w:rPr>
        <w:t>Web service</w:t>
      </w:r>
      <w:r w:rsidR="00C71007">
        <w:rPr>
          <w:i/>
          <w:iCs/>
        </w:rPr>
        <w:t xml:space="preserve"> </w:t>
      </w:r>
      <w:r w:rsidR="00C71007">
        <w:t xml:space="preserve">merepresentasikan data dalam format tertentu yang mudah di-decode oleh program, contohnya JSON dan XML. Sedangkan aplikasi web biasa merepresentasikan data </w:t>
      </w:r>
      <w:r w:rsidR="00C13B73">
        <w:t>ke dalam</w:t>
      </w:r>
      <w:r w:rsidR="00C71007">
        <w:t xml:space="preserve"> format HTML yang kemudian ditampilkan oleh </w:t>
      </w:r>
      <w:r w:rsidR="00C71007" w:rsidRPr="00563508">
        <w:rPr>
          <w:i/>
        </w:rPr>
        <w:t>web browser</w:t>
      </w:r>
      <w:r w:rsidR="00C71007">
        <w:t xml:space="preserve"> menjadi suatu laman web utuh. Bisa dikatakan bahwa, </w:t>
      </w:r>
      <w:r w:rsidR="00C71007">
        <w:rPr>
          <w:i/>
          <w:iCs/>
        </w:rPr>
        <w:t xml:space="preserve">web service </w:t>
      </w:r>
      <w:r w:rsidR="00C71007">
        <w:t>dibuat untuk</w:t>
      </w:r>
      <w:r w:rsidR="00C71007">
        <w:rPr>
          <w:i/>
          <w:iCs/>
        </w:rPr>
        <w:t xml:space="preserve"> </w:t>
      </w:r>
      <w:r w:rsidR="00C71007">
        <w:t xml:space="preserve">digunakan oleh aplikasi lain, sedangkan aplikasi web biasa dibuat untuk digunakan </w:t>
      </w:r>
      <w:r w:rsidR="00563508">
        <w:rPr>
          <w:lang w:val="en-US"/>
        </w:rPr>
        <w:t xml:space="preserve">langsung </w:t>
      </w:r>
      <w:r w:rsidR="00C71007">
        <w:t>oleh</w:t>
      </w:r>
      <w:r w:rsidR="00563508">
        <w:rPr>
          <w:lang w:val="en-US"/>
        </w:rPr>
        <w:t xml:space="preserve"> pengguna</w:t>
      </w:r>
      <w:r w:rsidR="00C71007">
        <w:t>.</w:t>
      </w:r>
    </w:p>
    <w:p w14:paraId="22D4D5C3" w14:textId="77777777" w:rsidR="0023344C" w:rsidRDefault="00C71007">
      <w:pPr>
        <w:pStyle w:val="Heading3"/>
      </w:pPr>
      <w:bookmarkStart w:id="49" w:name="_Toc490453794"/>
      <w:r>
        <w:t>RESTful</w:t>
      </w:r>
      <w:bookmarkEnd w:id="49"/>
    </w:p>
    <w:p w14:paraId="5A1965E4" w14:textId="77777777" w:rsidR="0023344C" w:rsidRDefault="00C71007">
      <w:pPr>
        <w:ind w:firstLine="360"/>
      </w:pPr>
      <w:r>
        <w:t>REST (</w:t>
      </w:r>
      <w:r>
        <w:rPr>
          <w:i/>
        </w:rPr>
        <w:t>REpresentational State Transfer</w:t>
      </w:r>
      <w:r>
        <w:t xml:space="preserve">) bukanlah sebuah arsitektur melainkan sekumpulan batasan yang jika diterapkan dalam mendesain suatu sistem akan mencipatakan gaya arsitektur perangkat lunak. Batasan tersebut tidak mengatur teknologi apa yang digunakan, tetapi mendefinisikan pedoman bagaimana data ditransfer antar komponen. Pedoman tersebut menghasilkan abstraksi dari </w:t>
      </w:r>
      <w:r>
        <w:rPr>
          <w:i/>
          <w:iCs/>
        </w:rPr>
        <w:t>resource</w:t>
      </w:r>
      <w:r>
        <w:t xml:space="preserve">, representasi, URI, dan jenis HTTP </w:t>
      </w:r>
      <w:r>
        <w:rPr>
          <w:i/>
          <w:iCs/>
        </w:rPr>
        <w:t>request</w:t>
      </w:r>
      <w:r>
        <w:t xml:space="preserve"> menjadi antarmuka seragam yang digunakan untuk </w:t>
      </w:r>
      <w:r>
        <w:rPr>
          <w:i/>
          <w:iCs/>
        </w:rPr>
        <w:t>client</w:t>
      </w:r>
      <w:r>
        <w:t xml:space="preserve"> dan </w:t>
      </w:r>
      <w:r>
        <w:rPr>
          <w:i/>
          <w:iCs/>
        </w:rPr>
        <w:t xml:space="preserve">server </w:t>
      </w:r>
      <w:r>
        <w:t>bertukar data (</w:t>
      </w:r>
      <w:r>
        <w:rPr>
          <w:lang w:eastAsia="zh-CN"/>
        </w:rPr>
        <w:t>Sandoval, 2009</w:t>
      </w:r>
      <w:r>
        <w:t xml:space="preserve">). Sistem yang mendefinisikan REST disebut dengan RESTful </w:t>
      </w:r>
      <w:r>
        <w:rPr>
          <w:i/>
          <w:iCs/>
        </w:rPr>
        <w:t xml:space="preserve">system </w:t>
      </w:r>
      <w:r>
        <w:t xml:space="preserve">dan </w:t>
      </w:r>
      <w:r>
        <w:rPr>
          <w:i/>
          <w:iCs/>
        </w:rPr>
        <w:t xml:space="preserve">web service </w:t>
      </w:r>
      <w:r>
        <w:t xml:space="preserve">yang mendefinisikan REST disebut dengan RESTful </w:t>
      </w:r>
      <w:r>
        <w:rPr>
          <w:i/>
          <w:iCs/>
        </w:rPr>
        <w:t>web service</w:t>
      </w:r>
      <w:r>
        <w:t>.</w:t>
      </w:r>
    </w:p>
    <w:p w14:paraId="1B66C3AE" w14:textId="77777777" w:rsidR="0023344C" w:rsidRDefault="00C71007">
      <w:pPr>
        <w:ind w:firstLine="360"/>
        <w:rPr>
          <w:b/>
          <w:lang w:val="en-US"/>
        </w:rPr>
      </w:pPr>
      <w:r>
        <w:t xml:space="preserve">RESTful memodelkan transfer data antar komponen berbasis </w:t>
      </w:r>
      <w:r>
        <w:rPr>
          <w:i/>
          <w:iCs/>
        </w:rPr>
        <w:t>resource</w:t>
      </w:r>
      <w:r>
        <w:t xml:space="preserve">, dimana setiap </w:t>
      </w:r>
      <w:r>
        <w:rPr>
          <w:i/>
          <w:iCs/>
        </w:rPr>
        <w:t xml:space="preserve">resource </w:t>
      </w:r>
      <w:r>
        <w:t xml:space="preserve">dipetakan </w:t>
      </w:r>
      <w:r w:rsidR="00C13B73">
        <w:t>ke dalam</w:t>
      </w:r>
      <w:r>
        <w:t xml:space="preserve"> URI (</w:t>
      </w:r>
      <w:hyperlink r:id="rId25" w:tooltip="Uniform Resource Identifier" w:history="1">
        <w:r>
          <w:rPr>
            <w:lang w:eastAsia="zh-CN"/>
          </w:rPr>
          <w:t>Uniform Resource Identifier</w:t>
        </w:r>
      </w:hyperlink>
      <w:r>
        <w:t xml:space="preserve">) yang unik. Setiap </w:t>
      </w:r>
      <w:r>
        <w:rPr>
          <w:i/>
          <w:iCs/>
        </w:rPr>
        <w:t xml:space="preserve">resource </w:t>
      </w:r>
      <w:r>
        <w:t xml:space="preserve">dapat direpresentasikan dalam XML, objek JSON, CSV bergantung pada apa yang diminta oleh </w:t>
      </w:r>
      <w:r>
        <w:rPr>
          <w:i/>
          <w:iCs/>
        </w:rPr>
        <w:t xml:space="preserve">client </w:t>
      </w:r>
      <w:r>
        <w:rPr>
          <w:iCs/>
        </w:rPr>
        <w:t>pada pesan HTTP nya</w:t>
      </w:r>
      <w:r>
        <w:rPr>
          <w:i/>
          <w:iCs/>
        </w:rPr>
        <w:t xml:space="preserve"> </w:t>
      </w:r>
      <w:r>
        <w:t>(</w:t>
      </w:r>
      <w:r>
        <w:rPr>
          <w:lang w:eastAsia="zh-CN"/>
        </w:rPr>
        <w:t>Richardson, 2013</w:t>
      </w:r>
      <w:r>
        <w:t xml:space="preserve">). RESTful mengubah keadaan </w:t>
      </w:r>
      <w:r>
        <w:rPr>
          <w:i/>
          <w:iCs/>
        </w:rPr>
        <w:t>resource</w:t>
      </w:r>
      <w:r>
        <w:t xml:space="preserve"> melalui empat tindakan spesifik yang dapat dilakukan, yaitu </w:t>
      </w:r>
      <w:r>
        <w:rPr>
          <w:i/>
          <w:iCs/>
        </w:rPr>
        <w:t xml:space="preserve">Create, Retrieve, Update, </w:t>
      </w:r>
      <w:r>
        <w:t>dan</w:t>
      </w:r>
      <w:r>
        <w:rPr>
          <w:i/>
          <w:iCs/>
        </w:rPr>
        <w:t xml:space="preserve"> Delete (CRUD)</w:t>
      </w:r>
      <w:r>
        <w:t xml:space="preserve">. Tindakan terhadap </w:t>
      </w:r>
      <w:r>
        <w:rPr>
          <w:i/>
          <w:iCs/>
        </w:rPr>
        <w:t>resource</w:t>
      </w:r>
      <w:r>
        <w:t xml:space="preserve"> dapat dipetakan </w:t>
      </w:r>
      <w:r w:rsidR="00C13B73">
        <w:t>ke dalam</w:t>
      </w:r>
      <w:r>
        <w:t xml:space="preserve"> metode HTTP POST, GET, PUT, dan DELETE sebagai berikut (</w:t>
      </w:r>
      <w:r>
        <w:rPr>
          <w:lang w:eastAsia="zh-CN"/>
        </w:rPr>
        <w:t>Sandoval, 2009</w:t>
      </w:r>
      <w:r>
        <w:t>) :</w:t>
      </w:r>
    </w:p>
    <w:p w14:paraId="506DBA9C" w14:textId="1B49162C" w:rsidR="0023344C" w:rsidRDefault="00C71007">
      <w:pPr>
        <w:pStyle w:val="Caption"/>
        <w:rPr>
          <w:lang w:val="en-US"/>
        </w:rPr>
      </w:pPr>
      <w:bookmarkStart w:id="50" w:name="_Toc490453879"/>
      <w:r>
        <w:lastRenderedPageBreak/>
        <w:t xml:space="preserve">Tabel </w:t>
      </w:r>
      <w:r w:rsidR="00D12854">
        <w:fldChar w:fldCharType="begin"/>
      </w:r>
      <w:r w:rsidR="00D12854">
        <w:instrText xml:space="preserve"> STYLEREF 1 \s </w:instrText>
      </w:r>
      <w:r w:rsidR="00D12854">
        <w:fldChar w:fldCharType="separate"/>
      </w:r>
      <w:r w:rsidR="00D12854">
        <w:rPr>
          <w:noProof/>
        </w:rPr>
        <w:t>2</w:t>
      </w:r>
      <w:r w:rsidR="00D12854">
        <w:fldChar w:fldCharType="end"/>
      </w:r>
      <w:r w:rsidR="00D12854">
        <w:t>.</w:t>
      </w:r>
      <w:r w:rsidR="00D12854">
        <w:fldChar w:fldCharType="begin"/>
      </w:r>
      <w:r w:rsidR="00D12854">
        <w:instrText xml:space="preserve"> SEQ Tabel \* ARABIC \s 1 </w:instrText>
      </w:r>
      <w:r w:rsidR="00D12854">
        <w:fldChar w:fldCharType="separate"/>
      </w:r>
      <w:r w:rsidR="00D12854">
        <w:rPr>
          <w:noProof/>
        </w:rPr>
        <w:t>3</w:t>
      </w:r>
      <w:r w:rsidR="00D12854">
        <w:fldChar w:fldCharType="end"/>
      </w:r>
      <w:r>
        <w:rPr>
          <w:lang w:val="en-US"/>
        </w:rPr>
        <w:t xml:space="preserve"> </w:t>
      </w:r>
      <w:r>
        <w:t>RESTful: empat tindakan terhadap data</w:t>
      </w:r>
      <w:bookmarkEnd w:id="50"/>
    </w:p>
    <w:tbl>
      <w:tblPr>
        <w:tblStyle w:val="TableGrid"/>
        <w:tblW w:w="6180" w:type="dxa"/>
        <w:jc w:val="center"/>
        <w:tblLayout w:type="fixed"/>
        <w:tblLook w:val="04A0" w:firstRow="1" w:lastRow="0" w:firstColumn="1" w:lastColumn="0" w:noHBand="0" w:noVBand="1"/>
      </w:tblPr>
      <w:tblGrid>
        <w:gridCol w:w="2002"/>
        <w:gridCol w:w="4178"/>
      </w:tblGrid>
      <w:tr w:rsidR="0023344C" w14:paraId="3CA3BE4E" w14:textId="77777777">
        <w:trPr>
          <w:jc w:val="center"/>
        </w:trPr>
        <w:tc>
          <w:tcPr>
            <w:tcW w:w="2002" w:type="dxa"/>
            <w:shd w:val="clear" w:color="auto" w:fill="EEECE1" w:themeFill="background2"/>
          </w:tcPr>
          <w:p w14:paraId="1C9CC8B1" w14:textId="77777777" w:rsidR="0023344C" w:rsidRDefault="00C71007">
            <w:pPr>
              <w:pStyle w:val="TableColumnTitle"/>
            </w:pPr>
            <w:r>
              <w:t>Tindakan Data</w:t>
            </w:r>
          </w:p>
        </w:tc>
        <w:tc>
          <w:tcPr>
            <w:tcW w:w="4178" w:type="dxa"/>
            <w:shd w:val="clear" w:color="auto" w:fill="EEECE1" w:themeFill="background2"/>
          </w:tcPr>
          <w:p w14:paraId="45CBF5DB" w14:textId="77777777" w:rsidR="0023344C" w:rsidRDefault="00C71007">
            <w:pPr>
              <w:pStyle w:val="TableColumnTitle"/>
            </w:pPr>
            <w:r>
              <w:t>Equivalen dengan HTTP method</w:t>
            </w:r>
          </w:p>
        </w:tc>
      </w:tr>
      <w:tr w:rsidR="0023344C" w14:paraId="58602A0D" w14:textId="77777777">
        <w:trPr>
          <w:jc w:val="center"/>
        </w:trPr>
        <w:tc>
          <w:tcPr>
            <w:tcW w:w="2002" w:type="dxa"/>
          </w:tcPr>
          <w:p w14:paraId="70C897D1" w14:textId="77777777" w:rsidR="0023344C" w:rsidRDefault="00C71007">
            <w:pPr>
              <w:pStyle w:val="TableColumnTitle"/>
              <w:rPr>
                <w:b w:val="0"/>
                <w:i/>
                <w:iCs/>
              </w:rPr>
            </w:pPr>
            <w:r>
              <w:rPr>
                <w:b w:val="0"/>
                <w:i/>
                <w:iCs/>
              </w:rPr>
              <w:t>CREATE</w:t>
            </w:r>
          </w:p>
        </w:tc>
        <w:tc>
          <w:tcPr>
            <w:tcW w:w="4178" w:type="dxa"/>
          </w:tcPr>
          <w:p w14:paraId="5A7512D4" w14:textId="77777777" w:rsidR="0023344C" w:rsidRDefault="00C71007">
            <w:pPr>
              <w:pStyle w:val="TableColumnTitle"/>
              <w:rPr>
                <w:b w:val="0"/>
                <w:i/>
                <w:iCs/>
              </w:rPr>
            </w:pPr>
            <w:r>
              <w:rPr>
                <w:b w:val="0"/>
                <w:i/>
                <w:iCs/>
              </w:rPr>
              <w:t>POST</w:t>
            </w:r>
          </w:p>
        </w:tc>
      </w:tr>
      <w:tr w:rsidR="0023344C" w14:paraId="553F2332" w14:textId="77777777">
        <w:trPr>
          <w:jc w:val="center"/>
        </w:trPr>
        <w:tc>
          <w:tcPr>
            <w:tcW w:w="2002" w:type="dxa"/>
          </w:tcPr>
          <w:p w14:paraId="7C3A2928" w14:textId="77777777" w:rsidR="0023344C" w:rsidRDefault="00C71007">
            <w:pPr>
              <w:pStyle w:val="TableColumnTitle"/>
              <w:rPr>
                <w:b w:val="0"/>
                <w:i/>
                <w:iCs/>
              </w:rPr>
            </w:pPr>
            <w:r>
              <w:rPr>
                <w:b w:val="0"/>
                <w:i/>
                <w:iCs/>
              </w:rPr>
              <w:t>RETRIEVE</w:t>
            </w:r>
          </w:p>
        </w:tc>
        <w:tc>
          <w:tcPr>
            <w:tcW w:w="4178" w:type="dxa"/>
          </w:tcPr>
          <w:p w14:paraId="5E49EE12" w14:textId="77777777" w:rsidR="0023344C" w:rsidRDefault="00C71007">
            <w:pPr>
              <w:pStyle w:val="TableColumnTitle"/>
              <w:rPr>
                <w:b w:val="0"/>
                <w:i/>
                <w:iCs/>
              </w:rPr>
            </w:pPr>
            <w:r>
              <w:rPr>
                <w:b w:val="0"/>
                <w:i/>
                <w:iCs/>
              </w:rPr>
              <w:t>GET</w:t>
            </w:r>
          </w:p>
        </w:tc>
      </w:tr>
      <w:tr w:rsidR="0023344C" w14:paraId="60C84861" w14:textId="77777777">
        <w:trPr>
          <w:jc w:val="center"/>
        </w:trPr>
        <w:tc>
          <w:tcPr>
            <w:tcW w:w="2002" w:type="dxa"/>
          </w:tcPr>
          <w:p w14:paraId="72361C43" w14:textId="77777777" w:rsidR="0023344C" w:rsidRDefault="00C71007">
            <w:pPr>
              <w:pStyle w:val="TableColumnTitle"/>
              <w:rPr>
                <w:b w:val="0"/>
                <w:i/>
                <w:iCs/>
              </w:rPr>
            </w:pPr>
            <w:r>
              <w:rPr>
                <w:b w:val="0"/>
                <w:i/>
                <w:iCs/>
              </w:rPr>
              <w:t>UPDATE</w:t>
            </w:r>
          </w:p>
        </w:tc>
        <w:tc>
          <w:tcPr>
            <w:tcW w:w="4178" w:type="dxa"/>
          </w:tcPr>
          <w:p w14:paraId="20E73426" w14:textId="77777777" w:rsidR="0023344C" w:rsidRDefault="00C71007">
            <w:pPr>
              <w:pStyle w:val="TableColumnTitle"/>
              <w:rPr>
                <w:b w:val="0"/>
                <w:i/>
                <w:iCs/>
              </w:rPr>
            </w:pPr>
            <w:r>
              <w:rPr>
                <w:b w:val="0"/>
                <w:i/>
                <w:iCs/>
              </w:rPr>
              <w:t>PUT</w:t>
            </w:r>
          </w:p>
        </w:tc>
      </w:tr>
      <w:tr w:rsidR="0023344C" w14:paraId="521B27A6" w14:textId="77777777">
        <w:trPr>
          <w:jc w:val="center"/>
        </w:trPr>
        <w:tc>
          <w:tcPr>
            <w:tcW w:w="2002" w:type="dxa"/>
          </w:tcPr>
          <w:p w14:paraId="7E8DA260" w14:textId="77777777" w:rsidR="0023344C" w:rsidRDefault="00C71007">
            <w:pPr>
              <w:pStyle w:val="TableColumnTitle"/>
              <w:rPr>
                <w:b w:val="0"/>
                <w:i/>
                <w:iCs/>
              </w:rPr>
            </w:pPr>
            <w:r>
              <w:rPr>
                <w:b w:val="0"/>
                <w:i/>
                <w:iCs/>
              </w:rPr>
              <w:t>DELETE</w:t>
            </w:r>
          </w:p>
        </w:tc>
        <w:tc>
          <w:tcPr>
            <w:tcW w:w="4178" w:type="dxa"/>
          </w:tcPr>
          <w:p w14:paraId="1A9B47B8" w14:textId="77777777" w:rsidR="0023344C" w:rsidRDefault="00C71007">
            <w:pPr>
              <w:pStyle w:val="TableColumnTitle"/>
              <w:rPr>
                <w:b w:val="0"/>
                <w:i/>
                <w:iCs/>
              </w:rPr>
            </w:pPr>
            <w:r>
              <w:rPr>
                <w:b w:val="0"/>
                <w:i/>
                <w:iCs/>
              </w:rPr>
              <w:t>DELETE</w:t>
            </w:r>
          </w:p>
        </w:tc>
      </w:tr>
    </w:tbl>
    <w:p w14:paraId="76CCE1EB" w14:textId="77777777" w:rsidR="0023344C" w:rsidRDefault="00C71007">
      <w:pPr>
        <w:pStyle w:val="Subbab"/>
        <w:spacing w:before="0"/>
        <w:ind w:left="0" w:firstLine="0"/>
        <w:jc w:val="center"/>
        <w:rPr>
          <w:b w:val="0"/>
          <w:sz w:val="22"/>
        </w:rPr>
      </w:pPr>
      <w:r>
        <w:rPr>
          <w:b w:val="0"/>
          <w:sz w:val="22"/>
        </w:rPr>
        <w:t xml:space="preserve">Sumber: </w:t>
      </w:r>
      <w:r>
        <w:rPr>
          <w:b w:val="0"/>
          <w:sz w:val="22"/>
          <w:lang w:val="id-ID" w:eastAsia="zh-CN"/>
        </w:rPr>
        <w:t>Sandoval (2009</w:t>
      </w:r>
      <w:r>
        <w:rPr>
          <w:b w:val="0"/>
          <w:sz w:val="22"/>
          <w:lang w:eastAsia="zh-CN"/>
        </w:rPr>
        <w:t>)</w:t>
      </w:r>
    </w:p>
    <w:p w14:paraId="2D03F3AD" w14:textId="11819F1C" w:rsidR="0023344C" w:rsidRDefault="00C71007" w:rsidP="00563508">
      <w:pPr>
        <w:tabs>
          <w:tab w:val="left" w:pos="360"/>
        </w:tabs>
      </w:pPr>
      <w:r>
        <w:tab/>
        <w:t xml:space="preserve">Dibawah ini dijelaskan lebih rinci mengenai empat jenis HTTP </w:t>
      </w:r>
      <w:r>
        <w:rPr>
          <w:i/>
          <w:iCs/>
        </w:rPr>
        <w:t>request</w:t>
      </w:r>
      <w:r>
        <w:t xml:space="preserve"> dan bagaimana masing-masing digunakan dalam memodifikasi keadaan </w:t>
      </w:r>
      <w:r>
        <w:rPr>
          <w:i/>
          <w:iCs/>
        </w:rPr>
        <w:t>resource</w:t>
      </w:r>
      <w:r>
        <w:t xml:space="preserve">. Untuk itu diambil satu contoh, misalnya terdapat RESTful </w:t>
      </w:r>
      <w:r>
        <w:rPr>
          <w:i/>
          <w:iCs/>
        </w:rPr>
        <w:t xml:space="preserve">web service </w:t>
      </w:r>
      <w:r>
        <w:t xml:space="preserve">yang beralamat di </w:t>
      </w:r>
      <w:r w:rsidRPr="00E22AAD">
        <w:rPr>
          <w:rFonts w:ascii="Courier New" w:hAnsi="Courier New" w:cs="Courier New"/>
          <w:sz w:val="20"/>
        </w:rPr>
        <w:t>api.example.com</w:t>
      </w:r>
      <w:r>
        <w:t xml:space="preserve">. </w:t>
      </w:r>
      <w:r w:rsidR="00461B79" w:rsidRPr="00461B79">
        <w:rPr>
          <w:i/>
          <w:iCs/>
        </w:rPr>
        <w:t>Web service</w:t>
      </w:r>
      <w:r>
        <w:t xml:space="preserve"> tersebut menyediakan </w:t>
      </w:r>
      <w:r>
        <w:rPr>
          <w:i/>
          <w:iCs/>
        </w:rPr>
        <w:t xml:space="preserve">resource </w:t>
      </w:r>
      <w:r>
        <w:t>data mahasiswa.</w:t>
      </w:r>
    </w:p>
    <w:p w14:paraId="0BA7FEB4" w14:textId="77777777" w:rsidR="0023344C" w:rsidRDefault="00C71007">
      <w:pPr>
        <w:tabs>
          <w:tab w:val="left" w:pos="720"/>
        </w:tabs>
        <w:rPr>
          <w:b/>
          <w:bCs/>
          <w:i/>
          <w:iCs/>
        </w:rPr>
      </w:pPr>
      <w:r>
        <w:rPr>
          <w:b/>
          <w:bCs/>
          <w:i/>
          <w:iCs/>
        </w:rPr>
        <w:t>GET</w:t>
      </w:r>
    </w:p>
    <w:p w14:paraId="46E30479" w14:textId="77777777" w:rsidR="0023344C" w:rsidRDefault="00C71007" w:rsidP="00563508">
      <w:pPr>
        <w:tabs>
          <w:tab w:val="left" w:pos="360"/>
        </w:tabs>
      </w:pPr>
      <w:r>
        <w:tab/>
        <w:t xml:space="preserve">Metode </w:t>
      </w:r>
      <w:r>
        <w:rPr>
          <w:i/>
          <w:iCs/>
        </w:rPr>
        <w:t xml:space="preserve">GET </w:t>
      </w:r>
      <w:r>
        <w:t xml:space="preserve">digunakan </w:t>
      </w:r>
      <w:r>
        <w:rPr>
          <w:i/>
          <w:iCs/>
        </w:rPr>
        <w:t xml:space="preserve">client </w:t>
      </w:r>
      <w:r>
        <w:t xml:space="preserve">untuk meminta </w:t>
      </w:r>
      <w:r>
        <w:rPr>
          <w:i/>
          <w:iCs/>
        </w:rPr>
        <w:t>resource</w:t>
      </w:r>
      <w:r>
        <w:t xml:space="preserve"> seluruh mahasiswa atau </w:t>
      </w:r>
      <w:r>
        <w:rPr>
          <w:i/>
          <w:iCs/>
        </w:rPr>
        <w:t>resource</w:t>
      </w:r>
      <w:r>
        <w:t xml:space="preserve"> satu mahasiswa. Sehingga dalam contoh ini, URI </w:t>
      </w:r>
      <w:r w:rsidRPr="00563508">
        <w:rPr>
          <w:rFonts w:ascii="Courier New" w:hAnsi="Courier New" w:cs="Courier New"/>
          <w:sz w:val="20"/>
        </w:rPr>
        <w:t>api.example.com/mahasiswa</w:t>
      </w:r>
      <w:r>
        <w:rPr>
          <w:rFonts w:asciiTheme="minorHAnsi" w:hAnsi="Courier New" w:cs="Courier New"/>
        </w:rPr>
        <w:t xml:space="preserve"> untuk mengakses </w:t>
      </w:r>
      <w:r>
        <w:rPr>
          <w:i/>
          <w:iCs/>
        </w:rPr>
        <w:t>resource</w:t>
      </w:r>
      <w:r>
        <w:rPr>
          <w:rFonts w:asciiTheme="minorHAnsi" w:hAnsi="Courier New" w:cs="Courier New"/>
        </w:rPr>
        <w:t xml:space="preserve"> seluruh mahasiswa dan URI </w:t>
      </w:r>
      <w:r w:rsidRPr="00563508">
        <w:rPr>
          <w:rFonts w:ascii="Courier New" w:hAnsi="Courier New" w:cs="Courier New"/>
          <w:sz w:val="20"/>
        </w:rPr>
        <w:t>api.example.com/mahasiswa/{id}</w:t>
      </w:r>
      <w:r>
        <w:rPr>
          <w:rFonts w:ascii="Courier New" w:hAnsi="Courier New" w:cs="Courier New"/>
        </w:rPr>
        <w:t xml:space="preserve"> </w:t>
      </w:r>
      <w:r>
        <w:rPr>
          <w:rFonts w:asciiTheme="minorHAnsi" w:hAnsi="Courier New" w:cs="Courier New"/>
        </w:rPr>
        <w:t xml:space="preserve">untuk mengakses </w:t>
      </w:r>
      <w:r>
        <w:rPr>
          <w:i/>
          <w:iCs/>
        </w:rPr>
        <w:t>resource</w:t>
      </w:r>
      <w:r>
        <w:rPr>
          <w:rFonts w:asciiTheme="minorHAnsi" w:hAnsi="Courier New" w:cs="Courier New"/>
        </w:rPr>
        <w:t xml:space="preserve"> satu mahasiswa yang memiliki identifikasi unik dari nilai </w:t>
      </w:r>
      <w:r w:rsidRPr="00563508">
        <w:rPr>
          <w:rFonts w:ascii="Courier New" w:hAnsi="Courier New" w:cs="Courier New"/>
          <w:sz w:val="20"/>
        </w:rPr>
        <w:t>id</w:t>
      </w:r>
      <w:r>
        <w:rPr>
          <w:rFonts w:asciiTheme="minorHAnsi" w:hAnsi="Courier New" w:cs="Courier New"/>
        </w:rPr>
        <w:t xml:space="preserve">. Kode status HTTP yang paling umum untuk permintaan </w:t>
      </w:r>
      <w:r>
        <w:rPr>
          <w:rFonts w:asciiTheme="minorHAnsi" w:hAnsi="Courier New" w:cs="Courier New"/>
          <w:i/>
          <w:iCs/>
        </w:rPr>
        <w:t>GET</w:t>
      </w:r>
      <w:r>
        <w:rPr>
          <w:rFonts w:asciiTheme="minorHAnsi" w:hAnsi="Courier New" w:cs="Courier New"/>
        </w:rPr>
        <w:t xml:space="preserve"> adalah 200 (</w:t>
      </w:r>
      <w:r>
        <w:rPr>
          <w:rFonts w:asciiTheme="minorHAnsi" w:hAnsi="Courier New" w:cs="Courier New"/>
          <w:i/>
          <w:iCs/>
        </w:rPr>
        <w:t>OK</w:t>
      </w:r>
      <w:r>
        <w:rPr>
          <w:rFonts w:asciiTheme="minorHAnsi" w:hAnsi="Courier New" w:cs="Courier New"/>
        </w:rPr>
        <w:t>). Kode pengalihan seperti 301 (</w:t>
      </w:r>
      <w:r>
        <w:rPr>
          <w:rFonts w:asciiTheme="minorHAnsi" w:hAnsi="Courier New" w:cs="Courier New"/>
          <w:i/>
          <w:iCs/>
        </w:rPr>
        <w:t>Moved Permanently</w:t>
      </w:r>
      <w:r>
        <w:rPr>
          <w:rFonts w:asciiTheme="minorHAnsi" w:hAnsi="Courier New" w:cs="Courier New"/>
        </w:rPr>
        <w:t>) juga umum digunakan (</w:t>
      </w:r>
      <w:r>
        <w:rPr>
          <w:lang w:eastAsia="zh-CN"/>
        </w:rPr>
        <w:t>Richardson, 2013</w:t>
      </w:r>
      <w:r>
        <w:rPr>
          <w:rFonts w:asciiTheme="minorHAnsi" w:hAnsi="Courier New" w:cs="Courier New"/>
        </w:rPr>
        <w:t>).</w:t>
      </w:r>
    </w:p>
    <w:p w14:paraId="0E2F81EF" w14:textId="77777777" w:rsidR="0023344C" w:rsidRDefault="00C71007" w:rsidP="007F213E">
      <w:pPr>
        <w:pStyle w:val="ListParagraph"/>
        <w:numPr>
          <w:ilvl w:val="0"/>
          <w:numId w:val="84"/>
        </w:numPr>
        <w:tabs>
          <w:tab w:val="left" w:pos="720"/>
        </w:tabs>
      </w:pPr>
      <w:r>
        <w:t xml:space="preserve">Mendapatkan </w:t>
      </w:r>
      <w:r w:rsidRPr="00563508">
        <w:rPr>
          <w:i/>
          <w:iCs/>
        </w:rPr>
        <w:t>resource</w:t>
      </w:r>
      <w:r>
        <w:t xml:space="preserve"> seluruh mahasiswa:</w:t>
      </w:r>
    </w:p>
    <w:p w14:paraId="4F98577C" w14:textId="6CCBFBA9" w:rsidR="0023344C" w:rsidRDefault="00C71007" w:rsidP="00563508">
      <w:pPr>
        <w:tabs>
          <w:tab w:val="left" w:pos="360"/>
        </w:tabs>
        <w:ind w:left="720"/>
      </w:pPr>
      <w:r>
        <w:t xml:space="preserve">HTTP </w:t>
      </w:r>
      <w:r>
        <w:rPr>
          <w:i/>
          <w:iCs/>
        </w:rPr>
        <w:t>Request</w:t>
      </w:r>
    </w:p>
    <w:p w14:paraId="22610997" w14:textId="586B80B5" w:rsidR="0023344C" w:rsidRPr="00F24A11" w:rsidRDefault="00C71007" w:rsidP="00563508">
      <w:pPr>
        <w:tabs>
          <w:tab w:val="left" w:pos="360"/>
        </w:tabs>
        <w:spacing w:after="0" w:line="240" w:lineRule="auto"/>
        <w:ind w:left="720"/>
        <w:rPr>
          <w:rFonts w:ascii="Courier New" w:hAnsi="Courier New" w:cs="Courier New"/>
          <w:sz w:val="20"/>
          <w:szCs w:val="20"/>
        </w:rPr>
      </w:pPr>
      <w:r w:rsidRPr="00F24A11">
        <w:rPr>
          <w:rFonts w:ascii="Courier New" w:hAnsi="Courier New" w:cs="Courier New"/>
          <w:sz w:val="20"/>
          <w:szCs w:val="20"/>
        </w:rPr>
        <w:t>GET /mahasiswa/ HTTP/1.1</w:t>
      </w:r>
    </w:p>
    <w:p w14:paraId="7FB99BA7" w14:textId="242A6DA3" w:rsidR="0023344C" w:rsidRPr="00F24A11" w:rsidRDefault="00C71007" w:rsidP="00563508">
      <w:pPr>
        <w:tabs>
          <w:tab w:val="left" w:pos="360"/>
        </w:tabs>
        <w:spacing w:after="0" w:line="240" w:lineRule="auto"/>
        <w:ind w:left="720"/>
        <w:rPr>
          <w:rFonts w:ascii="Courier New" w:hAnsi="Courier New" w:cs="Courier New"/>
          <w:sz w:val="20"/>
          <w:szCs w:val="20"/>
        </w:rPr>
      </w:pPr>
      <w:r w:rsidRPr="00F24A11">
        <w:rPr>
          <w:rFonts w:ascii="Courier New" w:hAnsi="Courier New" w:cs="Courier New"/>
          <w:sz w:val="20"/>
          <w:szCs w:val="20"/>
        </w:rPr>
        <w:t>Host: api.example.com</w:t>
      </w:r>
    </w:p>
    <w:p w14:paraId="0E953F8C" w14:textId="33B0C278" w:rsidR="0023344C" w:rsidRPr="00F24A11" w:rsidRDefault="00C71007" w:rsidP="00563508">
      <w:pPr>
        <w:tabs>
          <w:tab w:val="left" w:pos="360"/>
        </w:tabs>
        <w:spacing w:after="0" w:line="240" w:lineRule="auto"/>
        <w:ind w:left="720"/>
        <w:rPr>
          <w:rFonts w:ascii="Courier New" w:hAnsi="Courier New" w:cs="Courier New"/>
          <w:sz w:val="20"/>
          <w:szCs w:val="20"/>
        </w:rPr>
      </w:pPr>
      <w:r w:rsidRPr="00F24A11">
        <w:rPr>
          <w:rFonts w:ascii="Courier New" w:hAnsi="Courier New" w:cs="Courier New"/>
          <w:sz w:val="20"/>
          <w:szCs w:val="20"/>
        </w:rPr>
        <w:t>Content-Type: application/json</w:t>
      </w:r>
    </w:p>
    <w:p w14:paraId="0EB3844D" w14:textId="77777777" w:rsidR="0023344C" w:rsidRDefault="0023344C" w:rsidP="00563508">
      <w:pPr>
        <w:tabs>
          <w:tab w:val="left" w:pos="360"/>
        </w:tabs>
        <w:spacing w:after="0" w:line="240" w:lineRule="auto"/>
        <w:ind w:left="720"/>
        <w:rPr>
          <w:rFonts w:ascii="Courier New" w:hAnsi="Courier New" w:cs="Courier New"/>
        </w:rPr>
      </w:pPr>
    </w:p>
    <w:p w14:paraId="17E7386B" w14:textId="732B33BB" w:rsidR="0023344C" w:rsidRDefault="00C71007" w:rsidP="00563508">
      <w:pPr>
        <w:tabs>
          <w:tab w:val="left" w:pos="360"/>
        </w:tabs>
        <w:spacing w:after="0" w:line="240" w:lineRule="auto"/>
        <w:ind w:left="720"/>
        <w:rPr>
          <w:rFonts w:ascii="Courier New" w:hAnsi="Courier New" w:cs="Courier New"/>
        </w:rPr>
      </w:pPr>
      <w:r>
        <w:t xml:space="preserve">HTTP </w:t>
      </w:r>
      <w:r>
        <w:rPr>
          <w:i/>
          <w:iCs/>
        </w:rPr>
        <w:t>Response</w:t>
      </w:r>
    </w:p>
    <w:p w14:paraId="1C6C2E6D" w14:textId="73310204" w:rsidR="0023344C" w:rsidRPr="00F24A11" w:rsidRDefault="00CA0320" w:rsidP="00CA0320">
      <w:pPr>
        <w:tabs>
          <w:tab w:val="left" w:pos="360"/>
        </w:tabs>
        <w:spacing w:after="0" w:line="240" w:lineRule="auto"/>
        <w:rPr>
          <w:rFonts w:ascii="Courier New" w:hAnsi="Courier New" w:cs="Courier New"/>
          <w:sz w:val="20"/>
          <w:szCs w:val="20"/>
        </w:rPr>
      </w:pPr>
      <w:r>
        <w:rPr>
          <w:rFonts w:ascii="Courier New" w:hAnsi="Courier New" w:cs="Courier New"/>
        </w:rPr>
        <w:tab/>
      </w:r>
      <w:r>
        <w:rPr>
          <w:rFonts w:ascii="Courier New" w:hAnsi="Courier New" w:cs="Courier New"/>
        </w:rPr>
        <w:tab/>
      </w:r>
      <w:r w:rsidR="00C71007" w:rsidRPr="00F24A11">
        <w:rPr>
          <w:rFonts w:ascii="Courier New" w:hAnsi="Courier New" w:cs="Courier New"/>
          <w:sz w:val="20"/>
          <w:szCs w:val="20"/>
        </w:rPr>
        <w:t>“mahasiswa”: [</w:t>
      </w:r>
    </w:p>
    <w:p w14:paraId="7D3DBEFF" w14:textId="77777777" w:rsidR="0023344C" w:rsidRPr="00F24A11" w:rsidRDefault="00C71007" w:rsidP="00CA0320">
      <w:pPr>
        <w:tabs>
          <w:tab w:val="left" w:pos="360"/>
        </w:tabs>
        <w:spacing w:after="0" w:line="240" w:lineRule="auto"/>
        <w:ind w:left="990" w:firstLine="90"/>
        <w:rPr>
          <w:rFonts w:ascii="Courier New" w:hAnsi="Courier New" w:cs="Courier New"/>
          <w:sz w:val="20"/>
          <w:szCs w:val="20"/>
        </w:rPr>
      </w:pPr>
      <w:r w:rsidRPr="00F24A11">
        <w:rPr>
          <w:rFonts w:ascii="Courier New" w:hAnsi="Courier New" w:cs="Courier New"/>
          <w:sz w:val="20"/>
          <w:szCs w:val="20"/>
        </w:rPr>
        <w:t>{</w:t>
      </w:r>
    </w:p>
    <w:p w14:paraId="44D52DB4" w14:textId="77777777" w:rsidR="0023344C" w:rsidRPr="00F24A11" w:rsidRDefault="00F24A11" w:rsidP="00CA0320">
      <w:pPr>
        <w:tabs>
          <w:tab w:val="left" w:pos="360"/>
        </w:tabs>
        <w:spacing w:after="0" w:line="240" w:lineRule="auto"/>
        <w:ind w:left="990" w:firstLine="90"/>
        <w:rPr>
          <w:rFonts w:ascii="Courier New" w:hAnsi="Courier New" w:cs="Courier New"/>
          <w:sz w:val="20"/>
          <w:szCs w:val="20"/>
        </w:rPr>
      </w:pPr>
      <w:r w:rsidRPr="00F24A11">
        <w:rPr>
          <w:rFonts w:ascii="Courier New" w:hAnsi="Courier New" w:cs="Courier New"/>
          <w:sz w:val="20"/>
          <w:szCs w:val="20"/>
        </w:rPr>
        <w:tab/>
      </w:r>
      <w:r w:rsidR="00C71007" w:rsidRPr="00F24A11">
        <w:rPr>
          <w:rFonts w:ascii="Courier New" w:hAnsi="Courier New" w:cs="Courier New"/>
          <w:sz w:val="20"/>
          <w:szCs w:val="20"/>
        </w:rPr>
        <w:t>“id”: 1,</w:t>
      </w:r>
    </w:p>
    <w:p w14:paraId="41472FFA" w14:textId="77777777" w:rsidR="0023344C" w:rsidRPr="00F24A11" w:rsidRDefault="00F24A11" w:rsidP="00CA0320">
      <w:pPr>
        <w:tabs>
          <w:tab w:val="left" w:pos="360"/>
        </w:tabs>
        <w:spacing w:after="0" w:line="240" w:lineRule="auto"/>
        <w:ind w:left="990" w:firstLine="90"/>
        <w:rPr>
          <w:rFonts w:ascii="Courier New" w:hAnsi="Courier New" w:cs="Courier New"/>
          <w:sz w:val="20"/>
          <w:szCs w:val="20"/>
        </w:rPr>
      </w:pPr>
      <w:r w:rsidRPr="00F24A11">
        <w:rPr>
          <w:rFonts w:ascii="Courier New" w:hAnsi="Courier New" w:cs="Courier New"/>
          <w:sz w:val="20"/>
          <w:szCs w:val="20"/>
        </w:rPr>
        <w:tab/>
      </w:r>
      <w:r w:rsidR="00C71007" w:rsidRPr="00F24A11">
        <w:rPr>
          <w:rFonts w:ascii="Courier New" w:hAnsi="Courier New" w:cs="Courier New"/>
          <w:sz w:val="20"/>
          <w:szCs w:val="20"/>
        </w:rPr>
        <w:t>“nama”: “Budi”,</w:t>
      </w:r>
    </w:p>
    <w:p w14:paraId="63085EA3" w14:textId="77777777" w:rsidR="0023344C" w:rsidRPr="00F24A11" w:rsidRDefault="00F24A11" w:rsidP="00CA0320">
      <w:pPr>
        <w:tabs>
          <w:tab w:val="left" w:pos="360"/>
        </w:tabs>
        <w:spacing w:after="0" w:line="240" w:lineRule="auto"/>
        <w:ind w:left="990" w:firstLine="90"/>
        <w:rPr>
          <w:rFonts w:ascii="Courier New" w:hAnsi="Courier New" w:cs="Courier New"/>
          <w:sz w:val="20"/>
          <w:szCs w:val="20"/>
        </w:rPr>
      </w:pPr>
      <w:r w:rsidRPr="00F24A11">
        <w:rPr>
          <w:rFonts w:ascii="Courier New" w:hAnsi="Courier New" w:cs="Courier New"/>
          <w:sz w:val="20"/>
          <w:szCs w:val="20"/>
        </w:rPr>
        <w:tab/>
      </w:r>
      <w:r w:rsidR="00C71007" w:rsidRPr="00F24A11">
        <w:rPr>
          <w:rFonts w:ascii="Courier New" w:hAnsi="Courier New" w:cs="Courier New"/>
          <w:sz w:val="20"/>
          <w:szCs w:val="20"/>
        </w:rPr>
        <w:t>“jurusan”: “Teknik Informatika”</w:t>
      </w:r>
    </w:p>
    <w:p w14:paraId="532384BB" w14:textId="77777777" w:rsidR="0023344C" w:rsidRPr="00F24A11" w:rsidRDefault="00C71007" w:rsidP="00CA0320">
      <w:pPr>
        <w:tabs>
          <w:tab w:val="left" w:pos="360"/>
        </w:tabs>
        <w:spacing w:after="0" w:line="240" w:lineRule="auto"/>
        <w:ind w:left="990" w:firstLine="90"/>
        <w:rPr>
          <w:rFonts w:ascii="Courier New" w:hAnsi="Courier New" w:cs="Courier New"/>
          <w:sz w:val="20"/>
          <w:szCs w:val="20"/>
        </w:rPr>
      </w:pPr>
      <w:r w:rsidRPr="00F24A11">
        <w:rPr>
          <w:rFonts w:ascii="Courier New" w:hAnsi="Courier New" w:cs="Courier New"/>
          <w:sz w:val="20"/>
          <w:szCs w:val="20"/>
        </w:rPr>
        <w:t>},</w:t>
      </w:r>
    </w:p>
    <w:p w14:paraId="06853852" w14:textId="76B99605" w:rsidR="00F24A11" w:rsidRPr="00F24A11" w:rsidRDefault="00F24A11" w:rsidP="00CA0320">
      <w:pPr>
        <w:tabs>
          <w:tab w:val="left" w:pos="360"/>
        </w:tabs>
        <w:spacing w:after="0" w:line="240" w:lineRule="auto"/>
        <w:rPr>
          <w:rFonts w:ascii="Courier New" w:hAnsi="Courier New" w:cs="Courier New"/>
          <w:sz w:val="20"/>
          <w:szCs w:val="20"/>
        </w:rPr>
      </w:pPr>
    </w:p>
    <w:p w14:paraId="3FCE4CF3" w14:textId="77777777" w:rsidR="0023344C" w:rsidRPr="00F24A11" w:rsidRDefault="00C71007" w:rsidP="00CA0320">
      <w:pPr>
        <w:tabs>
          <w:tab w:val="left" w:pos="360"/>
        </w:tabs>
        <w:spacing w:after="0" w:line="240" w:lineRule="auto"/>
        <w:ind w:left="990" w:firstLine="90"/>
        <w:rPr>
          <w:rFonts w:ascii="Courier New" w:hAnsi="Courier New" w:cs="Courier New"/>
          <w:sz w:val="20"/>
          <w:szCs w:val="20"/>
        </w:rPr>
      </w:pPr>
      <w:r w:rsidRPr="00F24A11">
        <w:rPr>
          <w:rFonts w:ascii="Courier New" w:hAnsi="Courier New" w:cs="Courier New"/>
          <w:sz w:val="20"/>
          <w:szCs w:val="20"/>
        </w:rPr>
        <w:t>{</w:t>
      </w:r>
    </w:p>
    <w:p w14:paraId="686AD1BA" w14:textId="77777777" w:rsidR="0023344C" w:rsidRPr="00F24A11" w:rsidRDefault="00F24A11" w:rsidP="00CA0320">
      <w:pPr>
        <w:tabs>
          <w:tab w:val="left" w:pos="360"/>
        </w:tabs>
        <w:spacing w:after="0" w:line="240" w:lineRule="auto"/>
        <w:ind w:left="990" w:firstLine="90"/>
        <w:rPr>
          <w:rFonts w:ascii="Courier New" w:hAnsi="Courier New" w:cs="Courier New"/>
          <w:sz w:val="20"/>
          <w:szCs w:val="20"/>
        </w:rPr>
      </w:pPr>
      <w:r w:rsidRPr="00F24A11">
        <w:rPr>
          <w:rFonts w:ascii="Courier New" w:hAnsi="Courier New" w:cs="Courier New"/>
          <w:sz w:val="20"/>
          <w:szCs w:val="20"/>
        </w:rPr>
        <w:tab/>
      </w:r>
      <w:r w:rsidR="00C71007" w:rsidRPr="00F24A11">
        <w:rPr>
          <w:rFonts w:ascii="Courier New" w:hAnsi="Courier New" w:cs="Courier New"/>
          <w:sz w:val="20"/>
          <w:szCs w:val="20"/>
        </w:rPr>
        <w:t>“id”: 2,</w:t>
      </w:r>
    </w:p>
    <w:p w14:paraId="64FCC966" w14:textId="77777777" w:rsidR="0023344C" w:rsidRPr="00F24A11" w:rsidRDefault="00F24A11" w:rsidP="00CA0320">
      <w:pPr>
        <w:tabs>
          <w:tab w:val="left" w:pos="360"/>
        </w:tabs>
        <w:spacing w:after="0" w:line="240" w:lineRule="auto"/>
        <w:ind w:left="990" w:firstLine="90"/>
        <w:rPr>
          <w:rFonts w:ascii="Courier New" w:hAnsi="Courier New" w:cs="Courier New"/>
          <w:sz w:val="20"/>
          <w:szCs w:val="20"/>
        </w:rPr>
      </w:pPr>
      <w:r w:rsidRPr="00F24A11">
        <w:rPr>
          <w:rFonts w:ascii="Courier New" w:hAnsi="Courier New" w:cs="Courier New"/>
          <w:sz w:val="20"/>
          <w:szCs w:val="20"/>
        </w:rPr>
        <w:tab/>
      </w:r>
      <w:r w:rsidR="00C71007" w:rsidRPr="00F24A11">
        <w:rPr>
          <w:rFonts w:ascii="Courier New" w:hAnsi="Courier New" w:cs="Courier New"/>
          <w:sz w:val="20"/>
          <w:szCs w:val="20"/>
        </w:rPr>
        <w:t>“nama”: “Joko”,</w:t>
      </w:r>
    </w:p>
    <w:p w14:paraId="50C73F6C" w14:textId="77777777" w:rsidR="0023344C" w:rsidRPr="00F24A11" w:rsidRDefault="00F24A11" w:rsidP="00CA0320">
      <w:pPr>
        <w:tabs>
          <w:tab w:val="left" w:pos="360"/>
        </w:tabs>
        <w:spacing w:after="0" w:line="240" w:lineRule="auto"/>
        <w:ind w:left="990" w:firstLine="90"/>
        <w:rPr>
          <w:rFonts w:ascii="Courier New" w:hAnsi="Courier New" w:cs="Courier New"/>
          <w:sz w:val="20"/>
          <w:szCs w:val="20"/>
        </w:rPr>
      </w:pPr>
      <w:r w:rsidRPr="00F24A11">
        <w:rPr>
          <w:rFonts w:ascii="Courier New" w:hAnsi="Courier New" w:cs="Courier New"/>
          <w:sz w:val="20"/>
          <w:szCs w:val="20"/>
        </w:rPr>
        <w:tab/>
      </w:r>
      <w:r w:rsidR="00C71007" w:rsidRPr="00F24A11">
        <w:rPr>
          <w:rFonts w:ascii="Courier New" w:hAnsi="Courier New" w:cs="Courier New"/>
          <w:sz w:val="20"/>
          <w:szCs w:val="20"/>
        </w:rPr>
        <w:t>“jurusan”: “Sistem Informasi”</w:t>
      </w:r>
    </w:p>
    <w:p w14:paraId="06D8E542" w14:textId="77777777" w:rsidR="0023344C" w:rsidRPr="00F24A11" w:rsidRDefault="00C71007" w:rsidP="00CA0320">
      <w:pPr>
        <w:tabs>
          <w:tab w:val="left" w:pos="360"/>
        </w:tabs>
        <w:spacing w:after="0" w:line="240" w:lineRule="auto"/>
        <w:ind w:left="990" w:firstLine="90"/>
        <w:rPr>
          <w:rFonts w:ascii="Courier New" w:hAnsi="Courier New" w:cs="Courier New"/>
          <w:sz w:val="20"/>
          <w:szCs w:val="20"/>
        </w:rPr>
      </w:pPr>
      <w:r w:rsidRPr="00F24A11">
        <w:rPr>
          <w:rFonts w:ascii="Courier New" w:hAnsi="Courier New" w:cs="Courier New"/>
          <w:sz w:val="20"/>
          <w:szCs w:val="20"/>
        </w:rPr>
        <w:t>}</w:t>
      </w:r>
    </w:p>
    <w:p w14:paraId="2A954ABE" w14:textId="1ECA76B2" w:rsidR="0023344C" w:rsidRDefault="00CA0320" w:rsidP="00CA0320">
      <w:pPr>
        <w:tabs>
          <w:tab w:val="left" w:pos="360"/>
          <w:tab w:val="left" w:pos="450"/>
        </w:tabs>
        <w:spacing w:after="0"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00C71007" w:rsidRPr="00F24A11">
        <w:rPr>
          <w:rFonts w:ascii="Courier New" w:hAnsi="Courier New" w:cs="Courier New"/>
          <w:sz w:val="20"/>
          <w:szCs w:val="20"/>
        </w:rPr>
        <w:t>]</w:t>
      </w:r>
    </w:p>
    <w:p w14:paraId="63F3F8DD" w14:textId="77777777" w:rsidR="00563508" w:rsidRPr="00563508" w:rsidRDefault="00563508" w:rsidP="00563508">
      <w:pPr>
        <w:tabs>
          <w:tab w:val="left" w:pos="360"/>
          <w:tab w:val="left" w:pos="450"/>
        </w:tabs>
        <w:spacing w:after="0" w:line="240" w:lineRule="auto"/>
        <w:rPr>
          <w:rFonts w:ascii="Courier New" w:hAnsi="Courier New" w:cs="Courier New"/>
          <w:sz w:val="20"/>
          <w:szCs w:val="20"/>
        </w:rPr>
      </w:pPr>
    </w:p>
    <w:p w14:paraId="3C612D85" w14:textId="77777777" w:rsidR="0023344C" w:rsidRDefault="00C71007" w:rsidP="007F213E">
      <w:pPr>
        <w:pStyle w:val="ListParagraph"/>
        <w:numPr>
          <w:ilvl w:val="0"/>
          <w:numId w:val="84"/>
        </w:numPr>
        <w:tabs>
          <w:tab w:val="left" w:pos="720"/>
        </w:tabs>
      </w:pPr>
      <w:r>
        <w:t xml:space="preserve">Mendapatkan </w:t>
      </w:r>
      <w:r w:rsidRPr="00563508">
        <w:rPr>
          <w:i/>
          <w:iCs/>
        </w:rPr>
        <w:t>resource</w:t>
      </w:r>
      <w:r>
        <w:t xml:space="preserve"> mahasiswa Budi:</w:t>
      </w:r>
    </w:p>
    <w:p w14:paraId="771C20A1" w14:textId="77777777" w:rsidR="0023344C" w:rsidRDefault="00C71007" w:rsidP="00CA0320">
      <w:pPr>
        <w:tabs>
          <w:tab w:val="left" w:pos="720"/>
        </w:tabs>
        <w:ind w:left="360" w:firstLine="360"/>
      </w:pPr>
      <w:r>
        <w:t xml:space="preserve">HTTP </w:t>
      </w:r>
      <w:r>
        <w:rPr>
          <w:i/>
          <w:iCs/>
        </w:rPr>
        <w:t>Request</w:t>
      </w:r>
    </w:p>
    <w:p w14:paraId="0D1CAE1D" w14:textId="77777777" w:rsidR="0023344C" w:rsidRPr="00F24A11" w:rsidRDefault="00C71007" w:rsidP="00CA0320">
      <w:pPr>
        <w:tabs>
          <w:tab w:val="left" w:pos="360"/>
          <w:tab w:val="left" w:pos="720"/>
        </w:tabs>
        <w:spacing w:after="0" w:line="240" w:lineRule="auto"/>
        <w:ind w:left="360" w:firstLine="360"/>
        <w:rPr>
          <w:rFonts w:ascii="Courier New" w:hAnsi="Courier New" w:cs="Courier New"/>
          <w:sz w:val="20"/>
        </w:rPr>
      </w:pPr>
      <w:r w:rsidRPr="00F24A11">
        <w:rPr>
          <w:rFonts w:ascii="Courier New" w:hAnsi="Courier New" w:cs="Courier New"/>
          <w:sz w:val="20"/>
        </w:rPr>
        <w:lastRenderedPageBreak/>
        <w:t>GET /mahasiswa/1/ HTTP/1.1</w:t>
      </w:r>
    </w:p>
    <w:p w14:paraId="2050381F" w14:textId="77777777" w:rsidR="0023344C" w:rsidRPr="00F24A11" w:rsidRDefault="00C71007" w:rsidP="00CA0320">
      <w:pPr>
        <w:tabs>
          <w:tab w:val="left" w:pos="720"/>
        </w:tabs>
        <w:spacing w:after="0" w:line="240" w:lineRule="auto"/>
        <w:ind w:left="360" w:firstLine="360"/>
        <w:rPr>
          <w:rFonts w:ascii="Courier New" w:hAnsi="Courier New" w:cs="Courier New"/>
          <w:sz w:val="20"/>
        </w:rPr>
      </w:pPr>
      <w:r w:rsidRPr="00F24A11">
        <w:rPr>
          <w:rFonts w:ascii="Courier New" w:hAnsi="Courier New" w:cs="Courier New"/>
          <w:sz w:val="20"/>
        </w:rPr>
        <w:t>Host: api.example.com</w:t>
      </w:r>
    </w:p>
    <w:p w14:paraId="4085CFD5" w14:textId="2C9ECA0D" w:rsidR="0023344C" w:rsidRDefault="00C71007" w:rsidP="00CA0320">
      <w:pPr>
        <w:tabs>
          <w:tab w:val="left" w:pos="720"/>
        </w:tabs>
        <w:spacing w:after="0" w:line="240" w:lineRule="auto"/>
        <w:ind w:left="360" w:firstLine="360"/>
        <w:rPr>
          <w:rFonts w:ascii="Courier New" w:hAnsi="Courier New" w:cs="Courier New"/>
          <w:sz w:val="20"/>
        </w:rPr>
      </w:pPr>
      <w:r w:rsidRPr="00F24A11">
        <w:rPr>
          <w:rFonts w:ascii="Courier New" w:hAnsi="Courier New" w:cs="Courier New"/>
          <w:sz w:val="20"/>
        </w:rPr>
        <w:t>Content-Type: application/json</w:t>
      </w:r>
    </w:p>
    <w:p w14:paraId="62BA1E9A" w14:textId="23ABE3D1" w:rsidR="00563508" w:rsidRDefault="00563508" w:rsidP="00CA0320">
      <w:pPr>
        <w:tabs>
          <w:tab w:val="left" w:pos="720"/>
        </w:tabs>
        <w:spacing w:after="0" w:line="240" w:lineRule="auto"/>
        <w:ind w:left="360" w:firstLine="360"/>
        <w:rPr>
          <w:rFonts w:ascii="Courier New" w:hAnsi="Courier New" w:cs="Courier New"/>
          <w:sz w:val="20"/>
        </w:rPr>
      </w:pPr>
    </w:p>
    <w:p w14:paraId="144F89F7" w14:textId="77777777" w:rsidR="00CA0320" w:rsidRPr="00F24A11" w:rsidRDefault="00CA0320" w:rsidP="00CA0320">
      <w:pPr>
        <w:tabs>
          <w:tab w:val="left" w:pos="720"/>
        </w:tabs>
        <w:spacing w:after="0" w:line="240" w:lineRule="auto"/>
        <w:ind w:left="360" w:firstLine="360"/>
        <w:rPr>
          <w:rFonts w:ascii="Courier New" w:hAnsi="Courier New" w:cs="Courier New"/>
          <w:sz w:val="20"/>
        </w:rPr>
      </w:pPr>
    </w:p>
    <w:p w14:paraId="6882FEA9" w14:textId="77777777" w:rsidR="0023344C" w:rsidRDefault="0023344C" w:rsidP="00CA0320">
      <w:pPr>
        <w:tabs>
          <w:tab w:val="left" w:pos="720"/>
        </w:tabs>
        <w:spacing w:after="0" w:line="240" w:lineRule="auto"/>
        <w:ind w:left="1080" w:firstLine="360"/>
        <w:rPr>
          <w:rFonts w:ascii="Courier New" w:hAnsi="Courier New" w:cs="Courier New"/>
        </w:rPr>
      </w:pPr>
    </w:p>
    <w:p w14:paraId="047082E6" w14:textId="77777777" w:rsidR="0023344C" w:rsidRDefault="00C71007" w:rsidP="00CA0320">
      <w:pPr>
        <w:tabs>
          <w:tab w:val="left" w:pos="720"/>
        </w:tabs>
        <w:spacing w:after="0" w:line="240" w:lineRule="auto"/>
        <w:ind w:left="360" w:firstLine="360"/>
        <w:rPr>
          <w:rFonts w:ascii="Courier New" w:hAnsi="Courier New" w:cs="Courier New"/>
        </w:rPr>
      </w:pPr>
      <w:r>
        <w:t xml:space="preserve">HTTP </w:t>
      </w:r>
      <w:r>
        <w:rPr>
          <w:i/>
          <w:iCs/>
        </w:rPr>
        <w:t>Response</w:t>
      </w:r>
    </w:p>
    <w:p w14:paraId="6B5A5B70" w14:textId="77777777" w:rsidR="0023344C" w:rsidRPr="00F24A11" w:rsidRDefault="00C71007" w:rsidP="00CA0320">
      <w:pPr>
        <w:tabs>
          <w:tab w:val="left" w:pos="720"/>
        </w:tabs>
        <w:spacing w:after="0" w:line="240" w:lineRule="auto"/>
        <w:ind w:left="360" w:firstLine="360"/>
        <w:rPr>
          <w:rFonts w:ascii="Courier New" w:hAnsi="Courier New" w:cs="Courier New"/>
          <w:sz w:val="20"/>
        </w:rPr>
      </w:pPr>
      <w:r w:rsidRPr="00F24A11">
        <w:rPr>
          <w:rFonts w:ascii="Courier New" w:hAnsi="Courier New" w:cs="Courier New"/>
          <w:sz w:val="20"/>
        </w:rPr>
        <w:t>{</w:t>
      </w:r>
    </w:p>
    <w:p w14:paraId="0472C623" w14:textId="5DF4D949" w:rsidR="0023344C" w:rsidRPr="00F24A11" w:rsidRDefault="00CA0320" w:rsidP="00CA0320">
      <w:pPr>
        <w:tabs>
          <w:tab w:val="left" w:pos="720"/>
        </w:tabs>
        <w:spacing w:after="0" w:line="240" w:lineRule="auto"/>
        <w:ind w:left="360" w:firstLine="360"/>
        <w:rPr>
          <w:rFonts w:ascii="Courier New" w:hAnsi="Courier New" w:cs="Courier New"/>
          <w:sz w:val="20"/>
        </w:rPr>
      </w:pPr>
      <w:r>
        <w:rPr>
          <w:rFonts w:ascii="Courier New" w:hAnsi="Courier New" w:cs="Courier New"/>
          <w:sz w:val="20"/>
        </w:rPr>
        <w:t xml:space="preserve">   </w:t>
      </w:r>
      <w:r w:rsidR="00C71007" w:rsidRPr="00F24A11">
        <w:rPr>
          <w:rFonts w:ascii="Courier New" w:hAnsi="Courier New" w:cs="Courier New"/>
          <w:sz w:val="20"/>
        </w:rPr>
        <w:t>“id”: 1,</w:t>
      </w:r>
    </w:p>
    <w:p w14:paraId="4227D64D" w14:textId="602AD5C2" w:rsidR="0023344C" w:rsidRPr="00F24A11" w:rsidRDefault="00CA0320" w:rsidP="00CA0320">
      <w:pPr>
        <w:tabs>
          <w:tab w:val="left" w:pos="720"/>
        </w:tabs>
        <w:spacing w:after="0" w:line="240" w:lineRule="auto"/>
        <w:ind w:left="360" w:firstLine="360"/>
        <w:rPr>
          <w:rFonts w:ascii="Courier New" w:hAnsi="Courier New" w:cs="Courier New"/>
          <w:sz w:val="20"/>
        </w:rPr>
      </w:pPr>
      <w:r>
        <w:rPr>
          <w:rFonts w:ascii="Courier New" w:hAnsi="Courier New" w:cs="Courier New"/>
          <w:sz w:val="20"/>
        </w:rPr>
        <w:t xml:space="preserve">   </w:t>
      </w:r>
      <w:r w:rsidR="00C71007" w:rsidRPr="00F24A11">
        <w:rPr>
          <w:rFonts w:ascii="Courier New" w:hAnsi="Courier New" w:cs="Courier New"/>
          <w:sz w:val="20"/>
        </w:rPr>
        <w:t>“nama”: “Budi”,</w:t>
      </w:r>
    </w:p>
    <w:p w14:paraId="0D551A8C" w14:textId="75AC06F0" w:rsidR="0023344C" w:rsidRPr="00F24A11" w:rsidRDefault="00CA0320" w:rsidP="00CA0320">
      <w:pPr>
        <w:tabs>
          <w:tab w:val="left" w:pos="720"/>
        </w:tabs>
        <w:spacing w:after="0" w:line="240" w:lineRule="auto"/>
        <w:ind w:left="360" w:firstLine="360"/>
        <w:rPr>
          <w:rFonts w:ascii="Courier New" w:hAnsi="Courier New" w:cs="Courier New"/>
          <w:sz w:val="20"/>
        </w:rPr>
      </w:pPr>
      <w:r>
        <w:rPr>
          <w:rFonts w:ascii="Courier New" w:hAnsi="Courier New" w:cs="Courier New"/>
          <w:sz w:val="20"/>
        </w:rPr>
        <w:t xml:space="preserve">   </w:t>
      </w:r>
      <w:r w:rsidR="00C71007" w:rsidRPr="00F24A11">
        <w:rPr>
          <w:rFonts w:ascii="Courier New" w:hAnsi="Courier New" w:cs="Courier New"/>
          <w:sz w:val="20"/>
        </w:rPr>
        <w:t>“jurusan”: “Teknik Informatika”</w:t>
      </w:r>
    </w:p>
    <w:p w14:paraId="34BB49AD" w14:textId="43ADEA3D" w:rsidR="00CA0320" w:rsidRPr="00CA0320" w:rsidRDefault="00C71007" w:rsidP="00CA0320">
      <w:pPr>
        <w:tabs>
          <w:tab w:val="left" w:pos="720"/>
        </w:tabs>
        <w:spacing w:line="240" w:lineRule="auto"/>
        <w:ind w:left="360" w:firstLine="360"/>
        <w:rPr>
          <w:rFonts w:ascii="Courier New" w:hAnsi="Courier New" w:cs="Courier New"/>
          <w:sz w:val="20"/>
        </w:rPr>
      </w:pPr>
      <w:r w:rsidRPr="00F24A11">
        <w:rPr>
          <w:rFonts w:ascii="Courier New" w:hAnsi="Courier New" w:cs="Courier New"/>
          <w:sz w:val="20"/>
        </w:rPr>
        <w:t>}</w:t>
      </w:r>
    </w:p>
    <w:p w14:paraId="79C700FE" w14:textId="77777777" w:rsidR="0023344C" w:rsidRDefault="00C71007">
      <w:pPr>
        <w:tabs>
          <w:tab w:val="left" w:pos="720"/>
        </w:tabs>
        <w:rPr>
          <w:b/>
          <w:bCs/>
          <w:i/>
          <w:iCs/>
        </w:rPr>
      </w:pPr>
      <w:r>
        <w:rPr>
          <w:b/>
          <w:bCs/>
          <w:i/>
          <w:iCs/>
        </w:rPr>
        <w:t>POST</w:t>
      </w:r>
    </w:p>
    <w:p w14:paraId="16A1A8CC" w14:textId="5142E8D6" w:rsidR="0023344C" w:rsidRPr="00563508" w:rsidRDefault="00C71007" w:rsidP="00563508">
      <w:pPr>
        <w:tabs>
          <w:tab w:val="left" w:pos="360"/>
        </w:tabs>
      </w:pPr>
      <w:r>
        <w:rPr>
          <w:b/>
          <w:bCs/>
          <w:i/>
          <w:iCs/>
        </w:rPr>
        <w:tab/>
      </w:r>
      <w:r>
        <w:t xml:space="preserve">Metode </w:t>
      </w:r>
      <w:r>
        <w:rPr>
          <w:i/>
          <w:iCs/>
        </w:rPr>
        <w:t xml:space="preserve">POST </w:t>
      </w:r>
      <w:r>
        <w:t xml:space="preserve">digunakan </w:t>
      </w:r>
      <w:r>
        <w:rPr>
          <w:i/>
          <w:iCs/>
        </w:rPr>
        <w:t xml:space="preserve">client </w:t>
      </w:r>
      <w:r>
        <w:t xml:space="preserve">untuk membuat </w:t>
      </w:r>
      <w:r>
        <w:rPr>
          <w:i/>
          <w:iCs/>
        </w:rPr>
        <w:t>resource</w:t>
      </w:r>
      <w:r>
        <w:t xml:space="preserve"> mahasiswa baru. Dalam contoh ini, </w:t>
      </w:r>
      <w:r>
        <w:rPr>
          <w:i/>
          <w:iCs/>
        </w:rPr>
        <w:t xml:space="preserve">client </w:t>
      </w:r>
      <w:r>
        <w:t xml:space="preserve">perlu mengirimkan HTTP </w:t>
      </w:r>
      <w:r>
        <w:rPr>
          <w:i/>
          <w:iCs/>
        </w:rPr>
        <w:t>POST</w:t>
      </w:r>
      <w:r>
        <w:t xml:space="preserve"> ke URI </w:t>
      </w:r>
      <w:r w:rsidRPr="00563508">
        <w:rPr>
          <w:rFonts w:ascii="Courier New" w:hAnsi="Courier New" w:cs="Courier New"/>
          <w:sz w:val="20"/>
        </w:rPr>
        <w:t>api.example.com/mahasiswa</w:t>
      </w:r>
      <w:r>
        <w:rPr>
          <w:rFonts w:asciiTheme="minorHAnsi" w:hAnsi="Courier New" w:cs="Courier New"/>
        </w:rPr>
        <w:t xml:space="preserve">. Kode status HTTP yang paling umum untuk HTTP </w:t>
      </w:r>
      <w:r>
        <w:rPr>
          <w:rFonts w:asciiTheme="minorHAnsi" w:hAnsi="Courier New" w:cs="Courier New"/>
          <w:i/>
          <w:iCs/>
        </w:rPr>
        <w:t>POST</w:t>
      </w:r>
      <w:r>
        <w:rPr>
          <w:rFonts w:asciiTheme="minorHAnsi" w:hAnsi="Courier New" w:cs="Courier New"/>
        </w:rPr>
        <w:t xml:space="preserve"> adalah 201 (</w:t>
      </w:r>
      <w:r>
        <w:rPr>
          <w:rFonts w:asciiTheme="minorHAnsi" w:hAnsi="Courier New" w:cs="Courier New"/>
          <w:i/>
          <w:iCs/>
        </w:rPr>
        <w:t>CREATED</w:t>
      </w:r>
      <w:r>
        <w:rPr>
          <w:rFonts w:asciiTheme="minorHAnsi" w:hAnsi="Courier New" w:cs="Courier New"/>
        </w:rPr>
        <w:t xml:space="preserve">), </w:t>
      </w:r>
      <w:r w:rsidR="00563508">
        <w:rPr>
          <w:rFonts w:asciiTheme="minorHAnsi" w:hAnsi="Courier New" w:cs="Courier New"/>
          <w:lang w:val="en-US"/>
        </w:rPr>
        <w:t xml:space="preserve">kode tersebut </w:t>
      </w:r>
      <w:r>
        <w:rPr>
          <w:rFonts w:asciiTheme="minorHAnsi" w:hAnsi="Courier New" w:cs="Courier New"/>
        </w:rPr>
        <w:t xml:space="preserve">memberi tahu </w:t>
      </w:r>
      <w:r>
        <w:rPr>
          <w:rFonts w:asciiTheme="minorHAnsi" w:hAnsi="Courier New" w:cs="Courier New"/>
          <w:i/>
          <w:iCs/>
        </w:rPr>
        <w:t xml:space="preserve">client </w:t>
      </w:r>
      <w:r>
        <w:rPr>
          <w:rFonts w:asciiTheme="minorHAnsi" w:hAnsi="Courier New" w:cs="Courier New"/>
        </w:rPr>
        <w:t xml:space="preserve">bahwa </w:t>
      </w:r>
      <w:r>
        <w:rPr>
          <w:rFonts w:asciiTheme="minorHAnsi" w:hAnsi="Courier New" w:cs="Courier New"/>
          <w:i/>
          <w:iCs/>
        </w:rPr>
        <w:t xml:space="preserve">resource </w:t>
      </w:r>
      <w:r w:rsidR="00563508">
        <w:rPr>
          <w:rFonts w:asciiTheme="minorHAnsi" w:hAnsi="Courier New" w:cs="Courier New"/>
        </w:rPr>
        <w:t xml:space="preserve">baru telah dibuat. </w:t>
      </w:r>
      <w:r>
        <w:rPr>
          <w:rFonts w:asciiTheme="minorHAnsi" w:hAnsi="Courier New" w:cs="Courier New"/>
        </w:rPr>
        <w:t>Kode lain seperti 202 (</w:t>
      </w:r>
      <w:r>
        <w:rPr>
          <w:rFonts w:asciiTheme="minorHAnsi" w:hAnsi="Courier New" w:cs="Courier New"/>
          <w:i/>
          <w:iCs/>
        </w:rPr>
        <w:t>Accepted</w:t>
      </w:r>
      <w:r>
        <w:rPr>
          <w:rFonts w:asciiTheme="minorHAnsi" w:hAnsi="Courier New" w:cs="Courier New"/>
        </w:rPr>
        <w:t xml:space="preserve">) juga umum digunakan, hanya saja </w:t>
      </w:r>
      <w:r>
        <w:rPr>
          <w:rFonts w:asciiTheme="minorHAnsi" w:hAnsi="Courier New" w:cs="Courier New"/>
          <w:i/>
          <w:iCs/>
        </w:rPr>
        <w:t xml:space="preserve">server </w:t>
      </w:r>
      <w:r>
        <w:rPr>
          <w:rFonts w:asciiTheme="minorHAnsi" w:hAnsi="Courier New" w:cs="Courier New"/>
        </w:rPr>
        <w:t>baru menerima</w:t>
      </w:r>
      <w:r>
        <w:rPr>
          <w:rFonts w:asciiTheme="minorHAnsi" w:hAnsi="Courier New" w:cs="Courier New"/>
          <w:i/>
          <w:iCs/>
        </w:rPr>
        <w:t xml:space="preserve"> </w:t>
      </w:r>
      <w:r>
        <w:rPr>
          <w:rFonts w:asciiTheme="minorHAnsi" w:hAnsi="Courier New" w:cs="Courier New"/>
        </w:rPr>
        <w:t xml:space="preserve">permintaan tersebut untuk diproses, namun pengolahannya belum selesai </w:t>
      </w:r>
      <w:r w:rsidR="00563508">
        <w:rPr>
          <w:rFonts w:asciiTheme="minorHAnsi" w:hAnsi="Courier New" w:cs="Courier New"/>
          <w:lang w:val="en-US"/>
        </w:rPr>
        <w:t xml:space="preserve">dilakukan </w:t>
      </w:r>
      <w:r>
        <w:rPr>
          <w:rFonts w:asciiTheme="minorHAnsi" w:hAnsi="Courier New" w:cs="Courier New"/>
        </w:rPr>
        <w:t>(</w:t>
      </w:r>
      <w:r>
        <w:rPr>
          <w:lang w:eastAsia="zh-CN"/>
        </w:rPr>
        <w:t>Richardson, 2013</w:t>
      </w:r>
      <w:r>
        <w:rPr>
          <w:rFonts w:asciiTheme="minorHAnsi" w:hAnsi="Courier New" w:cs="Courier New"/>
        </w:rPr>
        <w:t>).</w:t>
      </w:r>
    </w:p>
    <w:p w14:paraId="52D54651" w14:textId="77777777" w:rsidR="0023344C" w:rsidRDefault="00C71007" w:rsidP="007F213E">
      <w:pPr>
        <w:pStyle w:val="ListParagraph"/>
        <w:numPr>
          <w:ilvl w:val="0"/>
          <w:numId w:val="84"/>
        </w:numPr>
        <w:tabs>
          <w:tab w:val="left" w:pos="720"/>
        </w:tabs>
      </w:pPr>
      <w:r>
        <w:t xml:space="preserve">Membuat </w:t>
      </w:r>
      <w:r w:rsidRPr="00CA0320">
        <w:rPr>
          <w:i/>
          <w:iCs/>
        </w:rPr>
        <w:t>resource</w:t>
      </w:r>
      <w:r>
        <w:t xml:space="preserve"> mahasiswa baru:</w:t>
      </w:r>
    </w:p>
    <w:p w14:paraId="5AF771B5" w14:textId="77777777" w:rsidR="0023344C" w:rsidRDefault="00621D01" w:rsidP="00CA0320">
      <w:pPr>
        <w:tabs>
          <w:tab w:val="left" w:pos="360"/>
          <w:tab w:val="left" w:pos="720"/>
        </w:tabs>
        <w:ind w:left="540"/>
      </w:pPr>
      <w:r>
        <w:tab/>
      </w:r>
      <w:r w:rsidR="00C71007">
        <w:t xml:space="preserve">HTTP </w:t>
      </w:r>
      <w:r w:rsidR="00C71007">
        <w:rPr>
          <w:i/>
          <w:iCs/>
        </w:rPr>
        <w:t>Request</w:t>
      </w:r>
    </w:p>
    <w:p w14:paraId="61D21640" w14:textId="77777777" w:rsidR="0023344C" w:rsidRPr="00621D01" w:rsidRDefault="00621D01" w:rsidP="00CA0320">
      <w:pPr>
        <w:tabs>
          <w:tab w:val="left" w:pos="360"/>
        </w:tabs>
        <w:spacing w:after="0" w:line="240" w:lineRule="auto"/>
        <w:ind w:left="540"/>
        <w:rPr>
          <w:rFonts w:ascii="Courier New" w:hAnsi="Courier New" w:cs="Courier New"/>
          <w:sz w:val="20"/>
        </w:rPr>
      </w:pPr>
      <w:r>
        <w:rPr>
          <w:rFonts w:ascii="Courier New" w:hAnsi="Courier New" w:cs="Courier New"/>
        </w:rPr>
        <w:tab/>
      </w:r>
      <w:r w:rsidR="00C71007" w:rsidRPr="00621D01">
        <w:rPr>
          <w:rFonts w:ascii="Courier New" w:hAnsi="Courier New" w:cs="Courier New"/>
          <w:sz w:val="20"/>
        </w:rPr>
        <w:t>POST /mahasiswa/ HTTP/1.1</w:t>
      </w:r>
    </w:p>
    <w:p w14:paraId="53AC8BDC" w14:textId="77777777" w:rsidR="0023344C" w:rsidRPr="00621D01" w:rsidRDefault="00621D01" w:rsidP="00CA0320">
      <w:pPr>
        <w:tabs>
          <w:tab w:val="left" w:pos="360"/>
        </w:tabs>
        <w:spacing w:after="0" w:line="240" w:lineRule="auto"/>
        <w:ind w:left="540"/>
        <w:rPr>
          <w:rFonts w:ascii="Courier New" w:hAnsi="Courier New" w:cs="Courier New"/>
          <w:sz w:val="20"/>
        </w:rPr>
      </w:pPr>
      <w:r w:rsidRPr="00621D01">
        <w:rPr>
          <w:rFonts w:ascii="Courier New" w:hAnsi="Courier New" w:cs="Courier New"/>
          <w:sz w:val="20"/>
        </w:rPr>
        <w:tab/>
      </w:r>
      <w:r w:rsidR="00C71007" w:rsidRPr="00621D01">
        <w:rPr>
          <w:rFonts w:ascii="Courier New" w:hAnsi="Courier New" w:cs="Courier New"/>
          <w:sz w:val="20"/>
        </w:rPr>
        <w:t>Host: api.example.com</w:t>
      </w:r>
    </w:p>
    <w:p w14:paraId="1D7E655E" w14:textId="77777777" w:rsidR="0023344C" w:rsidRPr="00621D01" w:rsidRDefault="00621D01" w:rsidP="00CA0320">
      <w:pPr>
        <w:tabs>
          <w:tab w:val="left" w:pos="360"/>
        </w:tabs>
        <w:spacing w:after="0" w:line="240" w:lineRule="auto"/>
        <w:ind w:left="540"/>
        <w:rPr>
          <w:rFonts w:ascii="Courier New" w:hAnsi="Courier New" w:cs="Courier New"/>
          <w:sz w:val="20"/>
        </w:rPr>
      </w:pPr>
      <w:r w:rsidRPr="00621D01">
        <w:rPr>
          <w:rFonts w:ascii="Courier New" w:hAnsi="Courier New" w:cs="Courier New"/>
          <w:sz w:val="20"/>
        </w:rPr>
        <w:tab/>
      </w:r>
      <w:r w:rsidR="00C71007" w:rsidRPr="00621D01">
        <w:rPr>
          <w:rFonts w:ascii="Courier New" w:hAnsi="Courier New" w:cs="Courier New"/>
          <w:sz w:val="20"/>
        </w:rPr>
        <w:t>Content-Type: application/json</w:t>
      </w:r>
    </w:p>
    <w:p w14:paraId="150396F3" w14:textId="77777777" w:rsidR="0023344C" w:rsidRPr="00621D01" w:rsidRDefault="0023344C" w:rsidP="00CA0320">
      <w:pPr>
        <w:tabs>
          <w:tab w:val="left" w:pos="360"/>
        </w:tabs>
        <w:spacing w:after="0" w:line="240" w:lineRule="auto"/>
        <w:ind w:left="540" w:firstLine="720"/>
        <w:rPr>
          <w:rFonts w:ascii="Courier New" w:hAnsi="Courier New" w:cs="Courier New"/>
          <w:sz w:val="20"/>
        </w:rPr>
      </w:pPr>
    </w:p>
    <w:p w14:paraId="45C2ACE9" w14:textId="77777777" w:rsidR="0023344C" w:rsidRPr="00621D01" w:rsidRDefault="00621D01" w:rsidP="00CA0320">
      <w:pPr>
        <w:tabs>
          <w:tab w:val="left" w:pos="360"/>
        </w:tabs>
        <w:spacing w:after="0" w:line="240" w:lineRule="auto"/>
        <w:ind w:left="540"/>
        <w:rPr>
          <w:rFonts w:ascii="Courier New" w:hAnsi="Courier New" w:cs="Courier New"/>
          <w:sz w:val="20"/>
        </w:rPr>
      </w:pPr>
      <w:r w:rsidRPr="00621D01">
        <w:rPr>
          <w:rFonts w:ascii="Courier New" w:hAnsi="Courier New" w:cs="Courier New"/>
          <w:sz w:val="20"/>
        </w:rPr>
        <w:tab/>
      </w:r>
      <w:r w:rsidR="00C71007" w:rsidRPr="00621D01">
        <w:rPr>
          <w:rFonts w:ascii="Courier New" w:hAnsi="Courier New" w:cs="Courier New"/>
          <w:sz w:val="20"/>
        </w:rPr>
        <w:t>{</w:t>
      </w:r>
    </w:p>
    <w:p w14:paraId="58704F2B" w14:textId="2ADD53D5" w:rsidR="0023344C" w:rsidRPr="00621D01" w:rsidRDefault="00CA0320" w:rsidP="00CA0320">
      <w:pPr>
        <w:tabs>
          <w:tab w:val="left" w:pos="360"/>
        </w:tabs>
        <w:spacing w:after="0" w:line="240" w:lineRule="auto"/>
        <w:rPr>
          <w:rFonts w:ascii="Courier New" w:hAnsi="Courier New" w:cs="Courier New"/>
          <w:sz w:val="20"/>
        </w:rPr>
      </w:pPr>
      <w:r>
        <w:rPr>
          <w:rFonts w:ascii="Courier New" w:hAnsi="Courier New" w:cs="Courier New"/>
          <w:sz w:val="20"/>
        </w:rPr>
        <w:tab/>
      </w:r>
      <w:r>
        <w:rPr>
          <w:rFonts w:ascii="Courier New" w:hAnsi="Courier New" w:cs="Courier New"/>
          <w:sz w:val="20"/>
        </w:rPr>
        <w:tab/>
      </w:r>
      <w:r>
        <w:rPr>
          <w:rFonts w:ascii="Courier New" w:hAnsi="Courier New" w:cs="Courier New"/>
          <w:sz w:val="20"/>
          <w:lang w:val="en-US"/>
        </w:rPr>
        <w:t xml:space="preserve">   </w:t>
      </w:r>
      <w:r w:rsidR="00C71007" w:rsidRPr="00621D01">
        <w:rPr>
          <w:rFonts w:ascii="Courier New" w:hAnsi="Courier New" w:cs="Courier New"/>
          <w:sz w:val="20"/>
        </w:rPr>
        <w:t>“nama”: “Bambang”,</w:t>
      </w:r>
    </w:p>
    <w:p w14:paraId="679A0D5E" w14:textId="6B04487A" w:rsidR="0023344C" w:rsidRPr="00621D01" w:rsidRDefault="00CA0320" w:rsidP="00CA0320">
      <w:pPr>
        <w:tabs>
          <w:tab w:val="left" w:pos="360"/>
        </w:tabs>
        <w:spacing w:after="0" w:line="240" w:lineRule="auto"/>
        <w:rPr>
          <w:rFonts w:ascii="Courier New" w:hAnsi="Courier New" w:cs="Courier New"/>
          <w:sz w:val="20"/>
        </w:rPr>
      </w:pPr>
      <w:r>
        <w:rPr>
          <w:rFonts w:ascii="Courier New" w:hAnsi="Courier New" w:cs="Courier New"/>
          <w:sz w:val="20"/>
        </w:rPr>
        <w:tab/>
      </w:r>
      <w:r>
        <w:rPr>
          <w:rFonts w:ascii="Courier New" w:hAnsi="Courier New" w:cs="Courier New"/>
          <w:sz w:val="20"/>
        </w:rPr>
        <w:tab/>
        <w:t xml:space="preserve">   </w:t>
      </w:r>
      <w:r w:rsidR="00C71007" w:rsidRPr="00621D01">
        <w:rPr>
          <w:rFonts w:ascii="Courier New" w:hAnsi="Courier New" w:cs="Courier New"/>
          <w:sz w:val="20"/>
        </w:rPr>
        <w:t>“jurusan”: “Teknik Komputer”</w:t>
      </w:r>
    </w:p>
    <w:p w14:paraId="3F60C5C4" w14:textId="46265C0A" w:rsidR="00621D01" w:rsidRPr="00621D01" w:rsidRDefault="00621D01" w:rsidP="00CA0320">
      <w:pPr>
        <w:tabs>
          <w:tab w:val="left" w:pos="360"/>
        </w:tabs>
        <w:spacing w:line="240" w:lineRule="auto"/>
        <w:ind w:left="540"/>
        <w:rPr>
          <w:rFonts w:ascii="Courier New" w:hAnsi="Courier New" w:cs="Courier New"/>
          <w:sz w:val="20"/>
        </w:rPr>
      </w:pPr>
      <w:r w:rsidRPr="00621D01">
        <w:rPr>
          <w:rFonts w:ascii="Courier New" w:hAnsi="Courier New" w:cs="Courier New"/>
          <w:sz w:val="20"/>
        </w:rPr>
        <w:tab/>
      </w:r>
      <w:r w:rsidR="00C71007" w:rsidRPr="00621D01">
        <w:rPr>
          <w:rFonts w:ascii="Courier New" w:hAnsi="Courier New" w:cs="Courier New"/>
          <w:sz w:val="20"/>
        </w:rPr>
        <w:t>}</w:t>
      </w:r>
    </w:p>
    <w:p w14:paraId="7E8FBC40" w14:textId="77777777" w:rsidR="0023344C" w:rsidRDefault="00C71007">
      <w:pPr>
        <w:tabs>
          <w:tab w:val="left" w:pos="720"/>
        </w:tabs>
        <w:rPr>
          <w:b/>
          <w:bCs/>
          <w:i/>
          <w:iCs/>
        </w:rPr>
      </w:pPr>
      <w:r>
        <w:rPr>
          <w:b/>
          <w:bCs/>
          <w:i/>
          <w:iCs/>
        </w:rPr>
        <w:t>PUT</w:t>
      </w:r>
    </w:p>
    <w:p w14:paraId="50F9F6BD" w14:textId="3185064F" w:rsidR="00563508" w:rsidRPr="00563508" w:rsidRDefault="00C71007" w:rsidP="00563508">
      <w:pPr>
        <w:tabs>
          <w:tab w:val="left" w:pos="360"/>
        </w:tabs>
      </w:pPr>
      <w:r>
        <w:tab/>
        <w:t xml:space="preserve">Metode </w:t>
      </w:r>
      <w:r>
        <w:rPr>
          <w:i/>
          <w:iCs/>
        </w:rPr>
        <w:t xml:space="preserve">PUT </w:t>
      </w:r>
      <w:r>
        <w:t xml:space="preserve">digunakan </w:t>
      </w:r>
      <w:r>
        <w:rPr>
          <w:i/>
          <w:iCs/>
        </w:rPr>
        <w:t xml:space="preserve">client </w:t>
      </w:r>
      <w:r>
        <w:t xml:space="preserve">untuk mengubah </w:t>
      </w:r>
      <w:r>
        <w:rPr>
          <w:i/>
          <w:iCs/>
        </w:rPr>
        <w:t>resource</w:t>
      </w:r>
      <w:r>
        <w:t xml:space="preserve"> dari satu mahasiswa. Untuk mengubah </w:t>
      </w:r>
      <w:r>
        <w:rPr>
          <w:i/>
          <w:iCs/>
        </w:rPr>
        <w:t>resource</w:t>
      </w:r>
      <w:r>
        <w:t xml:space="preserve"> dari mahasiwa Budi, </w:t>
      </w:r>
      <w:r>
        <w:rPr>
          <w:i/>
          <w:iCs/>
        </w:rPr>
        <w:t xml:space="preserve">client </w:t>
      </w:r>
      <w:r>
        <w:t xml:space="preserve">perlu mengirimkan HTTP </w:t>
      </w:r>
      <w:r>
        <w:rPr>
          <w:i/>
          <w:iCs/>
        </w:rPr>
        <w:t>PUT</w:t>
      </w:r>
      <w:r>
        <w:t xml:space="preserve"> ke URI </w:t>
      </w:r>
      <w:r w:rsidRPr="00CA0320">
        <w:rPr>
          <w:rFonts w:ascii="Courier New" w:hAnsi="Courier New" w:cs="Courier New"/>
          <w:sz w:val="20"/>
        </w:rPr>
        <w:t>api.example.com/mahasiswa/1</w:t>
      </w:r>
      <w:r>
        <w:rPr>
          <w:rFonts w:asciiTheme="minorHAnsi" w:hAnsi="Courier New" w:cs="Courier New"/>
        </w:rPr>
        <w:t>. Kode status HTTP yang paling umum untuk HTTP PUT adalah 200 (</w:t>
      </w:r>
      <w:r>
        <w:rPr>
          <w:rFonts w:asciiTheme="minorHAnsi" w:hAnsi="Courier New" w:cs="Courier New"/>
          <w:i/>
          <w:iCs/>
        </w:rPr>
        <w:t>OK</w:t>
      </w:r>
      <w:r>
        <w:rPr>
          <w:rFonts w:asciiTheme="minorHAnsi" w:hAnsi="Courier New" w:cs="Courier New"/>
        </w:rPr>
        <w:t>) atau 202 (</w:t>
      </w:r>
      <w:r>
        <w:rPr>
          <w:rFonts w:asciiTheme="minorHAnsi" w:hAnsi="Courier New" w:cs="Courier New"/>
          <w:i/>
          <w:iCs/>
        </w:rPr>
        <w:t>No Content</w:t>
      </w:r>
      <w:r>
        <w:rPr>
          <w:rFonts w:asciiTheme="minorHAnsi" w:hAnsi="Courier New" w:cs="Courier New"/>
        </w:rPr>
        <w:t>) (</w:t>
      </w:r>
      <w:r>
        <w:rPr>
          <w:lang w:eastAsia="zh-CN"/>
        </w:rPr>
        <w:t>Richardson, 2013</w:t>
      </w:r>
      <w:r>
        <w:rPr>
          <w:rFonts w:asciiTheme="minorHAnsi" w:hAnsi="Courier New" w:cs="Courier New"/>
        </w:rPr>
        <w:t>).</w:t>
      </w:r>
    </w:p>
    <w:p w14:paraId="35D79670" w14:textId="77777777" w:rsidR="0023344C" w:rsidRDefault="00C71007" w:rsidP="007F213E">
      <w:pPr>
        <w:pStyle w:val="ListParagraph"/>
        <w:numPr>
          <w:ilvl w:val="0"/>
          <w:numId w:val="84"/>
        </w:numPr>
        <w:tabs>
          <w:tab w:val="left" w:pos="720"/>
        </w:tabs>
      </w:pPr>
      <w:r>
        <w:t>Mengubah data jurusan mahasiswa Budi:</w:t>
      </w:r>
    </w:p>
    <w:p w14:paraId="2AB308B3" w14:textId="77777777" w:rsidR="0023344C" w:rsidRDefault="00C71007" w:rsidP="00CA0320">
      <w:pPr>
        <w:tabs>
          <w:tab w:val="left" w:pos="360"/>
        </w:tabs>
        <w:ind w:left="360"/>
      </w:pPr>
      <w:r>
        <w:tab/>
        <w:t xml:space="preserve">HTTP </w:t>
      </w:r>
      <w:r>
        <w:rPr>
          <w:i/>
          <w:iCs/>
        </w:rPr>
        <w:t>Request</w:t>
      </w:r>
    </w:p>
    <w:p w14:paraId="316195D7" w14:textId="77777777" w:rsidR="0023344C" w:rsidRPr="00621D01" w:rsidRDefault="00C71007" w:rsidP="00CA0320">
      <w:pPr>
        <w:tabs>
          <w:tab w:val="left" w:pos="360"/>
        </w:tabs>
        <w:spacing w:after="0" w:line="240" w:lineRule="auto"/>
        <w:ind w:left="360" w:firstLine="360"/>
        <w:rPr>
          <w:rFonts w:ascii="Courier New" w:hAnsi="Courier New" w:cs="Courier New"/>
          <w:sz w:val="20"/>
        </w:rPr>
      </w:pPr>
      <w:r w:rsidRPr="00621D01">
        <w:rPr>
          <w:rFonts w:ascii="Courier New" w:hAnsi="Courier New" w:cs="Courier New"/>
          <w:sz w:val="20"/>
        </w:rPr>
        <w:t>POST /mahasiswa/1/ HTTP/1.1</w:t>
      </w:r>
    </w:p>
    <w:p w14:paraId="07BE38A5" w14:textId="77777777" w:rsidR="0023344C" w:rsidRPr="00621D01" w:rsidRDefault="00C71007" w:rsidP="00CA0320">
      <w:pPr>
        <w:tabs>
          <w:tab w:val="left" w:pos="360"/>
        </w:tabs>
        <w:spacing w:after="0" w:line="240" w:lineRule="auto"/>
        <w:ind w:left="360" w:firstLine="360"/>
        <w:rPr>
          <w:rFonts w:ascii="Courier New" w:hAnsi="Courier New" w:cs="Courier New"/>
          <w:sz w:val="20"/>
        </w:rPr>
      </w:pPr>
      <w:r w:rsidRPr="00621D01">
        <w:rPr>
          <w:rFonts w:ascii="Courier New" w:hAnsi="Courier New" w:cs="Courier New"/>
          <w:sz w:val="20"/>
        </w:rPr>
        <w:t>Host: api.example.com</w:t>
      </w:r>
    </w:p>
    <w:p w14:paraId="278FB5C2" w14:textId="77777777" w:rsidR="0023344C" w:rsidRPr="00621D01" w:rsidRDefault="00C71007" w:rsidP="00CA0320">
      <w:pPr>
        <w:tabs>
          <w:tab w:val="left" w:pos="360"/>
        </w:tabs>
        <w:spacing w:after="0" w:line="240" w:lineRule="auto"/>
        <w:ind w:left="360" w:firstLine="360"/>
        <w:rPr>
          <w:rFonts w:ascii="Courier New" w:hAnsi="Courier New" w:cs="Courier New"/>
          <w:sz w:val="20"/>
        </w:rPr>
      </w:pPr>
      <w:r w:rsidRPr="00621D01">
        <w:rPr>
          <w:rFonts w:ascii="Courier New" w:hAnsi="Courier New" w:cs="Courier New"/>
          <w:sz w:val="20"/>
        </w:rPr>
        <w:t>Content-Type: application/json</w:t>
      </w:r>
    </w:p>
    <w:p w14:paraId="4F3CA692" w14:textId="77777777" w:rsidR="0023344C" w:rsidRPr="00621D01" w:rsidRDefault="0023344C" w:rsidP="00CA0320">
      <w:pPr>
        <w:tabs>
          <w:tab w:val="left" w:pos="360"/>
        </w:tabs>
        <w:spacing w:after="0" w:line="240" w:lineRule="auto"/>
        <w:ind w:left="360" w:firstLine="360"/>
        <w:rPr>
          <w:rFonts w:ascii="Courier New" w:hAnsi="Courier New" w:cs="Courier New"/>
          <w:sz w:val="20"/>
        </w:rPr>
      </w:pPr>
    </w:p>
    <w:p w14:paraId="64CF19BC" w14:textId="77777777" w:rsidR="0023344C" w:rsidRPr="00621D01" w:rsidRDefault="00C71007" w:rsidP="00CA0320">
      <w:pPr>
        <w:tabs>
          <w:tab w:val="left" w:pos="360"/>
        </w:tabs>
        <w:spacing w:after="0" w:line="240" w:lineRule="auto"/>
        <w:ind w:left="360" w:firstLine="360"/>
        <w:rPr>
          <w:rFonts w:ascii="Courier New" w:hAnsi="Courier New" w:cs="Courier New"/>
          <w:sz w:val="20"/>
        </w:rPr>
      </w:pPr>
      <w:r w:rsidRPr="00621D01">
        <w:rPr>
          <w:rFonts w:ascii="Courier New" w:hAnsi="Courier New" w:cs="Courier New"/>
          <w:sz w:val="20"/>
        </w:rPr>
        <w:t>{</w:t>
      </w:r>
    </w:p>
    <w:p w14:paraId="781B344F" w14:textId="354887CD" w:rsidR="0023344C" w:rsidRPr="00621D01" w:rsidRDefault="00CA0320" w:rsidP="00CA0320">
      <w:pPr>
        <w:tabs>
          <w:tab w:val="left" w:pos="360"/>
        </w:tabs>
        <w:spacing w:after="0" w:line="240" w:lineRule="auto"/>
        <w:ind w:left="360" w:firstLine="360"/>
        <w:rPr>
          <w:rFonts w:ascii="Courier New" w:hAnsi="Courier New" w:cs="Courier New"/>
          <w:sz w:val="20"/>
        </w:rPr>
      </w:pPr>
      <w:r>
        <w:rPr>
          <w:rFonts w:ascii="Courier New" w:hAnsi="Courier New" w:cs="Courier New"/>
          <w:sz w:val="20"/>
        </w:rPr>
        <w:t xml:space="preserve">   </w:t>
      </w:r>
      <w:r w:rsidR="00C71007" w:rsidRPr="00621D01">
        <w:rPr>
          <w:rFonts w:ascii="Courier New" w:hAnsi="Courier New" w:cs="Courier New"/>
          <w:sz w:val="20"/>
        </w:rPr>
        <w:t>“jurusan”: “Sistem Informasi”</w:t>
      </w:r>
    </w:p>
    <w:p w14:paraId="50ADADC4" w14:textId="29054F6B" w:rsidR="0023344C" w:rsidRPr="00CA0320" w:rsidRDefault="00C71007" w:rsidP="00CA0320">
      <w:pPr>
        <w:tabs>
          <w:tab w:val="left" w:pos="360"/>
        </w:tabs>
        <w:spacing w:line="240" w:lineRule="auto"/>
        <w:ind w:left="360" w:firstLine="360"/>
        <w:rPr>
          <w:rFonts w:ascii="Courier New" w:hAnsi="Courier New" w:cs="Courier New"/>
          <w:sz w:val="20"/>
        </w:rPr>
      </w:pPr>
      <w:r w:rsidRPr="00621D01">
        <w:rPr>
          <w:rFonts w:ascii="Courier New" w:hAnsi="Courier New" w:cs="Courier New"/>
          <w:sz w:val="20"/>
        </w:rPr>
        <w:t>}</w:t>
      </w:r>
    </w:p>
    <w:p w14:paraId="31F01F28" w14:textId="77777777" w:rsidR="0023344C" w:rsidRDefault="00C71007">
      <w:pPr>
        <w:tabs>
          <w:tab w:val="left" w:pos="720"/>
        </w:tabs>
        <w:rPr>
          <w:b/>
          <w:bCs/>
          <w:i/>
          <w:iCs/>
        </w:rPr>
      </w:pPr>
      <w:r>
        <w:rPr>
          <w:b/>
          <w:bCs/>
          <w:i/>
          <w:iCs/>
        </w:rPr>
        <w:t>DELETE</w:t>
      </w:r>
    </w:p>
    <w:p w14:paraId="57FC3960" w14:textId="06F7A226" w:rsidR="0023344C" w:rsidRPr="00CA0320" w:rsidRDefault="00C71007" w:rsidP="00CA0320">
      <w:pPr>
        <w:tabs>
          <w:tab w:val="left" w:pos="360"/>
        </w:tabs>
      </w:pPr>
      <w:r>
        <w:lastRenderedPageBreak/>
        <w:tab/>
        <w:t xml:space="preserve">Metode </w:t>
      </w:r>
      <w:r>
        <w:rPr>
          <w:i/>
          <w:iCs/>
        </w:rPr>
        <w:t xml:space="preserve">DELETE </w:t>
      </w:r>
      <w:r>
        <w:t xml:space="preserve">digunakan </w:t>
      </w:r>
      <w:r>
        <w:rPr>
          <w:i/>
          <w:iCs/>
        </w:rPr>
        <w:t xml:space="preserve">client </w:t>
      </w:r>
      <w:r>
        <w:t xml:space="preserve">untuk menghapus </w:t>
      </w:r>
      <w:r>
        <w:rPr>
          <w:i/>
          <w:iCs/>
        </w:rPr>
        <w:t>resource</w:t>
      </w:r>
      <w:r>
        <w:t xml:space="preserve"> semua mahasiswa atau </w:t>
      </w:r>
      <w:r>
        <w:rPr>
          <w:i/>
          <w:iCs/>
        </w:rPr>
        <w:t>resource</w:t>
      </w:r>
      <w:r>
        <w:t xml:space="preserve"> satu mahasiswa. Sehingga dalam contoh ini, URI </w:t>
      </w:r>
      <w:r w:rsidRPr="00CA0320">
        <w:rPr>
          <w:rFonts w:ascii="Courier New" w:hAnsi="Courier New" w:cs="Courier New"/>
          <w:sz w:val="20"/>
        </w:rPr>
        <w:t>api.example.com/mahasiswa</w:t>
      </w:r>
      <w:r>
        <w:rPr>
          <w:rFonts w:asciiTheme="minorHAnsi" w:hAnsi="Courier New" w:cs="Courier New"/>
        </w:rPr>
        <w:t xml:space="preserve"> untuk menghapus </w:t>
      </w:r>
      <w:r>
        <w:rPr>
          <w:i/>
          <w:iCs/>
        </w:rPr>
        <w:t>resource</w:t>
      </w:r>
      <w:r>
        <w:rPr>
          <w:rFonts w:asciiTheme="minorHAnsi" w:hAnsi="Courier New" w:cs="Courier New"/>
        </w:rPr>
        <w:t xml:space="preserve"> seluruh mahasiswa dan URI </w:t>
      </w:r>
      <w:r w:rsidRPr="00CA0320">
        <w:rPr>
          <w:rFonts w:ascii="Courier New" w:hAnsi="Courier New" w:cs="Courier New"/>
          <w:sz w:val="20"/>
        </w:rPr>
        <w:t>api.example.com/mahasiswa/{id}</w:t>
      </w:r>
      <w:r w:rsidR="00CA0320">
        <w:rPr>
          <w:rFonts w:ascii="Courier New" w:hAnsi="Courier New" w:cs="Courier New"/>
        </w:rPr>
        <w:t xml:space="preserve"> </w:t>
      </w:r>
      <w:r>
        <w:rPr>
          <w:rFonts w:asciiTheme="minorHAnsi" w:hAnsi="Courier New" w:cs="Courier New"/>
        </w:rPr>
        <w:t xml:space="preserve">untuk menghapus </w:t>
      </w:r>
      <w:r>
        <w:rPr>
          <w:i/>
          <w:iCs/>
        </w:rPr>
        <w:t>resource</w:t>
      </w:r>
      <w:r>
        <w:rPr>
          <w:rFonts w:asciiTheme="minorHAnsi" w:hAnsi="Courier New" w:cs="Courier New"/>
        </w:rPr>
        <w:t xml:space="preserve"> satu mahasiswa yang memiliki identifikasi unik dari nilai </w:t>
      </w:r>
      <w:r w:rsidRPr="00CA0320">
        <w:rPr>
          <w:rFonts w:ascii="Courier New" w:hAnsi="Courier New" w:cs="Courier New"/>
          <w:sz w:val="20"/>
        </w:rPr>
        <w:t>id</w:t>
      </w:r>
      <w:r>
        <w:rPr>
          <w:rFonts w:asciiTheme="minorHAnsi" w:hAnsi="Courier New" w:cs="Courier New"/>
        </w:rPr>
        <w:t xml:space="preserve">. Kode status HTTP yang paling umum untuk permintaan </w:t>
      </w:r>
      <w:r>
        <w:rPr>
          <w:rFonts w:asciiTheme="minorHAnsi" w:hAnsi="Courier New" w:cs="Courier New"/>
          <w:i/>
          <w:iCs/>
        </w:rPr>
        <w:t>DELETE</w:t>
      </w:r>
      <w:r>
        <w:rPr>
          <w:rFonts w:asciiTheme="minorHAnsi" w:hAnsi="Courier New" w:cs="Courier New"/>
        </w:rPr>
        <w:t xml:space="preserve"> adalah 200 (</w:t>
      </w:r>
      <w:r>
        <w:rPr>
          <w:rFonts w:asciiTheme="minorHAnsi" w:hAnsi="Courier New" w:cs="Courier New"/>
          <w:i/>
          <w:iCs/>
        </w:rPr>
        <w:t>OK</w:t>
      </w:r>
      <w:r>
        <w:rPr>
          <w:rFonts w:asciiTheme="minorHAnsi" w:hAnsi="Courier New" w:cs="Courier New"/>
        </w:rPr>
        <w:t>)</w:t>
      </w:r>
      <w:r>
        <w:rPr>
          <w:rFonts w:asciiTheme="minorHAnsi" w:hAnsi="Courier New" w:cs="Courier New"/>
          <w:i/>
          <w:iCs/>
        </w:rPr>
        <w:t>, 202</w:t>
      </w:r>
      <w:r>
        <w:rPr>
          <w:rFonts w:asciiTheme="minorHAnsi" w:hAnsi="Courier New" w:cs="Courier New"/>
        </w:rPr>
        <w:t xml:space="preserve"> (</w:t>
      </w:r>
      <w:r>
        <w:rPr>
          <w:rFonts w:asciiTheme="minorHAnsi" w:hAnsi="Courier New" w:cs="Courier New"/>
          <w:i/>
          <w:iCs/>
        </w:rPr>
        <w:t>Accepted</w:t>
      </w:r>
      <w:r>
        <w:rPr>
          <w:rFonts w:asciiTheme="minorHAnsi" w:hAnsi="Courier New" w:cs="Courier New"/>
        </w:rPr>
        <w:t>), atau 204 (</w:t>
      </w:r>
      <w:r>
        <w:rPr>
          <w:rFonts w:asciiTheme="minorHAnsi" w:hAnsi="Courier New" w:cs="Courier New"/>
          <w:i/>
          <w:iCs/>
        </w:rPr>
        <w:t>No Content</w:t>
      </w:r>
      <w:r>
        <w:rPr>
          <w:rFonts w:asciiTheme="minorHAnsi" w:hAnsi="Courier New" w:cs="Courier New"/>
        </w:rPr>
        <w:t>) (</w:t>
      </w:r>
      <w:r>
        <w:rPr>
          <w:lang w:eastAsia="zh-CN"/>
        </w:rPr>
        <w:t>Richardson, 2013</w:t>
      </w:r>
      <w:r>
        <w:rPr>
          <w:rFonts w:asciiTheme="minorHAnsi" w:hAnsi="Courier New" w:cs="Courier New"/>
        </w:rPr>
        <w:t>).</w:t>
      </w:r>
    </w:p>
    <w:p w14:paraId="0232014E" w14:textId="77777777" w:rsidR="0023344C" w:rsidRDefault="00C71007" w:rsidP="007F213E">
      <w:pPr>
        <w:pStyle w:val="ListParagraph"/>
        <w:numPr>
          <w:ilvl w:val="0"/>
          <w:numId w:val="84"/>
        </w:numPr>
        <w:tabs>
          <w:tab w:val="left" w:pos="720"/>
        </w:tabs>
      </w:pPr>
      <w:r>
        <w:t xml:space="preserve">Menghapus </w:t>
      </w:r>
      <w:r w:rsidRPr="00CA0320">
        <w:rPr>
          <w:i/>
          <w:iCs/>
        </w:rPr>
        <w:t>resource</w:t>
      </w:r>
      <w:r>
        <w:t xml:space="preserve"> seluruh mahasiswa:</w:t>
      </w:r>
    </w:p>
    <w:p w14:paraId="5368B040" w14:textId="77777777" w:rsidR="0023344C" w:rsidRDefault="00C71007" w:rsidP="00CA0320">
      <w:pPr>
        <w:tabs>
          <w:tab w:val="left" w:pos="360"/>
        </w:tabs>
        <w:ind w:left="360"/>
      </w:pPr>
      <w:r>
        <w:tab/>
        <w:t xml:space="preserve">HTTP </w:t>
      </w:r>
      <w:r>
        <w:rPr>
          <w:i/>
          <w:iCs/>
        </w:rPr>
        <w:t>Request</w:t>
      </w:r>
    </w:p>
    <w:p w14:paraId="723E79D1" w14:textId="77777777" w:rsidR="0023344C" w:rsidRPr="00621D01" w:rsidRDefault="00C71007" w:rsidP="00CA0320">
      <w:pPr>
        <w:tabs>
          <w:tab w:val="left" w:pos="360"/>
        </w:tabs>
        <w:spacing w:after="0" w:line="240" w:lineRule="auto"/>
        <w:ind w:left="360" w:firstLine="360"/>
        <w:rPr>
          <w:rFonts w:ascii="Courier New" w:hAnsi="Courier New" w:cs="Courier New"/>
          <w:sz w:val="20"/>
        </w:rPr>
      </w:pPr>
      <w:r w:rsidRPr="00621D01">
        <w:rPr>
          <w:rFonts w:ascii="Courier New" w:hAnsi="Courier New" w:cs="Courier New"/>
          <w:sz w:val="20"/>
        </w:rPr>
        <w:t>DELETE /mahasiswa/ HTTP/1.1</w:t>
      </w:r>
    </w:p>
    <w:p w14:paraId="61D42D5A" w14:textId="77777777" w:rsidR="0023344C" w:rsidRPr="00621D01" w:rsidRDefault="00C71007" w:rsidP="00CA0320">
      <w:pPr>
        <w:tabs>
          <w:tab w:val="left" w:pos="360"/>
        </w:tabs>
        <w:spacing w:after="0" w:line="240" w:lineRule="auto"/>
        <w:ind w:left="360" w:firstLine="360"/>
        <w:rPr>
          <w:rFonts w:ascii="Courier New" w:hAnsi="Courier New" w:cs="Courier New"/>
          <w:sz w:val="20"/>
        </w:rPr>
      </w:pPr>
      <w:r w:rsidRPr="00621D01">
        <w:rPr>
          <w:rFonts w:ascii="Courier New" w:hAnsi="Courier New" w:cs="Courier New"/>
          <w:sz w:val="20"/>
        </w:rPr>
        <w:t>Host: api.example.com</w:t>
      </w:r>
    </w:p>
    <w:p w14:paraId="23DCBB3A" w14:textId="77777777" w:rsidR="0023344C" w:rsidRDefault="0023344C">
      <w:pPr>
        <w:tabs>
          <w:tab w:val="left" w:pos="720"/>
        </w:tabs>
        <w:spacing w:after="0" w:line="240" w:lineRule="auto"/>
        <w:rPr>
          <w:rFonts w:ascii="Courier New" w:hAnsi="Courier New" w:cs="Courier New"/>
        </w:rPr>
      </w:pPr>
    </w:p>
    <w:p w14:paraId="66075844" w14:textId="77777777" w:rsidR="0023344C" w:rsidRDefault="00C71007" w:rsidP="007F213E">
      <w:pPr>
        <w:pStyle w:val="ListParagraph"/>
        <w:numPr>
          <w:ilvl w:val="0"/>
          <w:numId w:val="84"/>
        </w:numPr>
        <w:tabs>
          <w:tab w:val="left" w:pos="720"/>
        </w:tabs>
      </w:pPr>
      <w:r>
        <w:t xml:space="preserve">Menghapus </w:t>
      </w:r>
      <w:r w:rsidRPr="00CA0320">
        <w:rPr>
          <w:i/>
          <w:iCs/>
        </w:rPr>
        <w:t>resource</w:t>
      </w:r>
      <w:r>
        <w:t xml:space="preserve"> mahasiswa Budi:</w:t>
      </w:r>
    </w:p>
    <w:p w14:paraId="42D20B62" w14:textId="77777777" w:rsidR="0023344C" w:rsidRDefault="00621D01" w:rsidP="00CA0320">
      <w:pPr>
        <w:tabs>
          <w:tab w:val="left" w:pos="360"/>
        </w:tabs>
        <w:ind w:left="360"/>
      </w:pPr>
      <w:r>
        <w:tab/>
      </w:r>
      <w:r w:rsidR="00C71007">
        <w:t xml:space="preserve">HTTP </w:t>
      </w:r>
      <w:r w:rsidR="00C71007">
        <w:rPr>
          <w:i/>
          <w:iCs/>
        </w:rPr>
        <w:t>Request</w:t>
      </w:r>
    </w:p>
    <w:p w14:paraId="0F0B90E9" w14:textId="77777777" w:rsidR="0023344C" w:rsidRPr="00621D01" w:rsidRDefault="00C71007" w:rsidP="00CA0320">
      <w:pPr>
        <w:tabs>
          <w:tab w:val="left" w:pos="720"/>
        </w:tabs>
        <w:spacing w:after="0" w:line="240" w:lineRule="auto"/>
        <w:ind w:left="360" w:firstLine="360"/>
        <w:rPr>
          <w:rFonts w:ascii="Courier New" w:hAnsi="Courier New" w:cs="Courier New"/>
          <w:sz w:val="20"/>
        </w:rPr>
      </w:pPr>
      <w:r w:rsidRPr="00621D01">
        <w:rPr>
          <w:rFonts w:ascii="Courier New" w:hAnsi="Courier New" w:cs="Courier New"/>
          <w:sz w:val="20"/>
        </w:rPr>
        <w:t>DELETE /mahasiswa/1/ HTTP/1.1</w:t>
      </w:r>
    </w:p>
    <w:p w14:paraId="49C2FA1C" w14:textId="77777777" w:rsidR="0023344C" w:rsidRPr="00621D01" w:rsidRDefault="00C71007" w:rsidP="00CA0320">
      <w:pPr>
        <w:tabs>
          <w:tab w:val="left" w:pos="720"/>
        </w:tabs>
        <w:spacing w:after="0" w:line="240" w:lineRule="auto"/>
        <w:ind w:left="360" w:firstLine="360"/>
        <w:rPr>
          <w:sz w:val="20"/>
        </w:rPr>
      </w:pPr>
      <w:r w:rsidRPr="00621D01">
        <w:rPr>
          <w:rFonts w:ascii="Courier New" w:hAnsi="Courier New" w:cs="Courier New"/>
          <w:sz w:val="20"/>
        </w:rPr>
        <w:t>Host: api.example.com</w:t>
      </w:r>
    </w:p>
    <w:p w14:paraId="5801D83E" w14:textId="77777777" w:rsidR="0023344C" w:rsidRDefault="00C71007" w:rsidP="00F02F37">
      <w:pPr>
        <w:pStyle w:val="Heading2"/>
      </w:pPr>
      <w:bookmarkStart w:id="51" w:name="_Toc490453795"/>
      <w:r>
        <w:t>JSON</w:t>
      </w:r>
      <w:bookmarkEnd w:id="51"/>
    </w:p>
    <w:p w14:paraId="58433AA6" w14:textId="652306F4" w:rsidR="0023344C" w:rsidRPr="007F78A8" w:rsidRDefault="00C71007" w:rsidP="007F78A8">
      <w:pPr>
        <w:ind w:firstLine="360"/>
        <w:rPr>
          <w:lang w:val="en-US"/>
        </w:rPr>
      </w:pPr>
      <w:r>
        <w:t>JSON (</w:t>
      </w:r>
      <w:r>
        <w:rPr>
          <w:i/>
          <w:iCs/>
        </w:rPr>
        <w:t>JavaScript Object Notation</w:t>
      </w:r>
      <w:r>
        <w:t xml:space="preserve">) merupakan format pertukaran data berbasis teks yang ringan dan  tidak bergantung pada bahasa pemrograman terentu. JSON dapat mewakili empat tipe data primitif seperti </w:t>
      </w:r>
      <w:r>
        <w:rPr>
          <w:i/>
          <w:iCs/>
        </w:rPr>
        <w:t>string</w:t>
      </w:r>
      <w:r>
        <w:t xml:space="preserve">, </w:t>
      </w:r>
      <w:r>
        <w:rPr>
          <w:i/>
          <w:iCs/>
        </w:rPr>
        <w:t>number</w:t>
      </w:r>
      <w:r>
        <w:t xml:space="preserve">, </w:t>
      </w:r>
      <w:r>
        <w:rPr>
          <w:i/>
          <w:iCs/>
        </w:rPr>
        <w:t>boolean</w:t>
      </w:r>
      <w:r>
        <w:t xml:space="preserve">, dan </w:t>
      </w:r>
      <w:r>
        <w:rPr>
          <w:i/>
          <w:iCs/>
        </w:rPr>
        <w:t>null</w:t>
      </w:r>
      <w:r>
        <w:t xml:space="preserve"> ditambah dua tipe data struktural seperti </w:t>
      </w:r>
      <w:r>
        <w:rPr>
          <w:i/>
          <w:iCs/>
        </w:rPr>
        <w:t>object</w:t>
      </w:r>
      <w:r>
        <w:t xml:space="preserve"> dan </w:t>
      </w:r>
      <w:r>
        <w:rPr>
          <w:i/>
          <w:iCs/>
        </w:rPr>
        <w:t>array</w:t>
      </w:r>
      <w:r>
        <w:t xml:space="preserve"> (IETF, 2014). Format data ini menggunakan aturan penulisan yang sederhana dan membutuhkan pengelompokan antara definisi data dan nilai data. Pertama mengharuskan setiap elemen ditutup dengan karakter kurung kurawal: { dan }. Kedua, nilai dari elemen selalu berpasangan mengikuti struktur “nama”:”nilai”, dan dipisahkan menggunakan koma. Ketiga, </w:t>
      </w:r>
      <w:r>
        <w:rPr>
          <w:i/>
          <w:iCs/>
        </w:rPr>
        <w:t>array</w:t>
      </w:r>
      <w:r>
        <w:t xml:space="preserve"> ditutup dengan karakter kurung siku: [ dan ] (</w:t>
      </w:r>
      <w:r>
        <w:rPr>
          <w:lang w:eastAsia="zh-CN"/>
        </w:rPr>
        <w:t>Richardson, 2013</w:t>
      </w:r>
      <w:r>
        <w:t>).</w:t>
      </w:r>
      <w:r w:rsidR="007F78A8">
        <w:rPr>
          <w:lang w:val="en-US"/>
        </w:rPr>
        <w:t xml:space="preserve"> Contoh dari dokumen JSON dapat dilihat pada </w:t>
      </w:r>
      <w:r w:rsidR="007F78A8">
        <w:rPr>
          <w:lang w:val="en-US"/>
        </w:rPr>
        <w:fldChar w:fldCharType="begin"/>
      </w:r>
      <w:r w:rsidR="007F78A8">
        <w:rPr>
          <w:lang w:val="en-US"/>
        </w:rPr>
        <w:instrText xml:space="preserve"> REF _Ref490414171 \h </w:instrText>
      </w:r>
      <w:r w:rsidR="007F78A8">
        <w:rPr>
          <w:lang w:val="en-US"/>
        </w:rPr>
      </w:r>
      <w:r w:rsidR="007F78A8">
        <w:rPr>
          <w:lang w:val="en-US"/>
        </w:rPr>
        <w:fldChar w:fldCharType="separate"/>
      </w:r>
      <w:r w:rsidR="007F78A8">
        <w:t xml:space="preserve">Gambar </w:t>
      </w:r>
      <w:r w:rsidR="007F78A8">
        <w:rPr>
          <w:noProof/>
        </w:rPr>
        <w:t>2</w:t>
      </w:r>
      <w:r w:rsidR="007F78A8">
        <w:t>.</w:t>
      </w:r>
      <w:r w:rsidR="007F78A8">
        <w:rPr>
          <w:noProof/>
        </w:rPr>
        <w:t>6</w:t>
      </w:r>
      <w:r w:rsidR="007F78A8">
        <w:rPr>
          <w:lang w:val="en-US"/>
        </w:rPr>
        <w:fldChar w:fldCharType="end"/>
      </w:r>
      <w:r w:rsidR="007F78A8">
        <w:rPr>
          <w:lang w:val="en-US"/>
        </w:rPr>
        <w:t>.</w:t>
      </w:r>
    </w:p>
    <w:p w14:paraId="262DCA0C" w14:textId="77777777" w:rsidR="0023344C" w:rsidRDefault="00C71007">
      <w:pPr>
        <w:keepNext/>
        <w:jc w:val="center"/>
      </w:pPr>
      <w:r>
        <w:rPr>
          <w:noProof/>
          <w:lang w:val="en-US"/>
        </w:rPr>
        <w:drawing>
          <wp:inline distT="0" distB="0" distL="114300" distR="114300" wp14:anchorId="34F08363" wp14:editId="09ED3D37">
            <wp:extent cx="3114675" cy="1941830"/>
            <wp:effectExtent l="0" t="0" r="0" b="1270"/>
            <wp:docPr id="5" name="Picture 5" descr="/home/ockifals/text10986-0.pngtext109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home/ockifals/text10986-0.pngtext10986-0"/>
                    <pic:cNvPicPr>
                      <a:picLocks noChangeAspect="1"/>
                    </pic:cNvPicPr>
                  </pic:nvPicPr>
                  <pic:blipFill>
                    <a:blip r:embed="rId26"/>
                    <a:srcRect/>
                    <a:stretch>
                      <a:fillRect/>
                    </a:stretch>
                  </pic:blipFill>
                  <pic:spPr>
                    <a:xfrm>
                      <a:off x="0" y="0"/>
                      <a:ext cx="3124934" cy="1948456"/>
                    </a:xfrm>
                    <a:prstGeom prst="rect">
                      <a:avLst/>
                    </a:prstGeom>
                    <a:ln>
                      <a:noFill/>
                    </a:ln>
                  </pic:spPr>
                </pic:pic>
              </a:graphicData>
            </a:graphic>
          </wp:inline>
        </w:drawing>
      </w:r>
    </w:p>
    <w:p w14:paraId="45ACFCBC" w14:textId="30F07265" w:rsidR="0023344C" w:rsidRDefault="00C71007">
      <w:pPr>
        <w:pStyle w:val="Caption"/>
        <w:rPr>
          <w:b w:val="0"/>
        </w:rPr>
      </w:pPr>
      <w:bookmarkStart w:id="52" w:name="_Ref490414171"/>
      <w:bookmarkStart w:id="53" w:name="_Toc490453910"/>
      <w:r>
        <w:t xml:space="preserve">Gambar </w:t>
      </w:r>
      <w:r w:rsidR="00B95D0A">
        <w:fldChar w:fldCharType="begin"/>
      </w:r>
      <w:r w:rsidR="00B95D0A">
        <w:instrText xml:space="preserve"> STYLEREF 1 \s </w:instrText>
      </w:r>
      <w:r w:rsidR="00B95D0A">
        <w:fldChar w:fldCharType="separate"/>
      </w:r>
      <w:r w:rsidR="00B95D0A">
        <w:rPr>
          <w:noProof/>
        </w:rPr>
        <w:t>2</w:t>
      </w:r>
      <w:r w:rsidR="00B95D0A">
        <w:fldChar w:fldCharType="end"/>
      </w:r>
      <w:r w:rsidR="00B95D0A">
        <w:t>.</w:t>
      </w:r>
      <w:r w:rsidR="00B95D0A">
        <w:fldChar w:fldCharType="begin"/>
      </w:r>
      <w:r w:rsidR="00B95D0A">
        <w:instrText xml:space="preserve"> SEQ Gambar \* ARABIC \s 1 </w:instrText>
      </w:r>
      <w:r w:rsidR="00B95D0A">
        <w:fldChar w:fldCharType="separate"/>
      </w:r>
      <w:r w:rsidR="00B95D0A">
        <w:rPr>
          <w:noProof/>
        </w:rPr>
        <w:t>6</w:t>
      </w:r>
      <w:r w:rsidR="00B95D0A">
        <w:fldChar w:fldCharType="end"/>
      </w:r>
      <w:bookmarkEnd w:id="52"/>
      <w:r>
        <w:rPr>
          <w:lang w:val="en-US"/>
        </w:rPr>
        <w:t xml:space="preserve"> </w:t>
      </w:r>
      <w:r>
        <w:rPr>
          <w:bCs w:val="0"/>
        </w:rPr>
        <w:t>Contoh dokumen JSON</w:t>
      </w:r>
      <w:bookmarkEnd w:id="53"/>
    </w:p>
    <w:p w14:paraId="186891FD" w14:textId="77777777" w:rsidR="0023344C" w:rsidRDefault="00C71007" w:rsidP="00F24A11">
      <w:pPr>
        <w:pStyle w:val="Subbab"/>
        <w:spacing w:before="0"/>
        <w:ind w:left="0" w:firstLine="720"/>
        <w:jc w:val="center"/>
        <w:rPr>
          <w:b w:val="0"/>
          <w:sz w:val="22"/>
        </w:rPr>
      </w:pPr>
      <w:r>
        <w:rPr>
          <w:b w:val="0"/>
          <w:bCs/>
          <w:sz w:val="22"/>
        </w:rPr>
        <w:t>Sumber</w:t>
      </w:r>
      <w:r>
        <w:rPr>
          <w:b w:val="0"/>
          <w:sz w:val="22"/>
        </w:rPr>
        <w:t>: Penulis</w:t>
      </w:r>
    </w:p>
    <w:p w14:paraId="7EB55AA4" w14:textId="77777777" w:rsidR="0023344C" w:rsidRDefault="00C71007" w:rsidP="00F02F37">
      <w:pPr>
        <w:pStyle w:val="Heading2"/>
      </w:pPr>
      <w:bookmarkStart w:id="54" w:name="_Toc490453796"/>
      <w:r>
        <w:lastRenderedPageBreak/>
        <w:t>MongoDB</w:t>
      </w:r>
      <w:bookmarkEnd w:id="54"/>
    </w:p>
    <w:p w14:paraId="0E634D94" w14:textId="5244953C" w:rsidR="0023344C" w:rsidRDefault="00C71007">
      <w:pPr>
        <w:ind w:firstLine="360"/>
      </w:pPr>
      <w:r>
        <w:t>MongoDB merupakan sistem basis data non-relasional berorientasi dokumen</w:t>
      </w:r>
      <w:r>
        <w:rPr>
          <w:i/>
          <w:iCs/>
        </w:rPr>
        <w:t xml:space="preserve"> </w:t>
      </w:r>
      <w:r>
        <w:t xml:space="preserve">yang </w:t>
      </w:r>
      <w:r>
        <w:rPr>
          <w:i/>
          <w:iCs/>
        </w:rPr>
        <w:t>powerful</w:t>
      </w:r>
      <w:r>
        <w:t xml:space="preserve">, fleksibel, dan </w:t>
      </w:r>
      <w:r>
        <w:rPr>
          <w:i/>
          <w:iCs/>
        </w:rPr>
        <w:t>scalable</w:t>
      </w:r>
      <w:r>
        <w:t>. Sistem basis data yang berorientasi dokumen menggantikan konsep “baris” dengan model yang lebih fleksibel yaitu “dokumen”. Dokumen tidak memiliki skema tetap yang didefinisikan diawal,</w:t>
      </w:r>
      <w:r w:rsidR="007F78A8">
        <w:rPr>
          <w:lang w:val="en-US"/>
        </w:rPr>
        <w:t xml:space="preserve"> hal ini</w:t>
      </w:r>
      <w:r>
        <w:t xml:space="preserve"> </w:t>
      </w:r>
      <w:r w:rsidR="007F78A8">
        <w:rPr>
          <w:lang w:val="en-US"/>
        </w:rPr>
        <w:t>menjadikan</w:t>
      </w:r>
      <w:r>
        <w:t xml:space="preserve"> kunci dan nilai dari dokumen dapat berbeda dalam jenis dan ukuran. Hal tersebut membuat penambahan dan pengurangan </w:t>
      </w:r>
      <w:r>
        <w:rPr>
          <w:i/>
          <w:iCs/>
        </w:rPr>
        <w:t xml:space="preserve">field </w:t>
      </w:r>
      <w:r>
        <w:t>yang dibutuhkan dikemudian hari menjadi jauh lebih mudah (</w:t>
      </w:r>
      <w:r>
        <w:rPr>
          <w:lang w:eastAsia="zh-CN"/>
        </w:rPr>
        <w:t>Kristina, 2013</w:t>
      </w:r>
      <w:r>
        <w:t>).</w:t>
      </w:r>
    </w:p>
    <w:p w14:paraId="12A3CDF5" w14:textId="01CD91CE" w:rsidR="0023344C" w:rsidRDefault="00C71007">
      <w:pPr>
        <w:ind w:firstLine="360"/>
      </w:pPr>
      <w:r>
        <w:t xml:space="preserve">MongoDB dirancang untuk basis data terdistribusi yang menangani jumlah data yang besar. Model data yang berorientasi dokumen membuat MongoDB lebih mudah </w:t>
      </w:r>
      <w:r w:rsidR="007F78A8">
        <w:rPr>
          <w:lang w:val="en-US"/>
        </w:rPr>
        <w:t>untuk</w:t>
      </w:r>
      <w:r>
        <w:t xml:space="preserve"> membagi data di beberapa server berbeda. MongoDB secara otomatis menangani penyeimbangan data dan beban di </w:t>
      </w:r>
      <w:r>
        <w:rPr>
          <w:i/>
          <w:iCs/>
        </w:rPr>
        <w:t>cluster</w:t>
      </w:r>
      <w:r>
        <w:t>, mendistribusikan ulang dokumen secara otomatis dan mengarahkan permintaan pengguna ke mesin yang benar. Hal tersebut memungkinkan pengembang untuk fokus pada pembuatan kode aplikasi, bukan memikirkan bagaimana menangani jumlah data yang besar (</w:t>
      </w:r>
      <w:r>
        <w:rPr>
          <w:lang w:eastAsia="zh-CN"/>
        </w:rPr>
        <w:t>Kristina, 2013</w:t>
      </w:r>
      <w:r>
        <w:t>).</w:t>
      </w:r>
    </w:p>
    <w:p w14:paraId="3120E368" w14:textId="77777777" w:rsidR="0023344C" w:rsidRDefault="00C71007">
      <w:pPr>
        <w:pStyle w:val="Heading3"/>
      </w:pPr>
      <w:bookmarkStart w:id="55" w:name="_Toc490453797"/>
      <w:r>
        <w:t>Dokumen</w:t>
      </w:r>
      <w:bookmarkEnd w:id="55"/>
    </w:p>
    <w:p w14:paraId="55C0D77C" w14:textId="77777777" w:rsidR="0023344C" w:rsidRDefault="00C71007">
      <w:pPr>
        <w:ind w:firstLine="360"/>
      </w:pPr>
      <w:r>
        <w:t>Dokumen adalah model data untuk MongoDB yang kurang lebih setara dengan satu baris dalam sistem basis data relasional (</w:t>
      </w:r>
      <w:r>
        <w:rPr>
          <w:lang w:eastAsia="zh-CN"/>
        </w:rPr>
        <w:t>Kristina, 2013</w:t>
      </w:r>
      <w:r>
        <w:t>). Dokumen merupakan struktu</w:t>
      </w:r>
      <w:r w:rsidR="00621D01">
        <w:t>r dat</w:t>
      </w:r>
      <w:r>
        <w:t xml:space="preserve">a yang terdiri dari pasangan </w:t>
      </w:r>
      <w:r>
        <w:rPr>
          <w:i/>
          <w:iCs/>
        </w:rPr>
        <w:t>field</w:t>
      </w:r>
      <w:r>
        <w:t xml:space="preserve"> dan nilai, menjadikannya identik dengan JSON. Nilai dari </w:t>
      </w:r>
      <w:r>
        <w:rPr>
          <w:i/>
          <w:iCs/>
        </w:rPr>
        <w:t xml:space="preserve">field </w:t>
      </w:r>
      <w:r>
        <w:t xml:space="preserve">dapat berisi dokumen lain, </w:t>
      </w:r>
      <w:r>
        <w:rPr>
          <w:i/>
          <w:iCs/>
        </w:rPr>
        <w:t>array</w:t>
      </w:r>
      <w:r>
        <w:t xml:space="preserve">, dan </w:t>
      </w:r>
      <w:r>
        <w:rPr>
          <w:i/>
          <w:iCs/>
        </w:rPr>
        <w:t>array</w:t>
      </w:r>
      <w:r>
        <w:t xml:space="preserve"> dari dokumen sehingga dapat mengurangi kebutuhan untuk </w:t>
      </w:r>
      <w:r>
        <w:rPr>
          <w:i/>
          <w:iCs/>
        </w:rPr>
        <w:t>join</w:t>
      </w:r>
      <w:r>
        <w:t>. MongoDB menyimpan data dalam dokumen BSON. BSON (</w:t>
      </w:r>
      <w:r>
        <w:rPr>
          <w:i/>
          <w:iCs/>
        </w:rPr>
        <w:t>Binary</w:t>
      </w:r>
      <w:r>
        <w:t xml:space="preserve"> JSON) merupakan representasi biner dari dokumen JSON yang mendukung lebih banyak tipe data (MongoDB, 2017).</w:t>
      </w:r>
    </w:p>
    <w:p w14:paraId="62178D8E" w14:textId="77777777" w:rsidR="0023344C" w:rsidRDefault="00C71007">
      <w:pPr>
        <w:keepNext/>
        <w:ind w:firstLine="720"/>
        <w:jc w:val="center"/>
      </w:pPr>
      <w:r>
        <w:rPr>
          <w:noProof/>
          <w:lang w:val="en-US"/>
        </w:rPr>
        <w:drawing>
          <wp:inline distT="0" distB="0" distL="114300" distR="114300" wp14:anchorId="6D522F0F" wp14:editId="04E4489D">
            <wp:extent cx="3865245" cy="115252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7"/>
                    <a:stretch>
                      <a:fillRect/>
                    </a:stretch>
                  </pic:blipFill>
                  <pic:spPr>
                    <a:xfrm>
                      <a:off x="0" y="0"/>
                      <a:ext cx="3871760" cy="1154412"/>
                    </a:xfrm>
                    <a:prstGeom prst="rect">
                      <a:avLst/>
                    </a:prstGeom>
                    <a:noFill/>
                    <a:ln w="9525">
                      <a:noFill/>
                      <a:miter/>
                    </a:ln>
                  </pic:spPr>
                </pic:pic>
              </a:graphicData>
            </a:graphic>
          </wp:inline>
        </w:drawing>
      </w:r>
    </w:p>
    <w:p w14:paraId="3C9E74CD" w14:textId="7F3668A4" w:rsidR="0023344C" w:rsidRDefault="00C71007">
      <w:pPr>
        <w:pStyle w:val="Caption"/>
        <w:rPr>
          <w:b w:val="0"/>
        </w:rPr>
      </w:pPr>
      <w:bookmarkStart w:id="56" w:name="_Toc490453911"/>
      <w:r>
        <w:t xml:space="preserve">Gambar </w:t>
      </w:r>
      <w:r w:rsidR="00B95D0A">
        <w:fldChar w:fldCharType="begin"/>
      </w:r>
      <w:r w:rsidR="00B95D0A">
        <w:instrText xml:space="preserve"> STYLEREF 1 \s </w:instrText>
      </w:r>
      <w:r w:rsidR="00B95D0A">
        <w:fldChar w:fldCharType="separate"/>
      </w:r>
      <w:r w:rsidR="00B95D0A">
        <w:rPr>
          <w:noProof/>
        </w:rPr>
        <w:t>2</w:t>
      </w:r>
      <w:r w:rsidR="00B95D0A">
        <w:fldChar w:fldCharType="end"/>
      </w:r>
      <w:r w:rsidR="00B95D0A">
        <w:t>.</w:t>
      </w:r>
      <w:r w:rsidR="00B95D0A">
        <w:fldChar w:fldCharType="begin"/>
      </w:r>
      <w:r w:rsidR="00B95D0A">
        <w:instrText xml:space="preserve"> SEQ Gambar \* ARABIC \s 1 </w:instrText>
      </w:r>
      <w:r w:rsidR="00B95D0A">
        <w:fldChar w:fldCharType="separate"/>
      </w:r>
      <w:r w:rsidR="00B95D0A">
        <w:rPr>
          <w:noProof/>
        </w:rPr>
        <w:t>7</w:t>
      </w:r>
      <w:r w:rsidR="00B95D0A">
        <w:fldChar w:fldCharType="end"/>
      </w:r>
      <w:r>
        <w:rPr>
          <w:lang w:val="en-US"/>
        </w:rPr>
        <w:t xml:space="preserve"> </w:t>
      </w:r>
      <w:r>
        <w:rPr>
          <w:bCs w:val="0"/>
        </w:rPr>
        <w:t>MongoDB: dokumen</w:t>
      </w:r>
      <w:bookmarkEnd w:id="56"/>
    </w:p>
    <w:p w14:paraId="25F3ABC0" w14:textId="77777777" w:rsidR="0023344C" w:rsidRDefault="00C71007">
      <w:pPr>
        <w:pStyle w:val="Subbab"/>
        <w:spacing w:before="0"/>
        <w:ind w:left="0" w:firstLine="720"/>
        <w:jc w:val="center"/>
        <w:rPr>
          <w:b w:val="0"/>
          <w:sz w:val="22"/>
        </w:rPr>
      </w:pPr>
      <w:r>
        <w:rPr>
          <w:b w:val="0"/>
          <w:bCs/>
          <w:sz w:val="22"/>
        </w:rPr>
        <w:t>Sumber</w:t>
      </w:r>
      <w:r>
        <w:rPr>
          <w:b w:val="0"/>
          <w:sz w:val="22"/>
        </w:rPr>
        <w:t>: MongoDB (2017)</w:t>
      </w:r>
    </w:p>
    <w:p w14:paraId="10109EF9" w14:textId="77777777" w:rsidR="0023344C" w:rsidRDefault="00C71007">
      <w:pPr>
        <w:pStyle w:val="Heading3"/>
      </w:pPr>
      <w:bookmarkStart w:id="57" w:name="_Toc490453798"/>
      <w:r>
        <w:t>Koleksi</w:t>
      </w:r>
      <w:bookmarkEnd w:id="57"/>
    </w:p>
    <w:p w14:paraId="68AF6F1A" w14:textId="77777777" w:rsidR="0023344C" w:rsidRDefault="00C71007">
      <w:pPr>
        <w:ind w:firstLine="360"/>
      </w:pPr>
      <w:r>
        <w:t xml:space="preserve">Koleksi merupakan sekumpulan dari dokumen BSON. Jika dokumen dalam MongoDB dianalogikan sebagai baris di basis data relasional, maka koleksi dapat dianalogikan sebagai tabel (Kristina, 2013). Koleksi tidak menerapkan skema tetap. Dokumen dalam koleksi dapat memiliki </w:t>
      </w:r>
      <w:r>
        <w:rPr>
          <w:i/>
          <w:iCs/>
        </w:rPr>
        <w:t>field</w:t>
      </w:r>
      <w:r>
        <w:t xml:space="preserve"> yang berbeda. Namun biasanya, </w:t>
      </w:r>
      <w:r>
        <w:lastRenderedPageBreak/>
        <w:t>semua dokumen dalam koleksi memiliki tujuan yang sama atau terkait satu sama lain (MongoDB, 2017).</w:t>
      </w:r>
    </w:p>
    <w:p w14:paraId="2D461E93" w14:textId="77777777" w:rsidR="0023344C" w:rsidRDefault="0023344C">
      <w:pPr>
        <w:ind w:firstLine="720"/>
      </w:pPr>
    </w:p>
    <w:p w14:paraId="760FB6FB" w14:textId="77777777" w:rsidR="0023344C" w:rsidRDefault="00C71007">
      <w:pPr>
        <w:keepNext/>
        <w:ind w:firstLine="720"/>
        <w:jc w:val="center"/>
      </w:pPr>
      <w:r>
        <w:rPr>
          <w:noProof/>
          <w:lang w:val="en-US"/>
        </w:rPr>
        <w:drawing>
          <wp:inline distT="0" distB="0" distL="114300" distR="114300" wp14:anchorId="44C273BF" wp14:editId="72DF2F84">
            <wp:extent cx="3352800" cy="16757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8"/>
                    <a:stretch>
                      <a:fillRect/>
                    </a:stretch>
                  </pic:blipFill>
                  <pic:spPr>
                    <a:xfrm>
                      <a:off x="0" y="0"/>
                      <a:ext cx="3365649" cy="1682564"/>
                    </a:xfrm>
                    <a:prstGeom prst="rect">
                      <a:avLst/>
                    </a:prstGeom>
                    <a:noFill/>
                    <a:ln w="9525">
                      <a:noFill/>
                      <a:miter/>
                    </a:ln>
                  </pic:spPr>
                </pic:pic>
              </a:graphicData>
            </a:graphic>
          </wp:inline>
        </w:drawing>
      </w:r>
    </w:p>
    <w:p w14:paraId="53EBA342" w14:textId="0F25FA1D" w:rsidR="0023344C" w:rsidRDefault="00C71007">
      <w:pPr>
        <w:pStyle w:val="Caption"/>
        <w:rPr>
          <w:b w:val="0"/>
        </w:rPr>
      </w:pPr>
      <w:bookmarkStart w:id="58" w:name="_Toc490453912"/>
      <w:r>
        <w:t xml:space="preserve">Gambar </w:t>
      </w:r>
      <w:r w:rsidR="00B95D0A">
        <w:fldChar w:fldCharType="begin"/>
      </w:r>
      <w:r w:rsidR="00B95D0A">
        <w:instrText xml:space="preserve"> STYLEREF 1 \s </w:instrText>
      </w:r>
      <w:r w:rsidR="00B95D0A">
        <w:fldChar w:fldCharType="separate"/>
      </w:r>
      <w:r w:rsidR="00B95D0A">
        <w:rPr>
          <w:noProof/>
        </w:rPr>
        <w:t>2</w:t>
      </w:r>
      <w:r w:rsidR="00B95D0A">
        <w:fldChar w:fldCharType="end"/>
      </w:r>
      <w:r w:rsidR="00B95D0A">
        <w:t>.</w:t>
      </w:r>
      <w:r w:rsidR="00B95D0A">
        <w:fldChar w:fldCharType="begin"/>
      </w:r>
      <w:r w:rsidR="00B95D0A">
        <w:instrText xml:space="preserve"> SEQ Gambar \* ARABIC \s 1 </w:instrText>
      </w:r>
      <w:r w:rsidR="00B95D0A">
        <w:fldChar w:fldCharType="separate"/>
      </w:r>
      <w:r w:rsidR="00B95D0A">
        <w:rPr>
          <w:noProof/>
        </w:rPr>
        <w:t>8</w:t>
      </w:r>
      <w:r w:rsidR="00B95D0A">
        <w:fldChar w:fldCharType="end"/>
      </w:r>
      <w:r>
        <w:rPr>
          <w:lang w:val="en-US"/>
        </w:rPr>
        <w:t xml:space="preserve"> </w:t>
      </w:r>
      <w:r>
        <w:rPr>
          <w:bCs w:val="0"/>
        </w:rPr>
        <w:t>MongoDB: koleksi dokumen</w:t>
      </w:r>
      <w:bookmarkEnd w:id="58"/>
    </w:p>
    <w:p w14:paraId="11E3005C" w14:textId="77777777" w:rsidR="0023344C" w:rsidRDefault="00C71007">
      <w:pPr>
        <w:pStyle w:val="Subbab"/>
        <w:spacing w:before="0"/>
        <w:ind w:left="0" w:firstLine="720"/>
        <w:jc w:val="center"/>
        <w:rPr>
          <w:b w:val="0"/>
          <w:sz w:val="22"/>
        </w:rPr>
      </w:pPr>
      <w:r>
        <w:rPr>
          <w:b w:val="0"/>
          <w:bCs/>
          <w:sz w:val="22"/>
        </w:rPr>
        <w:t>Sumber</w:t>
      </w:r>
      <w:r>
        <w:rPr>
          <w:b w:val="0"/>
          <w:sz w:val="22"/>
        </w:rPr>
        <w:t>: MongoDB (2017)</w:t>
      </w:r>
    </w:p>
    <w:p w14:paraId="4C9173AE" w14:textId="77777777" w:rsidR="0023344C" w:rsidRDefault="00C71007">
      <w:pPr>
        <w:pStyle w:val="Heading3"/>
      </w:pPr>
      <w:bookmarkStart w:id="59" w:name="_Toc490453799"/>
      <w:r>
        <w:t>Tipe Data</w:t>
      </w:r>
      <w:bookmarkEnd w:id="59"/>
    </w:p>
    <w:p w14:paraId="030FC523" w14:textId="77777777" w:rsidR="0023344C" w:rsidRDefault="00C71007">
      <w:pPr>
        <w:ind w:firstLine="360"/>
      </w:pPr>
      <w:r>
        <w:t>MongoDB menyimpan data dalam dokumen BSON yang dapat dikatakan secara konseptual mirip dengan JSON. Dimana boleh dikatakan juga bahwa JSON kurang ekspresif untuk sistem basis data karena dukungan tipe data yang terbatas (</w:t>
      </w:r>
      <w:r>
        <w:rPr>
          <w:i/>
        </w:rPr>
        <w:t>null</w:t>
      </w:r>
      <w:r>
        <w:t xml:space="preserve">, </w:t>
      </w:r>
      <w:r>
        <w:rPr>
          <w:i/>
        </w:rPr>
        <w:t>boolean</w:t>
      </w:r>
      <w:r>
        <w:t xml:space="preserve">, </w:t>
      </w:r>
      <w:r>
        <w:rPr>
          <w:i/>
        </w:rPr>
        <w:t>numeric</w:t>
      </w:r>
      <w:r>
        <w:t xml:space="preserve">, </w:t>
      </w:r>
      <w:r>
        <w:rPr>
          <w:i/>
        </w:rPr>
        <w:t>string</w:t>
      </w:r>
      <w:r>
        <w:t xml:space="preserve">, </w:t>
      </w:r>
      <w:r>
        <w:rPr>
          <w:i/>
        </w:rPr>
        <w:t>array</w:t>
      </w:r>
      <w:r>
        <w:t xml:space="preserve">, dan </w:t>
      </w:r>
      <w:r>
        <w:rPr>
          <w:i/>
        </w:rPr>
        <w:t>object</w:t>
      </w:r>
      <w:r>
        <w:t>). BSON menambahkan dukungan terhadap sejumlah tipe data sekaligus menjaga sifat dasar JSON. Berikut beberapa tipe data BSON yang umum digunakan (Kristina, 2013):</w:t>
      </w:r>
    </w:p>
    <w:p w14:paraId="0F0A8AE9" w14:textId="77777777" w:rsidR="0023344C" w:rsidRDefault="00C71007" w:rsidP="00E02D4A">
      <w:pPr>
        <w:pStyle w:val="BodyTextFirstIndent"/>
        <w:numPr>
          <w:ilvl w:val="0"/>
          <w:numId w:val="20"/>
        </w:numPr>
      </w:pPr>
      <w:r>
        <w:t>null</w:t>
      </w:r>
    </w:p>
    <w:p w14:paraId="227FD328" w14:textId="77777777" w:rsidR="0023344C" w:rsidRDefault="00C71007">
      <w:pPr>
        <w:ind w:firstLine="720"/>
      </w:pPr>
      <w:r>
        <w:t xml:space="preserve">Tipe data untuk merepresentasikan nilai </w:t>
      </w:r>
      <w:r>
        <w:rPr>
          <w:i/>
          <w:iCs/>
        </w:rPr>
        <w:t xml:space="preserve">null </w:t>
      </w:r>
      <w:r>
        <w:t xml:space="preserve">dan </w:t>
      </w:r>
      <w:r>
        <w:rPr>
          <w:i/>
          <w:iCs/>
        </w:rPr>
        <w:t xml:space="preserve">field </w:t>
      </w:r>
      <w:r>
        <w:t>yang tidak ada:</w:t>
      </w:r>
    </w:p>
    <w:p w14:paraId="1CD46D17" w14:textId="77777777" w:rsidR="0023344C" w:rsidRPr="007F78A8" w:rsidRDefault="00C71007">
      <w:pPr>
        <w:ind w:firstLine="720"/>
        <w:rPr>
          <w:rFonts w:ascii="Courier New" w:hAnsi="Courier New" w:cs="Courier New"/>
          <w:sz w:val="20"/>
        </w:rPr>
      </w:pPr>
      <w:r w:rsidRPr="007F78A8">
        <w:rPr>
          <w:rFonts w:ascii="Courier New" w:hAnsi="Courier New" w:cs="Courier New"/>
          <w:sz w:val="20"/>
        </w:rPr>
        <w:t>{“x” : null}</w:t>
      </w:r>
    </w:p>
    <w:p w14:paraId="1C69D0BE" w14:textId="77777777" w:rsidR="0023344C" w:rsidRDefault="00C71007" w:rsidP="00E02D4A">
      <w:pPr>
        <w:pStyle w:val="ListParagraph2"/>
        <w:numPr>
          <w:ilvl w:val="0"/>
          <w:numId w:val="20"/>
        </w:numPr>
        <w:rPr>
          <w:i/>
          <w:iCs/>
        </w:rPr>
      </w:pPr>
      <w:r>
        <w:rPr>
          <w:i/>
          <w:iCs/>
        </w:rPr>
        <w:t>boolean</w:t>
      </w:r>
    </w:p>
    <w:p w14:paraId="2279C425" w14:textId="77777777" w:rsidR="0023344C" w:rsidRDefault="00C71007">
      <w:pPr>
        <w:ind w:firstLine="720"/>
      </w:pPr>
      <w:r>
        <w:t>Tipe data untuk menyimpan nilai kebenaran “</w:t>
      </w:r>
      <w:r>
        <w:rPr>
          <w:i/>
          <w:iCs/>
        </w:rPr>
        <w:t>true</w:t>
      </w:r>
      <w:r>
        <w:t>” atau “</w:t>
      </w:r>
      <w:r>
        <w:rPr>
          <w:i/>
          <w:iCs/>
        </w:rPr>
        <w:t>false</w:t>
      </w:r>
      <w:r>
        <w:t>”:</w:t>
      </w:r>
    </w:p>
    <w:p w14:paraId="34667EFB" w14:textId="77777777" w:rsidR="0023344C" w:rsidRPr="007F78A8" w:rsidRDefault="00C71007">
      <w:pPr>
        <w:ind w:firstLine="720"/>
        <w:rPr>
          <w:rFonts w:ascii="Courier New" w:hAnsi="Courier New" w:cs="Courier New"/>
          <w:sz w:val="20"/>
        </w:rPr>
      </w:pPr>
      <w:r w:rsidRPr="007F78A8">
        <w:rPr>
          <w:rFonts w:ascii="Courier New" w:hAnsi="Courier New" w:cs="Courier New"/>
          <w:sz w:val="20"/>
        </w:rPr>
        <w:t>{“x” : true}</w:t>
      </w:r>
    </w:p>
    <w:p w14:paraId="5B223E38" w14:textId="77777777" w:rsidR="0023344C" w:rsidRDefault="00C71007" w:rsidP="00E02D4A">
      <w:pPr>
        <w:pStyle w:val="ListParagraph2"/>
        <w:numPr>
          <w:ilvl w:val="0"/>
          <w:numId w:val="20"/>
        </w:numPr>
        <w:rPr>
          <w:i/>
          <w:iCs/>
        </w:rPr>
      </w:pPr>
      <w:r>
        <w:rPr>
          <w:i/>
          <w:iCs/>
        </w:rPr>
        <w:t>number</w:t>
      </w:r>
    </w:p>
    <w:p w14:paraId="4BB9DEC8" w14:textId="77777777" w:rsidR="0023344C" w:rsidRDefault="00C71007">
      <w:pPr>
        <w:ind w:left="720"/>
      </w:pPr>
      <w:r>
        <w:t xml:space="preserve">Tipe data untuk menyimpan nilai dalam bentuk angka. Secara </w:t>
      </w:r>
      <w:r>
        <w:rPr>
          <w:i/>
          <w:iCs/>
        </w:rPr>
        <w:t>default</w:t>
      </w:r>
      <w:r>
        <w:t xml:space="preserve"> angka disimpan dalam bilangan titik mengambang sebesar 64-</w:t>
      </w:r>
      <w:r>
        <w:rPr>
          <w:i/>
          <w:iCs/>
        </w:rPr>
        <w:t>bit</w:t>
      </w:r>
      <w:r>
        <w:t xml:space="preserve">. Untuk bilangan bulat, dapat digunaan </w:t>
      </w:r>
      <w:r>
        <w:rPr>
          <w:i/>
          <w:iCs/>
        </w:rPr>
        <w:t>NumberInt</w:t>
      </w:r>
      <w:r>
        <w:t xml:space="preserve"> atau </w:t>
      </w:r>
      <w:r>
        <w:rPr>
          <w:i/>
          <w:iCs/>
        </w:rPr>
        <w:t>NumberLong</w:t>
      </w:r>
      <w:r>
        <w:t>, yang masing-masing mewakili bilangan bulat sebesar 4-</w:t>
      </w:r>
      <w:r>
        <w:rPr>
          <w:i/>
          <w:iCs/>
        </w:rPr>
        <w:t xml:space="preserve">byte </w:t>
      </w:r>
      <w:r>
        <w:t>dan 8-</w:t>
      </w:r>
      <w:r>
        <w:rPr>
          <w:i/>
          <w:iCs/>
        </w:rPr>
        <w:t>byte</w:t>
      </w:r>
      <w:r>
        <w:t>:</w:t>
      </w:r>
    </w:p>
    <w:p w14:paraId="34A482D6" w14:textId="77777777" w:rsidR="0023344C" w:rsidRPr="007F78A8" w:rsidRDefault="00C71007">
      <w:pPr>
        <w:ind w:firstLine="720"/>
        <w:rPr>
          <w:rFonts w:ascii="Courier New" w:hAnsi="Courier New" w:cs="Courier New"/>
          <w:sz w:val="20"/>
        </w:rPr>
      </w:pPr>
      <w:r w:rsidRPr="007F78A8">
        <w:rPr>
          <w:rFonts w:ascii="Courier New" w:hAnsi="Courier New" w:cs="Courier New"/>
          <w:sz w:val="20"/>
        </w:rPr>
        <w:t>{“x” : 3.14, “y” : NumberInt(“3”)}</w:t>
      </w:r>
    </w:p>
    <w:p w14:paraId="263C1FF7" w14:textId="77777777" w:rsidR="0023344C" w:rsidRDefault="00C71007" w:rsidP="00E02D4A">
      <w:pPr>
        <w:pStyle w:val="ListParagraph2"/>
        <w:numPr>
          <w:ilvl w:val="0"/>
          <w:numId w:val="20"/>
        </w:numPr>
        <w:rPr>
          <w:rFonts w:asciiTheme="minorHAnsi" w:hAnsi="Courier New" w:cs="Courier New"/>
          <w:i/>
          <w:iCs/>
        </w:rPr>
      </w:pPr>
      <w:r>
        <w:rPr>
          <w:i/>
          <w:iCs/>
        </w:rPr>
        <w:t>string</w:t>
      </w:r>
    </w:p>
    <w:p w14:paraId="6BA3007F" w14:textId="77777777" w:rsidR="0023344C" w:rsidRDefault="00C71007">
      <w:pPr>
        <w:ind w:firstLine="720"/>
        <w:rPr>
          <w:rFonts w:asciiTheme="minorHAnsi" w:hAnsi="Courier New" w:cs="Courier New"/>
        </w:rPr>
      </w:pPr>
      <w:r>
        <w:rPr>
          <w:rFonts w:asciiTheme="minorHAnsi" w:hAnsi="Courier New" w:cs="Courier New"/>
        </w:rPr>
        <w:t>Tipe data untuk menyimpan setiap</w:t>
      </w:r>
      <w:r>
        <w:rPr>
          <w:rFonts w:asciiTheme="minorHAnsi" w:hAnsi="Courier New" w:cs="Courier New"/>
          <w:i/>
          <w:iCs/>
        </w:rPr>
        <w:t xml:space="preserve"> string </w:t>
      </w:r>
      <w:r>
        <w:rPr>
          <w:rFonts w:asciiTheme="minorHAnsi" w:hAnsi="Courier New" w:cs="Courier New"/>
        </w:rPr>
        <w:t>dari karakter UTF-8:</w:t>
      </w:r>
    </w:p>
    <w:p w14:paraId="5120C0F1" w14:textId="77777777" w:rsidR="00D81C5F" w:rsidRPr="00D81C5F" w:rsidRDefault="00D81C5F" w:rsidP="00D81C5F">
      <w:pPr>
        <w:pStyle w:val="ListParagraph"/>
        <w:rPr>
          <w:rFonts w:ascii="Courier New" w:hAnsi="Courier New" w:cs="Courier New"/>
          <w:sz w:val="20"/>
        </w:rPr>
      </w:pPr>
      <w:r w:rsidRPr="00D81C5F">
        <w:rPr>
          <w:rFonts w:ascii="Courier New" w:hAnsi="Courier New" w:cs="Courier New"/>
          <w:sz w:val="20"/>
        </w:rPr>
        <w:t>{“x” : “foobar”}</w:t>
      </w:r>
    </w:p>
    <w:p w14:paraId="1129E075" w14:textId="77777777" w:rsidR="0023344C" w:rsidRDefault="00C71007" w:rsidP="00E02D4A">
      <w:pPr>
        <w:pStyle w:val="ListParagraph2"/>
        <w:numPr>
          <w:ilvl w:val="0"/>
          <w:numId w:val="20"/>
        </w:numPr>
        <w:rPr>
          <w:rFonts w:asciiTheme="minorHAnsi" w:hAnsi="Courier New" w:cs="Courier New"/>
          <w:i/>
          <w:iCs/>
        </w:rPr>
      </w:pPr>
      <w:r>
        <w:rPr>
          <w:i/>
          <w:iCs/>
        </w:rPr>
        <w:lastRenderedPageBreak/>
        <w:t>date</w:t>
      </w:r>
    </w:p>
    <w:p w14:paraId="0E94976A" w14:textId="77777777" w:rsidR="0023344C" w:rsidRDefault="00C71007">
      <w:pPr>
        <w:ind w:left="720"/>
        <w:rPr>
          <w:rFonts w:asciiTheme="minorHAnsi" w:hAnsi="Courier New" w:cs="Courier New"/>
        </w:rPr>
      </w:pPr>
      <w:r>
        <w:rPr>
          <w:rFonts w:asciiTheme="minorHAnsi" w:hAnsi="Courier New" w:cs="Courier New"/>
        </w:rPr>
        <w:t>Tipe data untuk menyimpan tanggal dalam bentuk milidetik tanpa zona waktu:</w:t>
      </w:r>
    </w:p>
    <w:p w14:paraId="5FF0E381" w14:textId="3E32535F" w:rsidR="00D81C5F" w:rsidRPr="007F78A8" w:rsidRDefault="00D81C5F" w:rsidP="00D81C5F">
      <w:pPr>
        <w:ind w:firstLine="720"/>
        <w:rPr>
          <w:rFonts w:ascii="Courier New" w:hAnsi="Courier New" w:cs="Courier New"/>
          <w:sz w:val="20"/>
        </w:rPr>
      </w:pPr>
      <w:r w:rsidRPr="007F78A8">
        <w:rPr>
          <w:rFonts w:ascii="Courier New" w:hAnsi="Courier New" w:cs="Courier New"/>
          <w:sz w:val="20"/>
        </w:rPr>
        <w:t>{“x” : new Date()}</w:t>
      </w:r>
    </w:p>
    <w:p w14:paraId="0029189F" w14:textId="77777777" w:rsidR="0023344C" w:rsidRDefault="00C71007" w:rsidP="00E02D4A">
      <w:pPr>
        <w:pStyle w:val="ListParagraph2"/>
        <w:numPr>
          <w:ilvl w:val="0"/>
          <w:numId w:val="20"/>
        </w:numPr>
        <w:rPr>
          <w:rFonts w:asciiTheme="minorHAnsi" w:hAnsi="Courier New" w:cs="Courier New"/>
          <w:i/>
          <w:iCs/>
        </w:rPr>
      </w:pPr>
      <w:r>
        <w:rPr>
          <w:i/>
          <w:iCs/>
        </w:rPr>
        <w:t>regular</w:t>
      </w:r>
      <w:r>
        <w:rPr>
          <w:rFonts w:asciiTheme="minorHAnsi" w:hAnsi="Courier New" w:cs="Courier New"/>
          <w:i/>
          <w:iCs/>
        </w:rPr>
        <w:t xml:space="preserve"> expression</w:t>
      </w:r>
    </w:p>
    <w:p w14:paraId="43A24322" w14:textId="77777777" w:rsidR="0023344C" w:rsidRDefault="00C71007">
      <w:pPr>
        <w:ind w:left="720"/>
        <w:rPr>
          <w:rFonts w:asciiTheme="minorHAnsi" w:hAnsi="Courier New" w:cs="Courier New"/>
        </w:rPr>
      </w:pPr>
      <w:r>
        <w:rPr>
          <w:rFonts w:asciiTheme="minorHAnsi" w:hAnsi="Courier New" w:cs="Courier New"/>
        </w:rPr>
        <w:t xml:space="preserve">Digunakan pada kueri pencarian pola string menggunakan sintaks </w:t>
      </w:r>
      <w:r w:rsidRPr="007F78A8">
        <w:rPr>
          <w:rFonts w:asciiTheme="minorHAnsi" w:hAnsi="Courier New" w:cs="Courier New"/>
          <w:i/>
        </w:rPr>
        <w:t>regular expression</w:t>
      </w:r>
      <w:r>
        <w:rPr>
          <w:rFonts w:asciiTheme="minorHAnsi" w:hAnsi="Courier New" w:cs="Courier New"/>
        </w:rPr>
        <w:t xml:space="preserve"> milik JavaScript:</w:t>
      </w:r>
    </w:p>
    <w:p w14:paraId="42F6521C" w14:textId="77777777" w:rsidR="0023344C" w:rsidRPr="007F78A8" w:rsidRDefault="00C71007">
      <w:pPr>
        <w:ind w:firstLine="720"/>
        <w:rPr>
          <w:rFonts w:ascii="Courier New" w:hAnsi="Courier New" w:cs="Courier New"/>
          <w:sz w:val="20"/>
        </w:rPr>
      </w:pPr>
      <w:r w:rsidRPr="007F78A8">
        <w:rPr>
          <w:rFonts w:ascii="Courier New" w:hAnsi="Courier New" w:cs="Courier New"/>
          <w:sz w:val="20"/>
        </w:rPr>
        <w:t>{“x” : /foobar/i}</w:t>
      </w:r>
    </w:p>
    <w:p w14:paraId="7EB8CD77" w14:textId="77777777" w:rsidR="0023344C" w:rsidRDefault="00C71007" w:rsidP="00E02D4A">
      <w:pPr>
        <w:pStyle w:val="ListParagraph2"/>
        <w:numPr>
          <w:ilvl w:val="0"/>
          <w:numId w:val="20"/>
        </w:numPr>
        <w:rPr>
          <w:rFonts w:asciiTheme="minorHAnsi" w:hAnsi="Courier New" w:cs="Courier New"/>
          <w:i/>
          <w:iCs/>
        </w:rPr>
      </w:pPr>
      <w:r>
        <w:rPr>
          <w:i/>
          <w:iCs/>
        </w:rPr>
        <w:t>array</w:t>
      </w:r>
    </w:p>
    <w:p w14:paraId="12AF5182" w14:textId="77777777" w:rsidR="0023344C" w:rsidRDefault="00C71007">
      <w:pPr>
        <w:ind w:left="720"/>
        <w:rPr>
          <w:rFonts w:asciiTheme="minorHAnsi" w:hAnsi="Courier New" w:cs="Courier New"/>
        </w:rPr>
      </w:pPr>
      <w:r>
        <w:rPr>
          <w:rFonts w:asciiTheme="minorHAnsi" w:hAnsi="Courier New" w:cs="Courier New"/>
        </w:rPr>
        <w:t>Tipe data untuk menyimpan kumpulan atau daftar dari sebuah nilai dengan tipe data apapun di dalam sebuah larik:</w:t>
      </w:r>
    </w:p>
    <w:p w14:paraId="6AD6A4B1" w14:textId="77777777" w:rsidR="0023344C" w:rsidRPr="007F78A8" w:rsidRDefault="00C71007">
      <w:pPr>
        <w:ind w:firstLine="720"/>
        <w:rPr>
          <w:rFonts w:asciiTheme="minorHAnsi" w:hAnsi="Courier New" w:cs="Courier New"/>
          <w:sz w:val="20"/>
        </w:rPr>
      </w:pPr>
      <w:r w:rsidRPr="007F78A8">
        <w:rPr>
          <w:rFonts w:ascii="Courier New" w:hAnsi="Courier New" w:cs="Courier New"/>
          <w:sz w:val="20"/>
        </w:rPr>
        <w:t>{“x” : [“a”, “b”, “c”]}</w:t>
      </w:r>
      <w:r w:rsidRPr="007F78A8">
        <w:rPr>
          <w:rFonts w:asciiTheme="minorHAnsi" w:hAnsi="Courier New" w:cs="Courier New"/>
          <w:sz w:val="20"/>
        </w:rPr>
        <w:t xml:space="preserve"> </w:t>
      </w:r>
    </w:p>
    <w:p w14:paraId="47790A8B" w14:textId="77777777" w:rsidR="0023344C" w:rsidRDefault="00C71007" w:rsidP="00E02D4A">
      <w:pPr>
        <w:pStyle w:val="ListParagraph2"/>
        <w:numPr>
          <w:ilvl w:val="0"/>
          <w:numId w:val="20"/>
        </w:numPr>
        <w:rPr>
          <w:i/>
          <w:iCs/>
        </w:rPr>
      </w:pPr>
      <w:r>
        <w:rPr>
          <w:i/>
          <w:iCs/>
        </w:rPr>
        <w:t>embedded document</w:t>
      </w:r>
    </w:p>
    <w:p w14:paraId="0996543C" w14:textId="77777777" w:rsidR="0023344C" w:rsidRDefault="00C71007">
      <w:pPr>
        <w:ind w:left="720"/>
      </w:pPr>
      <w:r>
        <w:t xml:space="preserve">Tipe data ini menyematkan keseluruhan dokumen menjadi nilai dari suatu </w:t>
      </w:r>
      <w:r>
        <w:rPr>
          <w:i/>
          <w:iCs/>
        </w:rPr>
        <w:t>field</w:t>
      </w:r>
      <w:r>
        <w:t xml:space="preserve"> di dokumen utamanya:</w:t>
      </w:r>
    </w:p>
    <w:p w14:paraId="672A3E30" w14:textId="77777777" w:rsidR="0023344C" w:rsidRPr="00D81C5F" w:rsidRDefault="00C71007">
      <w:pPr>
        <w:ind w:firstLine="720"/>
        <w:rPr>
          <w:rFonts w:ascii="Courier New" w:hAnsi="Courier New" w:cs="Courier New"/>
          <w:sz w:val="20"/>
          <w:szCs w:val="24"/>
        </w:rPr>
      </w:pPr>
      <w:r w:rsidRPr="00D81C5F">
        <w:rPr>
          <w:rFonts w:ascii="Courier New" w:hAnsi="Courier New" w:cs="Courier New"/>
          <w:sz w:val="20"/>
          <w:szCs w:val="24"/>
        </w:rPr>
        <w:t>{“x” : {“foo” : “bar”}}</w:t>
      </w:r>
    </w:p>
    <w:p w14:paraId="5AA0A0B6" w14:textId="77777777" w:rsidR="0023344C" w:rsidRDefault="00C71007" w:rsidP="00E02D4A">
      <w:pPr>
        <w:pStyle w:val="ListParagraph2"/>
        <w:numPr>
          <w:ilvl w:val="0"/>
          <w:numId w:val="20"/>
        </w:numPr>
        <w:rPr>
          <w:rFonts w:asciiTheme="minorHAnsi" w:hAnsi="Courier New" w:cs="Courier New"/>
          <w:i/>
          <w:iCs/>
          <w:szCs w:val="24"/>
        </w:rPr>
      </w:pPr>
      <w:r>
        <w:rPr>
          <w:i/>
          <w:iCs/>
        </w:rPr>
        <w:t>object</w:t>
      </w:r>
      <w:r>
        <w:rPr>
          <w:rFonts w:asciiTheme="minorHAnsi" w:hAnsi="Courier New" w:cs="Courier New"/>
          <w:i/>
          <w:iCs/>
          <w:szCs w:val="24"/>
        </w:rPr>
        <w:t xml:space="preserve"> id</w:t>
      </w:r>
    </w:p>
    <w:p w14:paraId="5F4247D2" w14:textId="46C96961" w:rsidR="0023344C" w:rsidRDefault="00C71007">
      <w:pPr>
        <w:ind w:left="720"/>
        <w:rPr>
          <w:rFonts w:asciiTheme="minorHAnsi" w:hAnsi="Courier New" w:cs="Courier New"/>
          <w:szCs w:val="24"/>
        </w:rPr>
      </w:pPr>
      <w:r>
        <w:rPr>
          <w:rFonts w:asciiTheme="minorHAnsi" w:hAnsi="Courier New" w:cs="Courier New"/>
          <w:szCs w:val="24"/>
        </w:rPr>
        <w:t>Object Id merupakan identifikasi sebesar 12-</w:t>
      </w:r>
      <w:r>
        <w:rPr>
          <w:rFonts w:asciiTheme="minorHAnsi" w:hAnsi="Courier New" w:cs="Courier New"/>
          <w:i/>
          <w:iCs/>
          <w:szCs w:val="24"/>
        </w:rPr>
        <w:t xml:space="preserve">byte </w:t>
      </w:r>
      <w:r>
        <w:rPr>
          <w:rFonts w:asciiTheme="minorHAnsi" w:hAnsi="Courier New" w:cs="Courier New"/>
          <w:szCs w:val="24"/>
        </w:rPr>
        <w:t xml:space="preserve">untuk dokumen. Setiap dokumen yang disimpan di MongoDB harus memiliki kunci </w:t>
      </w:r>
      <w:r>
        <w:rPr>
          <w:rFonts w:asciiTheme="minorHAnsi" w:hAnsi="Courier New" w:cs="Courier New"/>
          <w:szCs w:val="24"/>
        </w:rPr>
        <w:t>“</w:t>
      </w:r>
      <w:r>
        <w:rPr>
          <w:rFonts w:asciiTheme="minorHAnsi" w:hAnsi="Courier New" w:cs="Courier New"/>
          <w:szCs w:val="24"/>
        </w:rPr>
        <w:t>_id</w:t>
      </w:r>
      <w:r>
        <w:rPr>
          <w:rFonts w:asciiTheme="minorHAnsi" w:hAnsi="Courier New" w:cs="Courier New"/>
          <w:szCs w:val="24"/>
        </w:rPr>
        <w:t>”</w:t>
      </w:r>
      <w:r>
        <w:rPr>
          <w:rFonts w:asciiTheme="minorHAnsi" w:hAnsi="Courier New" w:cs="Courier New"/>
          <w:szCs w:val="24"/>
        </w:rPr>
        <w:t xml:space="preserve"> yang unik satu sama lain. Kunci </w:t>
      </w:r>
      <w:r>
        <w:rPr>
          <w:rFonts w:asciiTheme="minorHAnsi" w:hAnsi="Courier New" w:cs="Courier New"/>
          <w:szCs w:val="24"/>
        </w:rPr>
        <w:t>“</w:t>
      </w:r>
      <w:r>
        <w:rPr>
          <w:rFonts w:asciiTheme="minorHAnsi" w:hAnsi="Courier New" w:cs="Courier New"/>
          <w:szCs w:val="24"/>
        </w:rPr>
        <w:t>_id</w:t>
      </w:r>
      <w:r>
        <w:rPr>
          <w:rFonts w:asciiTheme="minorHAnsi" w:hAnsi="Courier New" w:cs="Courier New"/>
          <w:szCs w:val="24"/>
        </w:rPr>
        <w:t>”</w:t>
      </w:r>
      <w:r>
        <w:rPr>
          <w:rFonts w:asciiTheme="minorHAnsi" w:hAnsi="Courier New" w:cs="Courier New"/>
          <w:szCs w:val="24"/>
        </w:rPr>
        <w:t xml:space="preserve"> dapat menggunakan tipe data apapun, namun secara </w:t>
      </w:r>
      <w:r>
        <w:rPr>
          <w:rFonts w:asciiTheme="minorHAnsi" w:hAnsi="Courier New" w:cs="Courier New"/>
          <w:i/>
          <w:iCs/>
          <w:szCs w:val="24"/>
        </w:rPr>
        <w:t xml:space="preserve">default </w:t>
      </w:r>
      <w:r>
        <w:rPr>
          <w:rFonts w:asciiTheme="minorHAnsi" w:hAnsi="Courier New" w:cs="Courier New"/>
          <w:szCs w:val="24"/>
        </w:rPr>
        <w:t>menggunakan</w:t>
      </w:r>
      <w:r w:rsidR="00D81C5F">
        <w:rPr>
          <w:rFonts w:asciiTheme="minorHAnsi" w:hAnsi="Courier New" w:cs="Courier New"/>
          <w:szCs w:val="24"/>
          <w:lang w:val="en-US"/>
        </w:rPr>
        <w:t xml:space="preserve"> tipe</w:t>
      </w:r>
      <w:r>
        <w:rPr>
          <w:rFonts w:asciiTheme="minorHAnsi" w:hAnsi="Courier New" w:cs="Courier New"/>
          <w:szCs w:val="24"/>
        </w:rPr>
        <w:t xml:space="preserve"> </w:t>
      </w:r>
      <w:r>
        <w:rPr>
          <w:rFonts w:asciiTheme="minorHAnsi" w:hAnsi="Courier New" w:cs="Courier New"/>
          <w:i/>
          <w:iCs/>
          <w:szCs w:val="24"/>
        </w:rPr>
        <w:t>ObjectId</w:t>
      </w:r>
      <w:r>
        <w:rPr>
          <w:rFonts w:asciiTheme="minorHAnsi" w:hAnsi="Courier New" w:cs="Courier New"/>
          <w:szCs w:val="24"/>
        </w:rPr>
        <w:t>:</w:t>
      </w:r>
    </w:p>
    <w:p w14:paraId="0CCA3E1A" w14:textId="77777777" w:rsidR="0023344C" w:rsidRPr="00D81C5F" w:rsidRDefault="00C71007">
      <w:pPr>
        <w:ind w:firstLine="720"/>
        <w:rPr>
          <w:rFonts w:asciiTheme="minorHAnsi" w:hAnsi="Courier New" w:cs="Courier New"/>
          <w:sz w:val="20"/>
          <w:szCs w:val="24"/>
        </w:rPr>
      </w:pPr>
      <w:r w:rsidRPr="00D81C5F">
        <w:rPr>
          <w:rFonts w:ascii="Courier New" w:hAnsi="Courier New" w:cs="Courier New"/>
          <w:sz w:val="20"/>
          <w:szCs w:val="24"/>
        </w:rPr>
        <w:t>{"x" : ObjectId()}</w:t>
      </w:r>
      <w:r w:rsidRPr="00D81C5F">
        <w:rPr>
          <w:rFonts w:asciiTheme="minorHAnsi" w:hAnsi="Courier New" w:cs="Courier New"/>
          <w:sz w:val="20"/>
          <w:szCs w:val="24"/>
        </w:rPr>
        <w:t xml:space="preserve"> </w:t>
      </w:r>
    </w:p>
    <w:p w14:paraId="45BD13C2" w14:textId="77777777" w:rsidR="0023344C" w:rsidRDefault="00C71007">
      <w:pPr>
        <w:pStyle w:val="Heading3"/>
      </w:pPr>
      <w:bookmarkStart w:id="60" w:name="_Toc490453800"/>
      <w:r>
        <w:rPr>
          <w:i/>
          <w:iCs/>
        </w:rPr>
        <w:t>Reference</w:t>
      </w:r>
      <w:bookmarkEnd w:id="60"/>
    </w:p>
    <w:p w14:paraId="01ABC8AE" w14:textId="77777777" w:rsidR="0023344C" w:rsidRDefault="00C71007">
      <w:pPr>
        <w:pStyle w:val="BodyText"/>
        <w:ind w:firstLine="360"/>
      </w:pPr>
      <w:r>
        <w:t xml:space="preserve">MongoDB menyediakan fasilitas </w:t>
      </w:r>
      <w:r>
        <w:rPr>
          <w:i/>
          <w:iCs/>
        </w:rPr>
        <w:t xml:space="preserve">reference </w:t>
      </w:r>
      <w:r>
        <w:t xml:space="preserve">untuk normalisasi data. Normalisasi membagi data </w:t>
      </w:r>
      <w:r w:rsidR="00C13B73">
        <w:t>ke dalam</w:t>
      </w:r>
      <w:r>
        <w:t xml:space="preserve"> beberapa koleksi untuk menekan redudansi, yaitu keadaan dimana dokumen berbeda menyimpan data yang sama. </w:t>
      </w:r>
      <w:r>
        <w:rPr>
          <w:i/>
          <w:iCs/>
        </w:rPr>
        <w:t xml:space="preserve">Reference </w:t>
      </w:r>
      <w:r>
        <w:t xml:space="preserve">membuat bagian data yang berada dalam satu koleksi dapat dirujuk oleh dokumen lainnya. Caranya adalah dengan menyimpan </w:t>
      </w:r>
      <w:r>
        <w:rPr>
          <w:i/>
          <w:iCs/>
        </w:rPr>
        <w:t>field</w:t>
      </w:r>
      <w:r>
        <w:t xml:space="preserve"> _id dari satu dokumen oleh dokumen lainnya sebagai rujukan. Dengan tidak adanya fasilitas </w:t>
      </w:r>
      <w:r>
        <w:rPr>
          <w:i/>
          <w:iCs/>
        </w:rPr>
        <w:t>join</w:t>
      </w:r>
      <w:r>
        <w:t xml:space="preserve"> seperti halnya basis data relasional, ini menjadikan proses membaca dokumen dari beberapa koleksi membutuhkan lebih dari satu kueri (Kristina, 2013). Kueri pertama untuk dokumen utamanya, kueri setelahnya untuk dokumen lainnya sebagai rujukan.</w:t>
      </w:r>
    </w:p>
    <w:p w14:paraId="363E6E76" w14:textId="77777777" w:rsidR="0023344C" w:rsidRDefault="00C71007">
      <w:pPr>
        <w:pStyle w:val="BodyText"/>
        <w:keepNext/>
        <w:jc w:val="center"/>
      </w:pPr>
      <w:r>
        <w:rPr>
          <w:noProof/>
        </w:rPr>
        <w:lastRenderedPageBreak/>
        <w:drawing>
          <wp:inline distT="0" distB="0" distL="114300" distR="114300" wp14:anchorId="772EBF94" wp14:editId="57788EDE">
            <wp:extent cx="4700905" cy="1614805"/>
            <wp:effectExtent l="0" t="0" r="4445" b="4445"/>
            <wp:docPr id="8" name="Picture 8" descr="rect144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rect14460-7"/>
                    <pic:cNvPicPr>
                      <a:picLocks noChangeAspect="1"/>
                    </pic:cNvPicPr>
                  </pic:nvPicPr>
                  <pic:blipFill>
                    <a:blip r:embed="rId29"/>
                    <a:stretch>
                      <a:fillRect/>
                    </a:stretch>
                  </pic:blipFill>
                  <pic:spPr>
                    <a:xfrm>
                      <a:off x="0" y="0"/>
                      <a:ext cx="4724240" cy="1622840"/>
                    </a:xfrm>
                    <a:prstGeom prst="rect">
                      <a:avLst/>
                    </a:prstGeom>
                  </pic:spPr>
                </pic:pic>
              </a:graphicData>
            </a:graphic>
          </wp:inline>
        </w:drawing>
      </w:r>
    </w:p>
    <w:p w14:paraId="14208801" w14:textId="1CC5548A" w:rsidR="0023344C" w:rsidRDefault="00C71007">
      <w:pPr>
        <w:pStyle w:val="Caption"/>
        <w:rPr>
          <w:lang w:val="en-US"/>
        </w:rPr>
      </w:pPr>
      <w:bookmarkStart w:id="61" w:name="_Toc490453913"/>
      <w:r>
        <w:t xml:space="preserve">Gambar </w:t>
      </w:r>
      <w:r w:rsidR="00B95D0A">
        <w:fldChar w:fldCharType="begin"/>
      </w:r>
      <w:r w:rsidR="00B95D0A">
        <w:instrText xml:space="preserve"> STYLEREF 1 \s </w:instrText>
      </w:r>
      <w:r w:rsidR="00B95D0A">
        <w:fldChar w:fldCharType="separate"/>
      </w:r>
      <w:r w:rsidR="00B95D0A">
        <w:rPr>
          <w:noProof/>
        </w:rPr>
        <w:t>2</w:t>
      </w:r>
      <w:r w:rsidR="00B95D0A">
        <w:fldChar w:fldCharType="end"/>
      </w:r>
      <w:r w:rsidR="00B95D0A">
        <w:t>.</w:t>
      </w:r>
      <w:r w:rsidR="00B95D0A">
        <w:fldChar w:fldCharType="begin"/>
      </w:r>
      <w:r w:rsidR="00B95D0A">
        <w:instrText xml:space="preserve"> SEQ Gambar \* ARABIC \s 1 </w:instrText>
      </w:r>
      <w:r w:rsidR="00B95D0A">
        <w:fldChar w:fldCharType="separate"/>
      </w:r>
      <w:r w:rsidR="00B95D0A">
        <w:rPr>
          <w:noProof/>
        </w:rPr>
        <w:t>9</w:t>
      </w:r>
      <w:r w:rsidR="00B95D0A">
        <w:fldChar w:fldCharType="end"/>
      </w:r>
      <w:r>
        <w:rPr>
          <w:lang w:val="en-US"/>
        </w:rPr>
        <w:t xml:space="preserve"> MongoDB: reference</w:t>
      </w:r>
      <w:bookmarkEnd w:id="61"/>
    </w:p>
    <w:p w14:paraId="3F0E3E65" w14:textId="77777777" w:rsidR="0023344C" w:rsidRDefault="00C71007">
      <w:pPr>
        <w:pStyle w:val="Subbab"/>
        <w:spacing w:before="0"/>
        <w:ind w:left="0" w:firstLine="720"/>
        <w:jc w:val="center"/>
        <w:rPr>
          <w:b w:val="0"/>
          <w:sz w:val="22"/>
        </w:rPr>
      </w:pPr>
      <w:r>
        <w:rPr>
          <w:b w:val="0"/>
          <w:bCs/>
          <w:sz w:val="22"/>
        </w:rPr>
        <w:t>Sumber</w:t>
      </w:r>
      <w:r>
        <w:rPr>
          <w:b w:val="0"/>
          <w:sz w:val="22"/>
        </w:rPr>
        <w:t>: Penulis</w:t>
      </w:r>
    </w:p>
    <w:p w14:paraId="207C6CBB" w14:textId="77777777" w:rsidR="0023344C" w:rsidRDefault="00C71007" w:rsidP="00F02F37">
      <w:pPr>
        <w:pStyle w:val="Heading2"/>
      </w:pPr>
      <w:bookmarkStart w:id="62" w:name="_Toc490453801"/>
      <w:r>
        <w:t>JSON Web Token</w:t>
      </w:r>
      <w:bookmarkEnd w:id="62"/>
    </w:p>
    <w:p w14:paraId="6063F2B6" w14:textId="77777777" w:rsidR="0023344C" w:rsidRDefault="00C71007">
      <w:pPr>
        <w:pStyle w:val="BodyText"/>
        <w:ind w:firstLine="360"/>
      </w:pPr>
      <w:r>
        <w:rPr>
          <w:i/>
          <w:iCs/>
        </w:rPr>
        <w:t xml:space="preserve">JSON Web Token </w:t>
      </w:r>
      <w:r>
        <w:t xml:space="preserve">(JWT) merupakan token yang digunakan sebagai sarana untuk mewakili klaim otoritas dalam komunikasi di antara dua pihak. Klaim dikodekan dalam objek JSON yang juga berisi informasi berbasis teks didalamnya (IETF, 2015). Informasi tersebut dapat diverifikasi dan dipercaya karena telah dibubuhkan tanda tangan digital. JWT ditandatangani dan diverifikasi menggunakan algoritma </w:t>
      </w:r>
      <w:r>
        <w:rPr>
          <w:i/>
          <w:iCs/>
        </w:rPr>
        <w:t>hash</w:t>
      </w:r>
      <w:r>
        <w:t xml:space="preserve"> seperti HMAC dan RSA untuk menjaga kerahasiaan dan keaslian datanya (jwt.io).</w:t>
      </w:r>
    </w:p>
    <w:p w14:paraId="75631378" w14:textId="77777777" w:rsidR="0023344C" w:rsidRDefault="00C71007">
      <w:pPr>
        <w:pStyle w:val="BodyText"/>
        <w:ind w:firstLine="360"/>
      </w:pPr>
      <w:r>
        <w:t xml:space="preserve">JWT menghasilkan token yang </w:t>
      </w:r>
      <w:r>
        <w:rPr>
          <w:i/>
          <w:iCs/>
        </w:rPr>
        <w:t>compact</w:t>
      </w:r>
      <w:r>
        <w:t xml:space="preserve"> dalam ukuran kecil sehingga dapat langung dikirimkan melalui </w:t>
      </w:r>
      <w:r>
        <w:rPr>
          <w:i/>
          <w:iCs/>
        </w:rPr>
        <w:t>header</w:t>
      </w:r>
      <w:r>
        <w:t xml:space="preserve"> HTTP </w:t>
      </w:r>
      <w:r>
        <w:rPr>
          <w:i/>
          <w:iCs/>
        </w:rPr>
        <w:t>Authorization</w:t>
      </w:r>
      <w:r>
        <w:t xml:space="preserve"> dan parameter kueri lewat alamat URI (IETF, 2015). Ukuran yang </w:t>
      </w:r>
      <w:r>
        <w:rPr>
          <w:i/>
          <w:iCs/>
        </w:rPr>
        <w:t xml:space="preserve">compact </w:t>
      </w:r>
      <w:r>
        <w:t xml:space="preserve">membuat JWT dapat ditransmisikan dengan cepat. JWT dapat digunakan untuk menggantikan HTTP </w:t>
      </w:r>
      <w:r>
        <w:rPr>
          <w:i/>
          <w:iCs/>
        </w:rPr>
        <w:t>session</w:t>
      </w:r>
      <w:r>
        <w:t xml:space="preserve"> dengan menyimpan semua informasi tentang pengguna di dalamnya. Sama halnya seperti HTTP </w:t>
      </w:r>
      <w:r>
        <w:rPr>
          <w:i/>
          <w:iCs/>
        </w:rPr>
        <w:t>session</w:t>
      </w:r>
      <w:r>
        <w:t>, JWT juga memiliki masa berlaku yang dapat diatur sesuai kebutuhan.</w:t>
      </w:r>
    </w:p>
    <w:p w14:paraId="74EEDD40" w14:textId="77777777" w:rsidR="0023344C" w:rsidRDefault="00C71007">
      <w:pPr>
        <w:pStyle w:val="Heading3"/>
      </w:pPr>
      <w:bookmarkStart w:id="63" w:name="_Toc490453802"/>
      <w:r>
        <w:rPr>
          <w:lang w:val="en-US"/>
        </w:rPr>
        <w:t>Struktur</w:t>
      </w:r>
      <w:bookmarkEnd w:id="63"/>
    </w:p>
    <w:p w14:paraId="0AAAC76E" w14:textId="1785D167" w:rsidR="0023344C" w:rsidRPr="00D81C5F" w:rsidRDefault="00C71007">
      <w:pPr>
        <w:pStyle w:val="BodyText"/>
        <w:ind w:firstLine="360"/>
        <w:rPr>
          <w:lang w:val="en-US"/>
        </w:rPr>
      </w:pPr>
      <w:r>
        <w:t xml:space="preserve">Struktur JWT secara keseluruhan terdiri dari 3 bagian, yaitu: </w:t>
      </w:r>
      <w:r>
        <w:rPr>
          <w:i/>
          <w:iCs/>
        </w:rPr>
        <w:t>header</w:t>
      </w:r>
      <w:r>
        <w:t xml:space="preserve">, </w:t>
      </w:r>
      <w:r>
        <w:rPr>
          <w:i/>
          <w:iCs/>
        </w:rPr>
        <w:t>payload</w:t>
      </w:r>
      <w:r>
        <w:t xml:space="preserve">, dan </w:t>
      </w:r>
      <w:r>
        <w:rPr>
          <w:i/>
          <w:iCs/>
        </w:rPr>
        <w:t>signature</w:t>
      </w:r>
      <w:r>
        <w:t xml:space="preserve">. Setiap bagian dikodekan dalam skema </w:t>
      </w:r>
      <w:r>
        <w:rPr>
          <w:i/>
          <w:iCs/>
        </w:rPr>
        <w:t xml:space="preserve">base64url </w:t>
      </w:r>
      <w:r>
        <w:t xml:space="preserve">dan dipisahkan oleh karakter titik (‘.’). Sehingga JWT akan memiliki format seperti </w:t>
      </w:r>
      <w:r w:rsidRPr="00D81C5F">
        <w:rPr>
          <w:rFonts w:ascii="Courier New" w:hAnsi="Courier New" w:cs="Courier New"/>
          <w:sz w:val="20"/>
        </w:rPr>
        <w:t>xxxxx.yyyyy.zzzzz</w:t>
      </w:r>
      <w:r w:rsidR="00D81C5F">
        <w:rPr>
          <w:lang w:val="en-US"/>
        </w:rPr>
        <w:t>.</w:t>
      </w:r>
    </w:p>
    <w:p w14:paraId="54B17F15" w14:textId="77777777" w:rsidR="0023344C" w:rsidRDefault="00C71007" w:rsidP="00E02D4A">
      <w:pPr>
        <w:pStyle w:val="BodyText"/>
        <w:numPr>
          <w:ilvl w:val="0"/>
          <w:numId w:val="20"/>
        </w:numPr>
        <w:rPr>
          <w:i/>
          <w:iCs/>
        </w:rPr>
      </w:pPr>
      <w:r>
        <w:rPr>
          <w:i/>
          <w:iCs/>
        </w:rPr>
        <w:t>header</w:t>
      </w:r>
    </w:p>
    <w:p w14:paraId="38652458" w14:textId="77777777" w:rsidR="0023344C" w:rsidRDefault="00C71007">
      <w:pPr>
        <w:pStyle w:val="BodyText"/>
        <w:ind w:left="720"/>
      </w:pPr>
      <w:r>
        <w:t xml:space="preserve">Bagian ini biasanya hanya terdiri dari dua </w:t>
      </w:r>
      <w:r>
        <w:rPr>
          <w:i/>
          <w:iCs/>
        </w:rPr>
        <w:t>field</w:t>
      </w:r>
      <w:r>
        <w:t xml:space="preserve"> untuk mengatur algoritma </w:t>
      </w:r>
      <w:r>
        <w:rPr>
          <w:i/>
          <w:iCs/>
        </w:rPr>
        <w:t xml:space="preserve">hash </w:t>
      </w:r>
      <w:r>
        <w:t>dan jenis token yang digunakan. Contoh:</w:t>
      </w:r>
    </w:p>
    <w:p w14:paraId="1B300409" w14:textId="77777777" w:rsidR="0023344C" w:rsidRPr="008E6B5A" w:rsidRDefault="00C71007">
      <w:pPr>
        <w:tabs>
          <w:tab w:val="left" w:pos="720"/>
        </w:tabs>
        <w:spacing w:after="0" w:line="240" w:lineRule="auto"/>
        <w:ind w:firstLine="720"/>
        <w:rPr>
          <w:rFonts w:ascii="Courier New" w:hAnsi="Courier New" w:cs="Courier New"/>
          <w:sz w:val="20"/>
          <w:lang w:eastAsia="zh-CN"/>
        </w:rPr>
      </w:pPr>
      <w:r w:rsidRPr="008E6B5A">
        <w:rPr>
          <w:rFonts w:ascii="Courier New" w:hAnsi="Courier New" w:cs="Courier New"/>
          <w:sz w:val="20"/>
          <w:lang w:eastAsia="zh-CN"/>
        </w:rPr>
        <w:t xml:space="preserve">{ </w:t>
      </w:r>
    </w:p>
    <w:p w14:paraId="1C178C5D" w14:textId="77777777" w:rsidR="0023344C" w:rsidRPr="008E6B5A" w:rsidRDefault="00C71007" w:rsidP="008E6B5A">
      <w:pPr>
        <w:tabs>
          <w:tab w:val="left" w:pos="1080"/>
        </w:tabs>
        <w:spacing w:after="0" w:line="240" w:lineRule="auto"/>
        <w:ind w:firstLine="720"/>
        <w:rPr>
          <w:rFonts w:ascii="Courier New" w:hAnsi="Courier New" w:cs="Courier New"/>
          <w:sz w:val="20"/>
          <w:lang w:eastAsia="zh-CN"/>
        </w:rPr>
      </w:pPr>
      <w:r w:rsidRPr="008E6B5A">
        <w:rPr>
          <w:rFonts w:ascii="Courier New" w:hAnsi="Courier New" w:cs="Courier New"/>
          <w:sz w:val="20"/>
          <w:lang w:eastAsia="zh-CN"/>
        </w:rPr>
        <w:tab/>
        <w:t xml:space="preserve">"alg": "HS256", </w:t>
      </w:r>
    </w:p>
    <w:p w14:paraId="4E707D03" w14:textId="77777777" w:rsidR="0023344C" w:rsidRPr="008E6B5A" w:rsidRDefault="00C71007" w:rsidP="008E6B5A">
      <w:pPr>
        <w:tabs>
          <w:tab w:val="left" w:pos="1080"/>
        </w:tabs>
        <w:spacing w:after="0" w:line="240" w:lineRule="auto"/>
        <w:ind w:firstLine="720"/>
        <w:rPr>
          <w:rFonts w:ascii="Courier New" w:hAnsi="Courier New" w:cs="Courier New"/>
          <w:sz w:val="20"/>
          <w:lang w:eastAsia="zh-CN"/>
        </w:rPr>
      </w:pPr>
      <w:r w:rsidRPr="008E6B5A">
        <w:rPr>
          <w:rFonts w:ascii="Courier New" w:hAnsi="Courier New" w:cs="Courier New"/>
          <w:sz w:val="20"/>
          <w:lang w:eastAsia="zh-CN"/>
        </w:rPr>
        <w:tab/>
        <w:t xml:space="preserve">"typ": "JWT" </w:t>
      </w:r>
    </w:p>
    <w:p w14:paraId="4C78C2E4" w14:textId="77777777" w:rsidR="0023344C" w:rsidRPr="008E6B5A" w:rsidRDefault="00C71007">
      <w:pPr>
        <w:tabs>
          <w:tab w:val="left" w:pos="720"/>
        </w:tabs>
        <w:spacing w:after="0" w:line="240" w:lineRule="auto"/>
        <w:ind w:firstLine="720"/>
        <w:rPr>
          <w:rFonts w:ascii="Courier New" w:hAnsi="Courier New" w:cs="Courier New"/>
          <w:sz w:val="20"/>
          <w:lang w:eastAsia="zh-CN"/>
        </w:rPr>
      </w:pPr>
      <w:r w:rsidRPr="008E6B5A">
        <w:rPr>
          <w:rFonts w:ascii="Courier New" w:hAnsi="Courier New" w:cs="Courier New"/>
          <w:sz w:val="20"/>
          <w:lang w:eastAsia="zh-CN"/>
        </w:rPr>
        <w:t>}</w:t>
      </w:r>
    </w:p>
    <w:p w14:paraId="4FD986C2" w14:textId="77777777" w:rsidR="0023344C" w:rsidRDefault="00C71007" w:rsidP="00E02D4A">
      <w:pPr>
        <w:pStyle w:val="BodyText"/>
        <w:numPr>
          <w:ilvl w:val="0"/>
          <w:numId w:val="20"/>
        </w:numPr>
        <w:rPr>
          <w:i/>
          <w:iCs/>
        </w:rPr>
      </w:pPr>
      <w:r>
        <w:rPr>
          <w:i/>
          <w:iCs/>
        </w:rPr>
        <w:t>payload</w:t>
      </w:r>
    </w:p>
    <w:p w14:paraId="6713A9D3" w14:textId="77777777" w:rsidR="0023344C" w:rsidRDefault="00C71007">
      <w:pPr>
        <w:pStyle w:val="BodyText"/>
        <w:ind w:left="720"/>
      </w:pPr>
      <w:r>
        <w:lastRenderedPageBreak/>
        <w:t xml:space="preserve">Bagian ini berisi klaim otoritas (biasanya berupa informasi pengguna) dan metadata tambahan. Metadata tambahan yang paling umum digunakan adalah </w:t>
      </w:r>
      <w:r>
        <w:rPr>
          <w:i/>
          <w:iCs/>
        </w:rPr>
        <w:t>exp</w:t>
      </w:r>
      <w:r>
        <w:t xml:space="preserve"> yang mendefinisikan masa berlaku dari suatu token. </w:t>
      </w:r>
      <w:r>
        <w:rPr>
          <w:i/>
          <w:iCs/>
        </w:rPr>
        <w:t xml:space="preserve">Exp </w:t>
      </w:r>
      <w:r>
        <w:t xml:space="preserve">haruslah berasal dari tipe data </w:t>
      </w:r>
      <w:r>
        <w:rPr>
          <w:i/>
          <w:iCs/>
        </w:rPr>
        <w:t>NumericDate</w:t>
      </w:r>
      <w:r>
        <w:t>.</w:t>
      </w:r>
      <w:r>
        <w:rPr>
          <w:i/>
          <w:iCs/>
        </w:rPr>
        <w:t xml:space="preserve"> </w:t>
      </w:r>
      <w:r>
        <w:t xml:space="preserve"> Contoh:</w:t>
      </w:r>
    </w:p>
    <w:p w14:paraId="7866EC53" w14:textId="77777777" w:rsidR="0023344C" w:rsidRPr="008E6B5A" w:rsidRDefault="00C71007">
      <w:pPr>
        <w:tabs>
          <w:tab w:val="left" w:pos="720"/>
        </w:tabs>
        <w:spacing w:after="0" w:line="240" w:lineRule="auto"/>
        <w:ind w:firstLine="720"/>
        <w:rPr>
          <w:rFonts w:ascii="Courier New" w:hAnsi="Courier New" w:cs="Courier New"/>
          <w:sz w:val="20"/>
          <w:lang w:val="en-US" w:eastAsia="zh-CN"/>
        </w:rPr>
      </w:pPr>
      <w:r w:rsidRPr="008E6B5A">
        <w:rPr>
          <w:rFonts w:ascii="Courier New" w:hAnsi="Courier New" w:cs="Courier New"/>
          <w:sz w:val="20"/>
          <w:lang w:val="en-US" w:eastAsia="zh-CN"/>
        </w:rPr>
        <w:t xml:space="preserve">{ </w:t>
      </w:r>
    </w:p>
    <w:p w14:paraId="1F8522D7" w14:textId="77777777" w:rsidR="0023344C" w:rsidRPr="008E6B5A" w:rsidRDefault="00C71007" w:rsidP="008E6B5A">
      <w:pPr>
        <w:tabs>
          <w:tab w:val="left" w:pos="1170"/>
        </w:tabs>
        <w:spacing w:after="0" w:line="240" w:lineRule="auto"/>
        <w:ind w:firstLine="720"/>
        <w:rPr>
          <w:rFonts w:ascii="Courier New" w:hAnsi="Courier New" w:cs="Courier New"/>
          <w:sz w:val="20"/>
          <w:lang w:val="en-US" w:eastAsia="zh-CN"/>
        </w:rPr>
      </w:pPr>
      <w:r w:rsidRPr="008E6B5A">
        <w:rPr>
          <w:rFonts w:ascii="Courier New" w:hAnsi="Courier New" w:cs="Courier New"/>
          <w:sz w:val="20"/>
          <w:lang w:eastAsia="zh-CN"/>
        </w:rPr>
        <w:tab/>
      </w:r>
      <w:r w:rsidRPr="008E6B5A">
        <w:rPr>
          <w:rFonts w:ascii="Courier New" w:hAnsi="Courier New" w:cs="Courier New"/>
          <w:sz w:val="20"/>
          <w:lang w:val="en-US" w:eastAsia="zh-CN"/>
        </w:rPr>
        <w:t>"</w:t>
      </w:r>
      <w:r w:rsidRPr="008E6B5A">
        <w:rPr>
          <w:rFonts w:ascii="Courier New" w:hAnsi="Courier New" w:cs="Courier New"/>
          <w:sz w:val="20"/>
          <w:lang w:eastAsia="zh-CN"/>
        </w:rPr>
        <w:t>id</w:t>
      </w:r>
      <w:r w:rsidRPr="008E6B5A">
        <w:rPr>
          <w:rFonts w:ascii="Courier New" w:hAnsi="Courier New" w:cs="Courier New"/>
          <w:sz w:val="20"/>
          <w:lang w:val="en-US" w:eastAsia="zh-CN"/>
        </w:rPr>
        <w:t xml:space="preserve">": "1234567890", </w:t>
      </w:r>
    </w:p>
    <w:p w14:paraId="51966127" w14:textId="77777777" w:rsidR="0023344C" w:rsidRPr="008E6B5A" w:rsidRDefault="00C71007" w:rsidP="008E6B5A">
      <w:pPr>
        <w:tabs>
          <w:tab w:val="left" w:pos="1170"/>
        </w:tabs>
        <w:spacing w:after="0" w:line="240" w:lineRule="auto"/>
        <w:ind w:firstLine="720"/>
        <w:rPr>
          <w:rFonts w:ascii="Courier New" w:hAnsi="Courier New" w:cs="Courier New"/>
          <w:sz w:val="20"/>
          <w:lang w:val="en-US" w:eastAsia="zh-CN"/>
        </w:rPr>
      </w:pPr>
      <w:r w:rsidRPr="008E6B5A">
        <w:rPr>
          <w:rFonts w:ascii="Courier New" w:hAnsi="Courier New" w:cs="Courier New"/>
          <w:sz w:val="20"/>
          <w:lang w:eastAsia="zh-CN"/>
        </w:rPr>
        <w:tab/>
      </w:r>
      <w:r w:rsidRPr="008E6B5A">
        <w:rPr>
          <w:rFonts w:ascii="Courier New" w:hAnsi="Courier New" w:cs="Courier New"/>
          <w:sz w:val="20"/>
          <w:lang w:val="en-US" w:eastAsia="zh-CN"/>
        </w:rPr>
        <w:t xml:space="preserve">"name": "John Doe", </w:t>
      </w:r>
    </w:p>
    <w:p w14:paraId="111A0736" w14:textId="77777777" w:rsidR="0023344C" w:rsidRPr="008E6B5A" w:rsidRDefault="00C71007" w:rsidP="008E6B5A">
      <w:pPr>
        <w:tabs>
          <w:tab w:val="left" w:pos="1170"/>
        </w:tabs>
        <w:spacing w:after="0" w:line="240" w:lineRule="auto"/>
        <w:ind w:firstLine="720"/>
        <w:rPr>
          <w:rFonts w:ascii="Courier New" w:hAnsi="Courier New" w:cs="Courier New"/>
          <w:sz w:val="20"/>
          <w:lang w:eastAsia="zh-CN"/>
        </w:rPr>
      </w:pPr>
      <w:r w:rsidRPr="008E6B5A">
        <w:rPr>
          <w:rFonts w:ascii="Courier New" w:hAnsi="Courier New" w:cs="Courier New"/>
          <w:sz w:val="20"/>
          <w:lang w:eastAsia="zh-CN"/>
        </w:rPr>
        <w:tab/>
      </w:r>
      <w:r w:rsidRPr="008E6B5A">
        <w:rPr>
          <w:rFonts w:ascii="Courier New" w:hAnsi="Courier New" w:cs="Courier New"/>
          <w:sz w:val="20"/>
          <w:lang w:val="en-US" w:eastAsia="zh-CN"/>
        </w:rPr>
        <w:t>"admin": true</w:t>
      </w:r>
      <w:r w:rsidRPr="008E6B5A">
        <w:rPr>
          <w:rFonts w:ascii="Courier New" w:hAnsi="Courier New" w:cs="Courier New"/>
          <w:sz w:val="20"/>
          <w:lang w:eastAsia="zh-CN"/>
        </w:rPr>
        <w:t>,</w:t>
      </w:r>
    </w:p>
    <w:p w14:paraId="2E9367A1" w14:textId="77777777" w:rsidR="0023344C" w:rsidRPr="008E6B5A" w:rsidRDefault="00C71007" w:rsidP="008E6B5A">
      <w:pPr>
        <w:tabs>
          <w:tab w:val="left" w:pos="1170"/>
        </w:tabs>
        <w:spacing w:after="0" w:line="240" w:lineRule="auto"/>
        <w:ind w:firstLine="720"/>
        <w:rPr>
          <w:rFonts w:ascii="Courier New" w:hAnsi="Courier New" w:cs="Courier New"/>
          <w:sz w:val="20"/>
          <w:lang w:eastAsia="zh-CN"/>
        </w:rPr>
      </w:pPr>
      <w:r w:rsidRPr="008E6B5A">
        <w:rPr>
          <w:rFonts w:ascii="Courier New" w:hAnsi="Courier New" w:cs="Courier New"/>
          <w:sz w:val="20"/>
          <w:lang w:eastAsia="zh-CN"/>
        </w:rPr>
        <w:tab/>
      </w:r>
      <w:r w:rsidRPr="008E6B5A">
        <w:rPr>
          <w:rFonts w:ascii="Courier New" w:hAnsi="Courier New" w:cs="Courier New"/>
          <w:sz w:val="20"/>
          <w:lang w:val="en-US" w:eastAsia="zh-CN"/>
        </w:rPr>
        <w:t>"</w:t>
      </w:r>
      <w:r w:rsidRPr="008E6B5A">
        <w:rPr>
          <w:rFonts w:ascii="Courier New" w:hAnsi="Courier New" w:cs="Courier New"/>
          <w:sz w:val="20"/>
          <w:lang w:eastAsia="zh-CN"/>
        </w:rPr>
        <w:t>exp</w:t>
      </w:r>
      <w:r w:rsidRPr="008E6B5A">
        <w:rPr>
          <w:rFonts w:ascii="Courier New" w:hAnsi="Courier New" w:cs="Courier New"/>
          <w:sz w:val="20"/>
          <w:lang w:val="en-US" w:eastAsia="zh-CN"/>
        </w:rPr>
        <w:t>"</w:t>
      </w:r>
      <w:r w:rsidRPr="008E6B5A">
        <w:rPr>
          <w:rFonts w:ascii="Courier New" w:hAnsi="Courier New" w:cs="Courier New"/>
          <w:sz w:val="20"/>
          <w:lang w:eastAsia="zh-CN"/>
        </w:rPr>
        <w:t>: 1416471934</w:t>
      </w:r>
    </w:p>
    <w:p w14:paraId="67FB4A20" w14:textId="77777777" w:rsidR="0023344C" w:rsidRPr="008E6B5A" w:rsidRDefault="00C71007">
      <w:pPr>
        <w:tabs>
          <w:tab w:val="left" w:pos="720"/>
        </w:tabs>
        <w:spacing w:after="0" w:line="240" w:lineRule="auto"/>
        <w:ind w:firstLine="720"/>
        <w:rPr>
          <w:rFonts w:ascii="Courier New" w:hAnsi="Courier New" w:cs="Courier New"/>
          <w:sz w:val="20"/>
          <w:lang w:val="en-US" w:eastAsia="zh-CN"/>
        </w:rPr>
      </w:pPr>
      <w:r w:rsidRPr="008E6B5A">
        <w:rPr>
          <w:rFonts w:ascii="Courier New" w:hAnsi="Courier New" w:cs="Courier New"/>
          <w:sz w:val="20"/>
          <w:lang w:val="en-US" w:eastAsia="zh-CN"/>
        </w:rPr>
        <w:t>}</w:t>
      </w:r>
    </w:p>
    <w:p w14:paraId="2E57A822" w14:textId="77777777" w:rsidR="0023344C" w:rsidRDefault="00C71007" w:rsidP="00E02D4A">
      <w:pPr>
        <w:pStyle w:val="BodyText"/>
        <w:numPr>
          <w:ilvl w:val="0"/>
          <w:numId w:val="20"/>
        </w:numPr>
        <w:rPr>
          <w:i/>
          <w:iCs/>
        </w:rPr>
      </w:pPr>
      <w:r>
        <w:rPr>
          <w:i/>
          <w:iCs/>
        </w:rPr>
        <w:t>signature</w:t>
      </w:r>
    </w:p>
    <w:p w14:paraId="73D9F983" w14:textId="77777777" w:rsidR="0023344C" w:rsidRDefault="00C71007">
      <w:pPr>
        <w:pStyle w:val="BodyText"/>
        <w:ind w:left="720"/>
      </w:pPr>
      <w:r>
        <w:t xml:space="preserve">Bagian ini berisi informasi untuk memverifikasi tanda tangan digital sesuai dengan algoritma </w:t>
      </w:r>
      <w:r>
        <w:rPr>
          <w:i/>
          <w:iCs/>
        </w:rPr>
        <w:t>hash</w:t>
      </w:r>
      <w:r>
        <w:t xml:space="preserve"> yang disepakati di bagian </w:t>
      </w:r>
      <w:r>
        <w:rPr>
          <w:i/>
          <w:iCs/>
        </w:rPr>
        <w:t>header</w:t>
      </w:r>
      <w:r>
        <w:t>.</w:t>
      </w:r>
      <w:r>
        <w:rPr>
          <w:i/>
          <w:iCs/>
        </w:rPr>
        <w:t xml:space="preserve"> </w:t>
      </w:r>
      <w:r>
        <w:t xml:space="preserve"> </w:t>
      </w:r>
      <w:r>
        <w:rPr>
          <w:lang w:val="en-US"/>
        </w:rPr>
        <w:t xml:space="preserve">Tanda tangan digital tersebut dibuat berdasarkan </w:t>
      </w:r>
      <w:r>
        <w:rPr>
          <w:i/>
          <w:lang w:val="en-US"/>
        </w:rPr>
        <w:t xml:space="preserve">secret </w:t>
      </w:r>
      <w:r>
        <w:rPr>
          <w:lang w:val="en-US"/>
        </w:rPr>
        <w:t xml:space="preserve">berupa string rahasia yang ditentukan sendiri. Token dan </w:t>
      </w:r>
      <w:r>
        <w:rPr>
          <w:i/>
          <w:lang w:val="en-US"/>
        </w:rPr>
        <w:t xml:space="preserve">secret </w:t>
      </w:r>
      <w:r>
        <w:rPr>
          <w:lang w:val="en-US"/>
        </w:rPr>
        <w:t xml:space="preserve">selalu berkaitan. Jika saat diverifikasi token dan </w:t>
      </w:r>
      <w:r>
        <w:rPr>
          <w:i/>
          <w:lang w:val="en-US"/>
        </w:rPr>
        <w:t>secret</w:t>
      </w:r>
      <w:r>
        <w:rPr>
          <w:lang w:val="en-US"/>
        </w:rPr>
        <w:t xml:space="preserve"> tidak sesuai, maka token dianggap tidak valid. </w:t>
      </w:r>
      <w:r>
        <w:t>Contoh:</w:t>
      </w:r>
    </w:p>
    <w:p w14:paraId="0C461CA4" w14:textId="77777777" w:rsidR="0023344C" w:rsidRPr="008E6B5A" w:rsidRDefault="00C71007">
      <w:pPr>
        <w:tabs>
          <w:tab w:val="left" w:pos="720"/>
        </w:tabs>
        <w:spacing w:after="0" w:line="240" w:lineRule="auto"/>
        <w:ind w:firstLine="720"/>
        <w:rPr>
          <w:rFonts w:ascii="Courier New" w:hAnsi="Courier New" w:cs="Courier New"/>
          <w:sz w:val="20"/>
          <w:lang w:val="en-US" w:eastAsia="zh-CN"/>
        </w:rPr>
      </w:pPr>
      <w:r w:rsidRPr="008E6B5A">
        <w:rPr>
          <w:rFonts w:ascii="Courier New" w:hAnsi="Courier New" w:cs="Courier New"/>
          <w:sz w:val="20"/>
          <w:lang w:val="en-US" w:eastAsia="zh-CN"/>
        </w:rPr>
        <w:t xml:space="preserve">HMACSHA256( </w:t>
      </w:r>
    </w:p>
    <w:p w14:paraId="78C57167" w14:textId="77777777" w:rsidR="008E6B5A" w:rsidRDefault="00C71007" w:rsidP="008E6B5A">
      <w:pPr>
        <w:tabs>
          <w:tab w:val="left" w:pos="360"/>
        </w:tabs>
        <w:spacing w:after="0" w:line="240" w:lineRule="auto"/>
        <w:ind w:firstLine="1170"/>
        <w:rPr>
          <w:rFonts w:ascii="Courier New" w:hAnsi="Courier New" w:cs="Courier New"/>
          <w:sz w:val="20"/>
          <w:lang w:val="en-US" w:eastAsia="zh-CN"/>
        </w:rPr>
      </w:pPr>
      <w:r w:rsidRPr="008E6B5A">
        <w:rPr>
          <w:rFonts w:ascii="Courier New" w:hAnsi="Courier New" w:cs="Courier New"/>
          <w:sz w:val="20"/>
          <w:lang w:val="en-US" w:eastAsia="zh-CN"/>
        </w:rPr>
        <w:t>base64UrlEncode(header) + "." +</w:t>
      </w:r>
    </w:p>
    <w:p w14:paraId="499C749A" w14:textId="77777777" w:rsidR="0023344C" w:rsidRPr="008E6B5A" w:rsidRDefault="00C71007" w:rsidP="008E6B5A">
      <w:pPr>
        <w:tabs>
          <w:tab w:val="left" w:pos="360"/>
        </w:tabs>
        <w:spacing w:after="0" w:line="240" w:lineRule="auto"/>
        <w:ind w:firstLine="1170"/>
        <w:rPr>
          <w:rFonts w:ascii="Courier New" w:hAnsi="Courier New" w:cs="Courier New"/>
          <w:sz w:val="20"/>
          <w:lang w:val="en-US" w:eastAsia="zh-CN"/>
        </w:rPr>
      </w:pPr>
      <w:r w:rsidRPr="008E6B5A">
        <w:rPr>
          <w:rFonts w:ascii="Courier New" w:hAnsi="Courier New" w:cs="Courier New"/>
          <w:sz w:val="20"/>
          <w:lang w:val="en-US" w:eastAsia="zh-CN"/>
        </w:rPr>
        <w:t>base64UrlEncode(payload), secret</w:t>
      </w:r>
    </w:p>
    <w:p w14:paraId="12321F46" w14:textId="77777777" w:rsidR="0023344C" w:rsidRPr="008E6B5A" w:rsidRDefault="00C71007">
      <w:pPr>
        <w:tabs>
          <w:tab w:val="left" w:pos="720"/>
        </w:tabs>
        <w:spacing w:after="0" w:line="240" w:lineRule="auto"/>
        <w:ind w:firstLine="720"/>
        <w:rPr>
          <w:rFonts w:ascii="Courier New" w:hAnsi="Courier New" w:cs="Courier New"/>
          <w:sz w:val="20"/>
          <w:lang w:val="en-US" w:eastAsia="zh-CN"/>
        </w:rPr>
      </w:pPr>
      <w:r w:rsidRPr="008E6B5A">
        <w:rPr>
          <w:rFonts w:ascii="Courier New" w:hAnsi="Courier New" w:cs="Courier New"/>
          <w:sz w:val="20"/>
          <w:lang w:val="en-US" w:eastAsia="zh-CN"/>
        </w:rPr>
        <w:t>)</w:t>
      </w:r>
    </w:p>
    <w:p w14:paraId="27E6866A" w14:textId="77777777" w:rsidR="0023344C" w:rsidRDefault="0023344C">
      <w:pPr>
        <w:tabs>
          <w:tab w:val="left" w:pos="720"/>
        </w:tabs>
        <w:spacing w:after="0" w:line="240" w:lineRule="auto"/>
        <w:ind w:firstLine="720"/>
        <w:rPr>
          <w:rFonts w:ascii="Courier New" w:hAnsi="Courier New" w:cs="Courier New"/>
          <w:lang w:eastAsia="zh-CN"/>
        </w:rPr>
      </w:pPr>
    </w:p>
    <w:p w14:paraId="51BF5D02" w14:textId="738E7307" w:rsidR="0023344C" w:rsidRDefault="00C71007">
      <w:pPr>
        <w:tabs>
          <w:tab w:val="left" w:pos="720"/>
        </w:tabs>
        <w:spacing w:after="0" w:line="240" w:lineRule="auto"/>
        <w:ind w:firstLine="360"/>
        <w:rPr>
          <w:rFonts w:ascii="Courier New" w:hAnsi="Courier New" w:cs="Courier New"/>
          <w:lang w:val="en-US" w:eastAsia="zh-CN"/>
        </w:rPr>
      </w:pPr>
      <w:r>
        <w:rPr>
          <w:lang w:val="en-US"/>
        </w:rPr>
        <w:t xml:space="preserve">Jika </w:t>
      </w:r>
      <w:r>
        <w:rPr>
          <w:i/>
          <w:lang w:val="en-US"/>
        </w:rPr>
        <w:t>header</w:t>
      </w:r>
      <w:r>
        <w:rPr>
          <w:lang w:val="en-US"/>
        </w:rPr>
        <w:t xml:space="preserve"> dan </w:t>
      </w:r>
      <w:r>
        <w:rPr>
          <w:i/>
          <w:lang w:val="en-US"/>
        </w:rPr>
        <w:t>payload</w:t>
      </w:r>
      <w:r>
        <w:rPr>
          <w:lang w:val="en-US"/>
        </w:rPr>
        <w:t xml:space="preserve"> pada contoh diatas dikodekan menggunakan skema </w:t>
      </w:r>
      <w:r>
        <w:rPr>
          <w:i/>
          <w:iCs/>
        </w:rPr>
        <w:t>base64url</w:t>
      </w:r>
      <w:r>
        <w:rPr>
          <w:iCs/>
          <w:lang w:val="en-US"/>
        </w:rPr>
        <w:t>, kemudian juga telah dibubuhkan tanda tangan digital akan menghasilka</w:t>
      </w:r>
      <w:r w:rsidR="008E6B5A">
        <w:rPr>
          <w:iCs/>
          <w:lang w:val="en-US"/>
        </w:rPr>
        <w:t xml:space="preserve">n JWT secara utuh seperti </w:t>
      </w:r>
      <w:r w:rsidR="00D81C5F">
        <w:rPr>
          <w:iCs/>
          <w:lang w:val="en-US"/>
        </w:rPr>
        <w:fldChar w:fldCharType="begin"/>
      </w:r>
      <w:r w:rsidR="00D81C5F">
        <w:rPr>
          <w:iCs/>
          <w:lang w:val="en-US"/>
        </w:rPr>
        <w:instrText xml:space="preserve"> REF _Ref488142637 \h </w:instrText>
      </w:r>
      <w:r w:rsidR="00D81C5F">
        <w:rPr>
          <w:iCs/>
          <w:lang w:val="en-US"/>
        </w:rPr>
      </w:r>
      <w:r w:rsidR="00D81C5F">
        <w:rPr>
          <w:iCs/>
          <w:lang w:val="en-US"/>
        </w:rPr>
        <w:fldChar w:fldCharType="separate"/>
      </w:r>
      <w:r w:rsidR="00D81C5F">
        <w:t xml:space="preserve">Gambar </w:t>
      </w:r>
      <w:r w:rsidR="00D81C5F">
        <w:rPr>
          <w:noProof/>
        </w:rPr>
        <w:t>2</w:t>
      </w:r>
      <w:r w:rsidR="00D81C5F">
        <w:t>.</w:t>
      </w:r>
      <w:r w:rsidR="00D81C5F">
        <w:rPr>
          <w:noProof/>
        </w:rPr>
        <w:t>10</w:t>
      </w:r>
      <w:r w:rsidR="00D81C5F">
        <w:rPr>
          <w:iCs/>
          <w:lang w:val="en-US"/>
        </w:rPr>
        <w:fldChar w:fldCharType="end"/>
      </w:r>
      <w:r w:rsidR="00D81C5F">
        <w:rPr>
          <w:iCs/>
          <w:lang w:val="en-US"/>
        </w:rPr>
        <w:t xml:space="preserve"> </w:t>
      </w:r>
      <w:r>
        <w:rPr>
          <w:iCs/>
          <w:lang w:val="en-US"/>
        </w:rPr>
        <w:t>dibawah ini.</w:t>
      </w:r>
    </w:p>
    <w:p w14:paraId="35600106" w14:textId="77777777" w:rsidR="0023344C" w:rsidRDefault="0023344C">
      <w:pPr>
        <w:tabs>
          <w:tab w:val="left" w:pos="720"/>
        </w:tabs>
        <w:spacing w:after="0" w:line="240" w:lineRule="auto"/>
        <w:ind w:firstLine="720"/>
        <w:rPr>
          <w:rFonts w:ascii="Courier New" w:hAnsi="Courier New" w:cs="Courier New"/>
          <w:lang w:val="en-US" w:eastAsia="zh-CN"/>
        </w:rPr>
      </w:pPr>
    </w:p>
    <w:p w14:paraId="3F142137" w14:textId="77777777" w:rsidR="0023344C" w:rsidRDefault="00C71007">
      <w:pPr>
        <w:keepNext/>
        <w:jc w:val="center"/>
      </w:pPr>
      <w:r>
        <w:rPr>
          <w:rFonts w:ascii="SimSun" w:eastAsia="SimSun" w:hAnsi="SimSun" w:cs="SimSun"/>
          <w:szCs w:val="24"/>
          <w:lang w:val="en-US" w:eastAsia="zh-CN" w:bidi="ar"/>
        </w:rPr>
        <w:fldChar w:fldCharType="begin"/>
      </w:r>
      <w:r>
        <w:rPr>
          <w:rFonts w:ascii="SimSun" w:eastAsia="SimSun" w:hAnsi="SimSun" w:cs="SimSun"/>
          <w:szCs w:val="24"/>
          <w:lang w:val="en-US" w:eastAsia="zh-CN" w:bidi="ar"/>
        </w:rPr>
        <w:instrText xml:space="preserve">INCLUDEPICTURE \d "https://cdn.auth0.com/content/jwt/encoded-jwt3.png" \* MERGEFORMATINET </w:instrText>
      </w:r>
      <w:r>
        <w:rPr>
          <w:rFonts w:ascii="SimSun" w:eastAsia="SimSun" w:hAnsi="SimSun" w:cs="SimSun"/>
          <w:szCs w:val="24"/>
          <w:lang w:val="en-US" w:eastAsia="zh-CN" w:bidi="ar"/>
        </w:rPr>
        <w:fldChar w:fldCharType="separate"/>
      </w:r>
      <w:r>
        <w:rPr>
          <w:rFonts w:ascii="SimSun" w:eastAsia="SimSun" w:hAnsi="SimSun" w:cs="SimSun"/>
          <w:noProof/>
          <w:szCs w:val="24"/>
          <w:lang w:val="en-US" w:eastAsia="zh-CN" w:bidi="ar"/>
        </w:rPr>
        <w:drawing>
          <wp:inline distT="0" distB="0" distL="114300" distR="114300" wp14:anchorId="470DCF76" wp14:editId="77DCC286">
            <wp:extent cx="4405630" cy="1015365"/>
            <wp:effectExtent l="0" t="0" r="0" b="0"/>
            <wp:docPr id="9"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G_256"/>
                    <pic:cNvPicPr>
                      <a:picLocks noChangeAspect="1"/>
                    </pic:cNvPicPr>
                  </pic:nvPicPr>
                  <pic:blipFill>
                    <a:blip r:embed="rId30" r:link="rId31"/>
                    <a:stretch>
                      <a:fillRect/>
                    </a:stretch>
                  </pic:blipFill>
                  <pic:spPr>
                    <a:xfrm>
                      <a:off x="0" y="0"/>
                      <a:ext cx="4424062" cy="1019765"/>
                    </a:xfrm>
                    <a:prstGeom prst="rect">
                      <a:avLst/>
                    </a:prstGeom>
                    <a:noFill/>
                    <a:ln w="9525">
                      <a:noFill/>
                      <a:miter/>
                    </a:ln>
                  </pic:spPr>
                </pic:pic>
              </a:graphicData>
            </a:graphic>
          </wp:inline>
        </w:drawing>
      </w:r>
      <w:r>
        <w:rPr>
          <w:rFonts w:ascii="SimSun" w:eastAsia="SimSun" w:hAnsi="SimSun" w:cs="SimSun"/>
          <w:szCs w:val="24"/>
          <w:lang w:val="en-US" w:eastAsia="zh-CN" w:bidi="ar"/>
        </w:rPr>
        <w:fldChar w:fldCharType="end"/>
      </w:r>
    </w:p>
    <w:p w14:paraId="024B1340" w14:textId="7A0D6887" w:rsidR="0023344C" w:rsidRDefault="00C71007">
      <w:pPr>
        <w:pStyle w:val="Caption"/>
        <w:rPr>
          <w:lang w:val="en-US"/>
        </w:rPr>
      </w:pPr>
      <w:bookmarkStart w:id="64" w:name="_Ref488142637"/>
      <w:bookmarkStart w:id="65" w:name="_Ref488142634"/>
      <w:bookmarkStart w:id="66" w:name="_Toc490453914"/>
      <w:r>
        <w:t xml:space="preserve">Gambar </w:t>
      </w:r>
      <w:r w:rsidR="00B95D0A">
        <w:fldChar w:fldCharType="begin"/>
      </w:r>
      <w:r w:rsidR="00B95D0A">
        <w:instrText xml:space="preserve"> STYLEREF 1 \s </w:instrText>
      </w:r>
      <w:r w:rsidR="00B95D0A">
        <w:fldChar w:fldCharType="separate"/>
      </w:r>
      <w:r w:rsidR="00B95D0A">
        <w:rPr>
          <w:noProof/>
        </w:rPr>
        <w:t>2</w:t>
      </w:r>
      <w:r w:rsidR="00B95D0A">
        <w:fldChar w:fldCharType="end"/>
      </w:r>
      <w:r w:rsidR="00B95D0A">
        <w:t>.</w:t>
      </w:r>
      <w:r w:rsidR="00B95D0A">
        <w:fldChar w:fldCharType="begin"/>
      </w:r>
      <w:r w:rsidR="00B95D0A">
        <w:instrText xml:space="preserve"> SEQ Gambar \* ARABIC \s 1 </w:instrText>
      </w:r>
      <w:r w:rsidR="00B95D0A">
        <w:fldChar w:fldCharType="separate"/>
      </w:r>
      <w:r w:rsidR="00B95D0A">
        <w:rPr>
          <w:noProof/>
        </w:rPr>
        <w:t>10</w:t>
      </w:r>
      <w:r w:rsidR="00B95D0A">
        <w:fldChar w:fldCharType="end"/>
      </w:r>
      <w:bookmarkEnd w:id="64"/>
      <w:r>
        <w:rPr>
          <w:lang w:val="en-US"/>
        </w:rPr>
        <w:t xml:space="preserve"> Contoh JSON Web Token</w:t>
      </w:r>
      <w:bookmarkEnd w:id="65"/>
      <w:bookmarkEnd w:id="66"/>
    </w:p>
    <w:p w14:paraId="152E30AE" w14:textId="77777777" w:rsidR="0023344C" w:rsidRDefault="00C71007">
      <w:pPr>
        <w:pStyle w:val="Subbab"/>
        <w:spacing w:before="0"/>
        <w:ind w:left="0" w:firstLine="720"/>
        <w:jc w:val="center"/>
        <w:rPr>
          <w:b w:val="0"/>
          <w:sz w:val="22"/>
        </w:rPr>
      </w:pPr>
      <w:r>
        <w:rPr>
          <w:b w:val="0"/>
          <w:bCs/>
          <w:sz w:val="22"/>
        </w:rPr>
        <w:t>Sumber</w:t>
      </w:r>
      <w:r>
        <w:rPr>
          <w:b w:val="0"/>
          <w:sz w:val="22"/>
        </w:rPr>
        <w:t>: jwt.io</w:t>
      </w:r>
    </w:p>
    <w:p w14:paraId="280E400F" w14:textId="51F72F94" w:rsidR="0023344C" w:rsidRDefault="00D81C5F">
      <w:pPr>
        <w:pStyle w:val="Heading3"/>
        <w:rPr>
          <w:lang w:val="en-US" w:eastAsia="zh-CN"/>
        </w:rPr>
      </w:pPr>
      <w:bookmarkStart w:id="67" w:name="_Toc490453803"/>
      <w:r>
        <w:rPr>
          <w:lang w:val="en-US" w:eastAsia="zh-CN"/>
        </w:rPr>
        <w:t xml:space="preserve">Otentikasi dan </w:t>
      </w:r>
      <w:r w:rsidR="00C71007">
        <w:rPr>
          <w:lang w:val="en-US" w:eastAsia="zh-CN"/>
        </w:rPr>
        <w:t>Otorisasi</w:t>
      </w:r>
      <w:bookmarkEnd w:id="67"/>
    </w:p>
    <w:p w14:paraId="45BC3672" w14:textId="77777777" w:rsidR="0023344C" w:rsidRDefault="00C71007">
      <w:pPr>
        <w:pStyle w:val="BodyText"/>
        <w:ind w:firstLine="360"/>
        <w:rPr>
          <w:lang w:val="en-US" w:eastAsia="zh-CN"/>
        </w:rPr>
      </w:pPr>
      <w:r>
        <w:rPr>
          <w:lang w:val="en-US" w:eastAsia="zh-CN"/>
        </w:rPr>
        <w:t xml:space="preserve">Pada proses otentikasi, </w:t>
      </w:r>
      <w:r>
        <w:rPr>
          <w:i/>
          <w:lang w:val="en-US" w:eastAsia="zh-CN"/>
        </w:rPr>
        <w:t xml:space="preserve">user </w:t>
      </w:r>
      <w:r>
        <w:rPr>
          <w:lang w:val="en-US" w:eastAsia="zh-CN"/>
        </w:rPr>
        <w:t xml:space="preserve">yang telah melakukan proses </w:t>
      </w:r>
      <w:r>
        <w:rPr>
          <w:i/>
          <w:lang w:val="en-US" w:eastAsia="zh-CN"/>
        </w:rPr>
        <w:t xml:space="preserve">login </w:t>
      </w:r>
      <w:r>
        <w:rPr>
          <w:lang w:val="en-US" w:eastAsia="zh-CN"/>
        </w:rPr>
        <w:t xml:space="preserve">dapat dibedakan menggunakan </w:t>
      </w:r>
      <w:r>
        <w:rPr>
          <w:i/>
          <w:lang w:val="en-US" w:eastAsia="zh-CN"/>
        </w:rPr>
        <w:t xml:space="preserve">credentials </w:t>
      </w:r>
      <w:r>
        <w:rPr>
          <w:lang w:val="en-US" w:eastAsia="zh-CN"/>
        </w:rPr>
        <w:t xml:space="preserve">yang dimiliki. Dari </w:t>
      </w:r>
      <w:r>
        <w:rPr>
          <w:i/>
          <w:lang w:val="en-US" w:eastAsia="zh-CN"/>
        </w:rPr>
        <w:t>credentials</w:t>
      </w:r>
      <w:r>
        <w:rPr>
          <w:lang w:val="en-US" w:eastAsia="zh-CN"/>
        </w:rPr>
        <w:t xml:space="preserve">, dapat ditentukan apakah suatu </w:t>
      </w:r>
      <w:r>
        <w:rPr>
          <w:i/>
          <w:lang w:val="en-US" w:eastAsia="zh-CN"/>
        </w:rPr>
        <w:t>user</w:t>
      </w:r>
      <w:r>
        <w:rPr>
          <w:lang w:val="en-US" w:eastAsia="zh-CN"/>
        </w:rPr>
        <w:t xml:space="preserve"> memiliki hak akses untuk operasi atau sumberdaya yang dilindungi. JSON Web Token menyimpan </w:t>
      </w:r>
      <w:r>
        <w:rPr>
          <w:i/>
          <w:lang w:val="en-US" w:eastAsia="zh-CN"/>
        </w:rPr>
        <w:t>credentials</w:t>
      </w:r>
      <w:r>
        <w:rPr>
          <w:lang w:val="en-US" w:eastAsia="zh-CN"/>
        </w:rPr>
        <w:t xml:space="preserve"> dan data </w:t>
      </w:r>
      <w:r>
        <w:rPr>
          <w:i/>
          <w:lang w:val="en-US" w:eastAsia="zh-CN"/>
        </w:rPr>
        <w:t xml:space="preserve">user </w:t>
      </w:r>
      <w:r>
        <w:rPr>
          <w:lang w:val="en-US" w:eastAsia="zh-CN"/>
        </w:rPr>
        <w:t xml:space="preserve">secara lokal. Itu berarti </w:t>
      </w:r>
      <w:r>
        <w:rPr>
          <w:i/>
          <w:lang w:val="en-US" w:eastAsia="zh-CN"/>
        </w:rPr>
        <w:t xml:space="preserve">server </w:t>
      </w:r>
      <w:r>
        <w:rPr>
          <w:lang w:val="en-US" w:eastAsia="zh-CN"/>
        </w:rPr>
        <w:t>tidak perlu menyimpan informasi tersebut</w:t>
      </w:r>
      <w:r>
        <w:rPr>
          <w:i/>
          <w:lang w:val="en-US" w:eastAsia="zh-CN"/>
        </w:rPr>
        <w:t xml:space="preserve"> </w:t>
      </w:r>
      <w:r>
        <w:rPr>
          <w:lang w:val="en-US" w:eastAsia="zh-CN"/>
        </w:rPr>
        <w:t xml:space="preserve">karena sudah terwakili oleh JWT. Sedangkan pada pendekatan otentikasi tradisonal, </w:t>
      </w:r>
      <w:r>
        <w:rPr>
          <w:i/>
          <w:lang w:val="en-US" w:eastAsia="zh-CN"/>
        </w:rPr>
        <w:t>credentials</w:t>
      </w:r>
      <w:r>
        <w:rPr>
          <w:lang w:val="en-US" w:eastAsia="zh-CN"/>
        </w:rPr>
        <w:t xml:space="preserve"> dan data </w:t>
      </w:r>
      <w:r>
        <w:rPr>
          <w:i/>
          <w:lang w:val="en-US" w:eastAsia="zh-CN"/>
        </w:rPr>
        <w:t xml:space="preserve">user </w:t>
      </w:r>
      <w:r>
        <w:rPr>
          <w:lang w:val="en-US" w:eastAsia="zh-CN"/>
        </w:rPr>
        <w:t xml:space="preserve">disimpan didalam HTTP </w:t>
      </w:r>
      <w:r>
        <w:rPr>
          <w:i/>
          <w:lang w:val="en-US" w:eastAsia="zh-CN"/>
        </w:rPr>
        <w:t xml:space="preserve">session </w:t>
      </w:r>
      <w:r>
        <w:rPr>
          <w:lang w:val="en-US" w:eastAsia="zh-CN"/>
        </w:rPr>
        <w:t xml:space="preserve">di </w:t>
      </w:r>
      <w:r>
        <w:rPr>
          <w:i/>
          <w:lang w:val="en-US" w:eastAsia="zh-CN"/>
        </w:rPr>
        <w:t xml:space="preserve">server </w:t>
      </w:r>
      <w:r>
        <w:rPr>
          <w:lang w:val="en-US" w:eastAsia="zh-CN"/>
        </w:rPr>
        <w:t xml:space="preserve">dan mengirimkan kembali </w:t>
      </w:r>
      <w:r>
        <w:rPr>
          <w:i/>
          <w:lang w:val="en-US" w:eastAsia="zh-CN"/>
        </w:rPr>
        <w:t xml:space="preserve">cookie </w:t>
      </w:r>
      <w:r>
        <w:rPr>
          <w:lang w:val="en-US" w:eastAsia="zh-CN"/>
        </w:rPr>
        <w:t xml:space="preserve">untuk disimpan (mis., oleh </w:t>
      </w:r>
      <w:r>
        <w:rPr>
          <w:i/>
          <w:lang w:val="en-US" w:eastAsia="zh-CN"/>
        </w:rPr>
        <w:t>browser</w:t>
      </w:r>
      <w:r>
        <w:rPr>
          <w:lang w:val="en-US" w:eastAsia="zh-CN"/>
        </w:rPr>
        <w:t>).</w:t>
      </w:r>
    </w:p>
    <w:p w14:paraId="608199B1" w14:textId="77777777" w:rsidR="0023344C" w:rsidRDefault="00C71007">
      <w:pPr>
        <w:pStyle w:val="BodyText"/>
        <w:ind w:firstLine="360"/>
        <w:rPr>
          <w:lang w:val="en-US" w:eastAsia="zh-CN"/>
        </w:rPr>
      </w:pPr>
      <w:r>
        <w:rPr>
          <w:lang w:val="en-US" w:eastAsia="zh-CN"/>
        </w:rPr>
        <w:lastRenderedPageBreak/>
        <w:t xml:space="preserve">Setiap kali </w:t>
      </w:r>
      <w:r>
        <w:rPr>
          <w:i/>
          <w:lang w:val="en-US" w:eastAsia="zh-CN"/>
        </w:rPr>
        <w:t xml:space="preserve">user </w:t>
      </w:r>
      <w:r>
        <w:rPr>
          <w:lang w:val="en-US" w:eastAsia="zh-CN"/>
        </w:rPr>
        <w:t xml:space="preserve">ingin menjalankan operasi atau mengakses sumberdaya yang dilindungi, </w:t>
      </w:r>
      <w:r>
        <w:rPr>
          <w:i/>
          <w:lang w:val="en-US" w:eastAsia="zh-CN"/>
        </w:rPr>
        <w:t xml:space="preserve">user </w:t>
      </w:r>
      <w:r>
        <w:rPr>
          <w:lang w:val="en-US" w:eastAsia="zh-CN"/>
        </w:rPr>
        <w:t xml:space="preserve">harus mengirimkan JWT untuk keperluan otentikasi. JWT biasanya disisipkan dalam </w:t>
      </w:r>
      <w:r>
        <w:rPr>
          <w:i/>
          <w:lang w:val="en-US" w:eastAsia="zh-CN"/>
        </w:rPr>
        <w:t>header Authorization</w:t>
      </w:r>
      <w:r>
        <w:rPr>
          <w:lang w:val="en-US" w:eastAsia="zh-CN"/>
        </w:rPr>
        <w:t xml:space="preserve"> menggunakan skema </w:t>
      </w:r>
      <w:r>
        <w:rPr>
          <w:i/>
          <w:lang w:val="en-US" w:eastAsia="zh-CN"/>
        </w:rPr>
        <w:t>Bearer</w:t>
      </w:r>
      <w:r>
        <w:rPr>
          <w:lang w:val="en-US" w:eastAsia="zh-CN"/>
        </w:rPr>
        <w:t>:</w:t>
      </w:r>
    </w:p>
    <w:p w14:paraId="66F1F2D1" w14:textId="77777777" w:rsidR="0023344C" w:rsidRPr="008E6B5A" w:rsidRDefault="00C71007" w:rsidP="008E6B5A">
      <w:pPr>
        <w:pStyle w:val="BodyText"/>
        <w:ind w:firstLine="360"/>
        <w:rPr>
          <w:rFonts w:ascii="Courier New" w:hAnsi="Courier New" w:cs="Courier New"/>
          <w:sz w:val="20"/>
          <w:lang w:val="en-US" w:eastAsia="zh-CN"/>
        </w:rPr>
      </w:pPr>
      <w:r w:rsidRPr="008E6B5A">
        <w:rPr>
          <w:rFonts w:ascii="Courier New" w:hAnsi="Courier New" w:cs="Courier New"/>
          <w:sz w:val="20"/>
          <w:lang w:val="en-US" w:eastAsia="zh-CN"/>
        </w:rPr>
        <w:t xml:space="preserve">Authorization: Bearer &lt;token&gt; </w:t>
      </w:r>
    </w:p>
    <w:p w14:paraId="6AFD1BC2" w14:textId="77777777" w:rsidR="0023344C" w:rsidRDefault="00C71007">
      <w:pPr>
        <w:keepNext/>
        <w:jc w:val="center"/>
      </w:pPr>
      <w:r>
        <w:rPr>
          <w:rFonts w:ascii="SimSun" w:eastAsia="SimSun" w:hAnsi="SimSun" w:cs="SimSun"/>
          <w:szCs w:val="24"/>
          <w:lang w:val="en-US" w:eastAsia="zh-CN" w:bidi="ar"/>
        </w:rPr>
        <w:fldChar w:fldCharType="begin"/>
      </w:r>
      <w:r>
        <w:rPr>
          <w:rFonts w:ascii="SimSun" w:eastAsia="SimSun" w:hAnsi="SimSun" w:cs="SimSun"/>
          <w:szCs w:val="24"/>
          <w:lang w:val="en-US" w:eastAsia="zh-CN" w:bidi="ar"/>
        </w:rPr>
        <w:instrText xml:space="preserve">INCLUDEPICTURE \d "https://cdn.auth0.com/content/jwt/jwt-diagram.png" \* MERGEFORMATINET </w:instrText>
      </w:r>
      <w:r>
        <w:rPr>
          <w:rFonts w:ascii="SimSun" w:eastAsia="SimSun" w:hAnsi="SimSun" w:cs="SimSun"/>
          <w:szCs w:val="24"/>
          <w:lang w:val="en-US" w:eastAsia="zh-CN" w:bidi="ar"/>
        </w:rPr>
        <w:fldChar w:fldCharType="separate"/>
      </w:r>
      <w:r>
        <w:rPr>
          <w:rFonts w:ascii="SimSun" w:eastAsia="SimSun" w:hAnsi="SimSun" w:cs="SimSun"/>
          <w:noProof/>
          <w:szCs w:val="24"/>
          <w:lang w:val="en-US" w:eastAsia="zh-CN" w:bidi="ar"/>
        </w:rPr>
        <w:drawing>
          <wp:inline distT="0" distB="0" distL="114300" distR="114300" wp14:anchorId="6B1F74A8" wp14:editId="30CB331D">
            <wp:extent cx="4723130" cy="2648585"/>
            <wp:effectExtent l="0" t="0" r="1270" b="0"/>
            <wp:docPr id="10"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G_256"/>
                    <pic:cNvPicPr>
                      <a:picLocks noChangeAspect="1"/>
                    </pic:cNvPicPr>
                  </pic:nvPicPr>
                  <pic:blipFill>
                    <a:blip r:embed="rId32" r:link="rId33"/>
                    <a:stretch>
                      <a:fillRect/>
                    </a:stretch>
                  </pic:blipFill>
                  <pic:spPr>
                    <a:xfrm>
                      <a:off x="0" y="0"/>
                      <a:ext cx="4730718" cy="2653310"/>
                    </a:xfrm>
                    <a:prstGeom prst="rect">
                      <a:avLst/>
                    </a:prstGeom>
                    <a:noFill/>
                    <a:ln w="9525">
                      <a:noFill/>
                      <a:miter/>
                    </a:ln>
                  </pic:spPr>
                </pic:pic>
              </a:graphicData>
            </a:graphic>
          </wp:inline>
        </w:drawing>
      </w:r>
      <w:r>
        <w:rPr>
          <w:rFonts w:ascii="SimSun" w:eastAsia="SimSun" w:hAnsi="SimSun" w:cs="SimSun"/>
          <w:szCs w:val="24"/>
          <w:lang w:val="en-US" w:eastAsia="zh-CN" w:bidi="ar"/>
        </w:rPr>
        <w:fldChar w:fldCharType="end"/>
      </w:r>
    </w:p>
    <w:p w14:paraId="0B1EC788" w14:textId="29EBE5BD" w:rsidR="0023344C" w:rsidRDefault="00C71007">
      <w:pPr>
        <w:pStyle w:val="Caption"/>
        <w:rPr>
          <w:lang w:val="en-US"/>
        </w:rPr>
      </w:pPr>
      <w:bookmarkStart w:id="68" w:name="_Toc490453915"/>
      <w:r>
        <w:t xml:space="preserve">Gambar </w:t>
      </w:r>
      <w:r w:rsidR="00B95D0A">
        <w:fldChar w:fldCharType="begin"/>
      </w:r>
      <w:r w:rsidR="00B95D0A">
        <w:instrText xml:space="preserve"> STYLEREF 1 \s </w:instrText>
      </w:r>
      <w:r w:rsidR="00B95D0A">
        <w:fldChar w:fldCharType="separate"/>
      </w:r>
      <w:r w:rsidR="00B95D0A">
        <w:rPr>
          <w:noProof/>
        </w:rPr>
        <w:t>2</w:t>
      </w:r>
      <w:r w:rsidR="00B95D0A">
        <w:fldChar w:fldCharType="end"/>
      </w:r>
      <w:r w:rsidR="00B95D0A">
        <w:t>.</w:t>
      </w:r>
      <w:r w:rsidR="00B95D0A">
        <w:fldChar w:fldCharType="begin"/>
      </w:r>
      <w:r w:rsidR="00B95D0A">
        <w:instrText xml:space="preserve"> SEQ Gambar \* ARABIC \s 1 </w:instrText>
      </w:r>
      <w:r w:rsidR="00B95D0A">
        <w:fldChar w:fldCharType="separate"/>
      </w:r>
      <w:r w:rsidR="00B95D0A">
        <w:rPr>
          <w:noProof/>
        </w:rPr>
        <w:t>11</w:t>
      </w:r>
      <w:r w:rsidR="00B95D0A">
        <w:fldChar w:fldCharType="end"/>
      </w:r>
      <w:r>
        <w:rPr>
          <w:lang w:val="en-US"/>
        </w:rPr>
        <w:t xml:space="preserve"> Contoh Otorisasi Menggunakan JSON Web Token</w:t>
      </w:r>
      <w:bookmarkEnd w:id="68"/>
    </w:p>
    <w:p w14:paraId="36D96F2B" w14:textId="77777777" w:rsidR="0023344C" w:rsidRDefault="00C71007">
      <w:pPr>
        <w:pStyle w:val="Subbab"/>
        <w:spacing w:before="0"/>
        <w:ind w:left="0" w:firstLine="720"/>
        <w:jc w:val="center"/>
        <w:rPr>
          <w:b w:val="0"/>
          <w:sz w:val="22"/>
        </w:rPr>
      </w:pPr>
      <w:r>
        <w:rPr>
          <w:b w:val="0"/>
          <w:bCs/>
          <w:sz w:val="22"/>
        </w:rPr>
        <w:t>Sumber</w:t>
      </w:r>
      <w:r>
        <w:rPr>
          <w:b w:val="0"/>
          <w:sz w:val="22"/>
        </w:rPr>
        <w:t>: jwt.io</w:t>
      </w:r>
    </w:p>
    <w:p w14:paraId="4E8A9864" w14:textId="77777777" w:rsidR="0023344C" w:rsidRPr="008E6B5A" w:rsidRDefault="00C71007">
      <w:pPr>
        <w:pStyle w:val="Subbab"/>
        <w:spacing w:before="0"/>
        <w:ind w:left="0" w:firstLine="360"/>
        <w:rPr>
          <w:b w:val="0"/>
        </w:rPr>
      </w:pPr>
      <w:r w:rsidRPr="008E6B5A">
        <w:rPr>
          <w:b w:val="0"/>
        </w:rPr>
        <w:t xml:space="preserve">Sebelum permintaan </w:t>
      </w:r>
      <w:r w:rsidRPr="008E6B5A">
        <w:rPr>
          <w:b w:val="0"/>
          <w:i/>
        </w:rPr>
        <w:t>user</w:t>
      </w:r>
      <w:r w:rsidRPr="008E6B5A">
        <w:rPr>
          <w:b w:val="0"/>
        </w:rPr>
        <w:t xml:space="preserve"> diproses, </w:t>
      </w:r>
      <w:r w:rsidRPr="008E6B5A">
        <w:rPr>
          <w:b w:val="0"/>
          <w:i/>
        </w:rPr>
        <w:t xml:space="preserve">server </w:t>
      </w:r>
      <w:r w:rsidRPr="008E6B5A">
        <w:rPr>
          <w:b w:val="0"/>
        </w:rPr>
        <w:t xml:space="preserve">akan memeriksa kevalidan JWT pada </w:t>
      </w:r>
      <w:r w:rsidRPr="008E6B5A">
        <w:rPr>
          <w:b w:val="0"/>
          <w:i/>
        </w:rPr>
        <w:t xml:space="preserve">header Authorization </w:t>
      </w:r>
      <w:r w:rsidRPr="008E6B5A">
        <w:rPr>
          <w:b w:val="0"/>
        </w:rPr>
        <w:t xml:space="preserve">terlebih dahulu. Jika valid, </w:t>
      </w:r>
      <w:r w:rsidRPr="008E6B5A">
        <w:rPr>
          <w:b w:val="0"/>
          <w:i/>
        </w:rPr>
        <w:t>user</w:t>
      </w:r>
      <w:r w:rsidRPr="008E6B5A">
        <w:rPr>
          <w:b w:val="0"/>
        </w:rPr>
        <w:t xml:space="preserve"> akan diizinkan melakukan operasi dan mengakses sumberdaya yang dilindungi. Jika tidak, </w:t>
      </w:r>
      <w:r w:rsidRPr="008E6B5A">
        <w:rPr>
          <w:b w:val="0"/>
          <w:i/>
        </w:rPr>
        <w:t xml:space="preserve">server </w:t>
      </w:r>
      <w:r w:rsidRPr="008E6B5A">
        <w:rPr>
          <w:b w:val="0"/>
        </w:rPr>
        <w:t xml:space="preserve">akan menolak permintaan tersebut sehingga operasi dan sumberdaya dapat terlindungi dari </w:t>
      </w:r>
      <w:r w:rsidRPr="008E6B5A">
        <w:rPr>
          <w:b w:val="0"/>
          <w:i/>
        </w:rPr>
        <w:t xml:space="preserve">user </w:t>
      </w:r>
      <w:r w:rsidRPr="008E6B5A">
        <w:rPr>
          <w:b w:val="0"/>
        </w:rPr>
        <w:t xml:space="preserve">yang tidak memiliki wewenang. Karena JWT bersifat mandiri, </w:t>
      </w:r>
      <w:r w:rsidRPr="008E6B5A">
        <w:rPr>
          <w:b w:val="0"/>
          <w:i/>
        </w:rPr>
        <w:t>credentials</w:t>
      </w:r>
      <w:r w:rsidRPr="008E6B5A">
        <w:rPr>
          <w:b w:val="0"/>
        </w:rPr>
        <w:t xml:space="preserve"> dan data user yang diperlukan ada didalam token, sehingga mengurangi kebutuhan untuk mengeksekusi kueri basis data berkali-kali.</w:t>
      </w:r>
    </w:p>
    <w:p w14:paraId="36051104" w14:textId="77777777" w:rsidR="0023344C" w:rsidRDefault="00C71007">
      <w:pPr>
        <w:pStyle w:val="Heading1"/>
        <w:rPr>
          <w:lang w:val="en-US"/>
        </w:rPr>
      </w:pPr>
      <w:bookmarkStart w:id="69" w:name="_Toc490453804"/>
      <w:r>
        <w:rPr>
          <w:lang w:val="en-US"/>
        </w:rPr>
        <w:lastRenderedPageBreak/>
        <w:t>METODOLOGI</w:t>
      </w:r>
      <w:bookmarkEnd w:id="69"/>
    </w:p>
    <w:p w14:paraId="7B6A9460" w14:textId="77777777" w:rsidR="0023344C" w:rsidRDefault="00C71007" w:rsidP="00F02F37">
      <w:pPr>
        <w:pStyle w:val="Heading2"/>
      </w:pPr>
      <w:bookmarkStart w:id="70" w:name="_Toc463827941"/>
      <w:bookmarkStart w:id="71" w:name="_Toc452938152"/>
      <w:bookmarkStart w:id="72" w:name="_Toc490453805"/>
      <w:r>
        <w:t>Jenis Penelitian</w:t>
      </w:r>
      <w:bookmarkEnd w:id="70"/>
      <w:bookmarkEnd w:id="71"/>
      <w:bookmarkEnd w:id="72"/>
    </w:p>
    <w:p w14:paraId="42CB237B" w14:textId="32653541" w:rsidR="0023344C" w:rsidRDefault="00C71007">
      <w:pPr>
        <w:pStyle w:val="BodyText"/>
        <w:ind w:firstLine="360"/>
      </w:pPr>
      <w:r>
        <w:t>Penelitian</w:t>
      </w:r>
      <w:r>
        <w:rPr>
          <w:lang w:val="en-US"/>
        </w:rPr>
        <w:t xml:space="preserve"> yang dilakukan penulis</w:t>
      </w:r>
      <w:r>
        <w:t xml:space="preserve"> termasuk dalam jen</w:t>
      </w:r>
      <w:r>
        <w:rPr>
          <w:lang w:val="en-US"/>
        </w:rPr>
        <w:t>i</w:t>
      </w:r>
      <w:r>
        <w:t xml:space="preserve">s penelitian rancang bangun. </w:t>
      </w:r>
      <w:r>
        <w:rPr>
          <w:lang w:val="en-US"/>
        </w:rPr>
        <w:t>Keluaran dari penelitian jenis ini</w:t>
      </w:r>
      <w:r>
        <w:t xml:space="preserve"> </w:t>
      </w:r>
      <w:r>
        <w:rPr>
          <w:lang w:val="en-US"/>
        </w:rPr>
        <w:t>adalah menghasilkan</w:t>
      </w:r>
      <w:r>
        <w:t xml:space="preserve"> sebuah </w:t>
      </w:r>
      <w:r>
        <w:rPr>
          <w:lang w:val="en-US"/>
        </w:rPr>
        <w:t>pera</w:t>
      </w:r>
      <w:r w:rsidR="00721481">
        <w:rPr>
          <w:lang w:val="en-US"/>
        </w:rPr>
        <w:t>ngkat lunak yang dibangun secara</w:t>
      </w:r>
      <w:r>
        <w:rPr>
          <w:lang w:val="en-US"/>
        </w:rPr>
        <w:t xml:space="preserve"> sistematis</w:t>
      </w:r>
      <w:r>
        <w:t>.</w:t>
      </w:r>
      <w:r>
        <w:rPr>
          <w:lang w:val="en-US"/>
        </w:rPr>
        <w:t xml:space="preserve"> Penelitian dimulai dengan analisis kebutuhan</w:t>
      </w:r>
      <w:r>
        <w:t>, perancangan,</w:t>
      </w:r>
      <w:r>
        <w:rPr>
          <w:lang w:val="en-US"/>
        </w:rPr>
        <w:t xml:space="preserve"> implementasi </w:t>
      </w:r>
      <w:r w:rsidR="00C13B73">
        <w:rPr>
          <w:lang w:val="en-US"/>
        </w:rPr>
        <w:t>ke dalam</w:t>
      </w:r>
      <w:r>
        <w:rPr>
          <w:lang w:val="en-US"/>
        </w:rPr>
        <w:t xml:space="preserve"> kode sumber program, serta pengujian terhadap </w:t>
      </w:r>
      <w:r w:rsidR="00025A54">
        <w:rPr>
          <w:lang w:val="en-US"/>
        </w:rPr>
        <w:t>produk</w:t>
      </w:r>
      <w:r>
        <w:rPr>
          <w:lang w:val="en-US"/>
        </w:rPr>
        <w:t xml:space="preserve"> perangkat lunak yang dihasilkan.</w:t>
      </w:r>
      <w:r>
        <w:t xml:space="preserve">  </w:t>
      </w:r>
    </w:p>
    <w:p w14:paraId="061D0239" w14:textId="77777777" w:rsidR="0023344C" w:rsidRDefault="00C71007" w:rsidP="00F02F37">
      <w:pPr>
        <w:pStyle w:val="Heading2"/>
      </w:pPr>
      <w:bookmarkStart w:id="73" w:name="_Toc478469659"/>
      <w:bookmarkStart w:id="74" w:name="_Toc490453806"/>
      <w:r>
        <w:t>Metodologi Penelitian</w:t>
      </w:r>
      <w:bookmarkEnd w:id="73"/>
      <w:bookmarkEnd w:id="74"/>
    </w:p>
    <w:p w14:paraId="21EB04B3" w14:textId="754F88B5" w:rsidR="0023344C" w:rsidRDefault="00C71007">
      <w:pPr>
        <w:ind w:firstLine="340"/>
        <w:rPr>
          <w:lang w:val="en-US"/>
        </w:rPr>
      </w:pPr>
      <w:r>
        <w:rPr>
          <w:lang w:val="en-US"/>
        </w:rPr>
        <w:t>Metodologi penelitian</w:t>
      </w:r>
      <w:r>
        <w:t xml:space="preserve"> mengambarkan panduan alur pengerjaan dalam penelitian yang ditujukan agar </w:t>
      </w:r>
      <w:r>
        <w:rPr>
          <w:lang w:val="en-US"/>
        </w:rPr>
        <w:t>p</w:t>
      </w:r>
      <w:r w:rsidR="00D81C5F">
        <w:rPr>
          <w:lang w:val="en-US"/>
        </w:rPr>
        <w:t>e</w:t>
      </w:r>
      <w:r>
        <w:rPr>
          <w:lang w:val="en-US"/>
        </w:rPr>
        <w:t xml:space="preserve">nelitian </w:t>
      </w:r>
      <w:r>
        <w:t xml:space="preserve">dapat berjalan </w:t>
      </w:r>
      <w:r>
        <w:rPr>
          <w:lang w:val="en-US"/>
        </w:rPr>
        <w:t>secara sistematis</w:t>
      </w:r>
      <w:r w:rsidR="00D81C5F">
        <w:rPr>
          <w:lang w:val="en-US"/>
        </w:rPr>
        <w:t xml:space="preserve"> dan</w:t>
      </w:r>
      <w:r>
        <w:rPr>
          <w:lang w:val="en-US"/>
        </w:rPr>
        <w:t xml:space="preserve"> berurutan</w:t>
      </w:r>
      <w:r>
        <w:t xml:space="preserve">. Berikut merupakan gambaran metodologi penelitian berupa diagram alir yang ditunjukan pada </w:t>
      </w:r>
      <w:r>
        <w:fldChar w:fldCharType="begin"/>
      </w:r>
      <w:r>
        <w:instrText xml:space="preserve"> REF _Ref484203905 \h </w:instrText>
      </w:r>
      <w:r>
        <w:fldChar w:fldCharType="separate"/>
      </w:r>
      <w:r w:rsidR="003A7164">
        <w:t xml:space="preserve">Gambar </w:t>
      </w:r>
      <w:r w:rsidR="003A7164">
        <w:rPr>
          <w:noProof/>
        </w:rPr>
        <w:t>3</w:t>
      </w:r>
      <w:r w:rsidR="003A7164">
        <w:t>.</w:t>
      </w:r>
      <w:r w:rsidR="003A7164">
        <w:rPr>
          <w:noProof/>
        </w:rPr>
        <w:t>1</w:t>
      </w:r>
      <w:r>
        <w:fldChar w:fldCharType="end"/>
      </w:r>
      <w:r>
        <w:rPr>
          <w:lang w:val="en-US"/>
        </w:rPr>
        <w:t>.</w:t>
      </w:r>
    </w:p>
    <w:p w14:paraId="501FFF26" w14:textId="77777777" w:rsidR="0023344C" w:rsidRDefault="00C71007">
      <w:pPr>
        <w:keepNext/>
        <w:jc w:val="center"/>
      </w:pPr>
      <w:r>
        <w:rPr>
          <w:noProof/>
          <w:lang w:val="en-US"/>
        </w:rPr>
        <w:drawing>
          <wp:inline distT="0" distB="0" distL="0" distR="0" wp14:anchorId="7E74B087" wp14:editId="5DA538CE">
            <wp:extent cx="1505585" cy="37236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34"/>
                    <a:stretch>
                      <a:fillRect/>
                    </a:stretch>
                  </pic:blipFill>
                  <pic:spPr>
                    <a:xfrm>
                      <a:off x="0" y="0"/>
                      <a:ext cx="1505678" cy="3723936"/>
                    </a:xfrm>
                    <a:prstGeom prst="rect">
                      <a:avLst/>
                    </a:prstGeom>
                    <a:noFill/>
                    <a:ln>
                      <a:noFill/>
                    </a:ln>
                  </pic:spPr>
                </pic:pic>
              </a:graphicData>
            </a:graphic>
          </wp:inline>
        </w:drawing>
      </w:r>
    </w:p>
    <w:p w14:paraId="768C3084" w14:textId="2CEFADC2" w:rsidR="0023344C" w:rsidRDefault="00C71007">
      <w:pPr>
        <w:pStyle w:val="Caption"/>
        <w:rPr>
          <w:lang w:val="en-US"/>
        </w:rPr>
      </w:pPr>
      <w:bookmarkStart w:id="75" w:name="_Ref484203905"/>
      <w:bookmarkStart w:id="76" w:name="_Ref484203917"/>
      <w:bookmarkStart w:id="77" w:name="_Ref484203842"/>
      <w:bookmarkStart w:id="78" w:name="_Ref484203837"/>
      <w:bookmarkStart w:id="79" w:name="_Toc490453916"/>
      <w:r>
        <w:t xml:space="preserve">Gambar </w:t>
      </w:r>
      <w:r w:rsidR="00B95D0A">
        <w:fldChar w:fldCharType="begin"/>
      </w:r>
      <w:r w:rsidR="00B95D0A">
        <w:instrText xml:space="preserve"> STYLEREF 1 \s </w:instrText>
      </w:r>
      <w:r w:rsidR="00B95D0A">
        <w:fldChar w:fldCharType="separate"/>
      </w:r>
      <w:r w:rsidR="00B95D0A">
        <w:rPr>
          <w:noProof/>
        </w:rPr>
        <w:t>3</w:t>
      </w:r>
      <w:r w:rsidR="00B95D0A">
        <w:fldChar w:fldCharType="end"/>
      </w:r>
      <w:r w:rsidR="00B95D0A">
        <w:t>.</w:t>
      </w:r>
      <w:r w:rsidR="00B95D0A">
        <w:fldChar w:fldCharType="begin"/>
      </w:r>
      <w:r w:rsidR="00B95D0A">
        <w:instrText xml:space="preserve"> SEQ Gambar \* ARABIC \s 1 </w:instrText>
      </w:r>
      <w:r w:rsidR="00B95D0A">
        <w:fldChar w:fldCharType="separate"/>
      </w:r>
      <w:r w:rsidR="00B95D0A">
        <w:rPr>
          <w:noProof/>
        </w:rPr>
        <w:t>1</w:t>
      </w:r>
      <w:r w:rsidR="00B95D0A">
        <w:fldChar w:fldCharType="end"/>
      </w:r>
      <w:bookmarkEnd w:id="75"/>
      <w:r>
        <w:rPr>
          <w:lang w:val="en-US"/>
        </w:rPr>
        <w:t xml:space="preserve"> </w:t>
      </w:r>
      <w:r>
        <w:t>Flowchart tahapan penelitian</w:t>
      </w:r>
      <w:bookmarkEnd w:id="76"/>
      <w:bookmarkEnd w:id="77"/>
      <w:bookmarkEnd w:id="78"/>
      <w:bookmarkEnd w:id="79"/>
    </w:p>
    <w:p w14:paraId="7B2E1E60" w14:textId="77777777" w:rsidR="0023344C" w:rsidRDefault="00C71007" w:rsidP="00025A54">
      <w:pPr>
        <w:pStyle w:val="Subbab"/>
        <w:spacing w:before="0"/>
        <w:ind w:left="0" w:firstLine="0"/>
        <w:jc w:val="center"/>
        <w:rPr>
          <w:b w:val="0"/>
          <w:sz w:val="22"/>
        </w:rPr>
      </w:pPr>
      <w:r>
        <w:rPr>
          <w:b w:val="0"/>
          <w:bCs/>
          <w:sz w:val="22"/>
        </w:rPr>
        <w:t>Sumber</w:t>
      </w:r>
      <w:r>
        <w:rPr>
          <w:b w:val="0"/>
          <w:sz w:val="22"/>
        </w:rPr>
        <w:t>: Penulis</w:t>
      </w:r>
    </w:p>
    <w:p w14:paraId="335054C4" w14:textId="77777777" w:rsidR="0023344C" w:rsidRDefault="00C71007">
      <w:pPr>
        <w:pStyle w:val="Heading3"/>
      </w:pPr>
      <w:bookmarkStart w:id="80" w:name="_Toc490453807"/>
      <w:r>
        <w:t>Studi Literatur</w:t>
      </w:r>
      <w:bookmarkEnd w:id="80"/>
    </w:p>
    <w:p w14:paraId="2BD0C1D7" w14:textId="77777777" w:rsidR="0023344C" w:rsidRDefault="00C71007">
      <w:pPr>
        <w:ind w:firstLine="360"/>
        <w:rPr>
          <w:lang w:val="en-US"/>
        </w:rPr>
      </w:pPr>
      <w:r>
        <w:t xml:space="preserve">Studi literatur </w:t>
      </w:r>
      <w:r>
        <w:rPr>
          <w:lang w:val="en-US"/>
        </w:rPr>
        <w:t xml:space="preserve">merupakan kegiatan </w:t>
      </w:r>
      <w:r>
        <w:t>yang</w:t>
      </w:r>
      <w:r>
        <w:rPr>
          <w:lang w:val="en-US"/>
        </w:rPr>
        <w:t xml:space="preserve"> dilakukan untuk mempelajari dan memahami</w:t>
      </w:r>
      <w:r>
        <w:t xml:space="preserve"> teori</w:t>
      </w:r>
      <w:r>
        <w:rPr>
          <w:lang w:val="en-US"/>
        </w:rPr>
        <w:t xml:space="preserve"> dan referensi</w:t>
      </w:r>
      <w:r>
        <w:t xml:space="preserve"> yang digunakan pada penelitian</w:t>
      </w:r>
      <w:r>
        <w:rPr>
          <w:lang w:val="en-US"/>
        </w:rPr>
        <w:t>.</w:t>
      </w:r>
      <w:r>
        <w:t xml:space="preserve"> </w:t>
      </w:r>
      <w:r>
        <w:rPr>
          <w:lang w:val="en-US"/>
        </w:rPr>
        <w:t xml:space="preserve">Teori dan referensi tersebut dapat berasal dari jurnal, buku, dan penelitian sebelumnya. </w:t>
      </w:r>
      <w:r>
        <w:rPr>
          <w:lang w:val="en-US"/>
        </w:rPr>
        <w:lastRenderedPageBreak/>
        <w:t xml:space="preserve">Adapun bahan studi literatur yang perlu dijelaskan adalah: protokol HTTP, Web Service, format data JSON, sistem basis data MongoDB, dan JSON Web Token. Studi literatur tersebut </w:t>
      </w:r>
      <w:r>
        <w:t>dirancang sebagai pedoman pengetahuan dasar dalam melakukan analisis, perancangan, implementasi dan pengujian dalam tahap-tahap penelitian.</w:t>
      </w:r>
      <w:r>
        <w:rPr>
          <w:lang w:val="en-US"/>
        </w:rPr>
        <w:t xml:space="preserve"> Hal ini bertujuan agar mendapat pemahaman yang lebih mendalam terhadap pokok bahasan yang diangkat.</w:t>
      </w:r>
    </w:p>
    <w:p w14:paraId="02A91865" w14:textId="77777777" w:rsidR="0023344C" w:rsidRDefault="00C71007">
      <w:pPr>
        <w:pStyle w:val="Heading3"/>
        <w:ind w:left="714" w:hanging="714"/>
      </w:pPr>
      <w:bookmarkStart w:id="81" w:name="_Toc452938153"/>
      <w:bookmarkStart w:id="82" w:name="_Toc463827942"/>
      <w:bookmarkStart w:id="83" w:name="_Toc490453808"/>
      <w:r>
        <w:t>Analisis Kebutuhan</w:t>
      </w:r>
      <w:bookmarkEnd w:id="81"/>
      <w:bookmarkEnd w:id="82"/>
      <w:r>
        <w:rPr>
          <w:lang w:val="en-US"/>
        </w:rPr>
        <w:t xml:space="preserve"> Sistem</w:t>
      </w:r>
      <w:bookmarkEnd w:id="83"/>
    </w:p>
    <w:p w14:paraId="2C199284" w14:textId="154EE779" w:rsidR="0023344C" w:rsidRDefault="00C71007">
      <w:pPr>
        <w:pStyle w:val="BodyTextFirstIndent"/>
        <w:ind w:firstLine="360"/>
      </w:pPr>
      <w:bookmarkStart w:id="84" w:name="_Toc452938155"/>
      <w:bookmarkStart w:id="85" w:name="_Toc463827945"/>
      <w:r>
        <w:rPr>
          <w:rFonts w:asciiTheme="minorHAnsi" w:hAnsiTheme="minorHAnsi" w:cs="Times New Roman"/>
          <w:szCs w:val="24"/>
          <w:lang w:val="en-US"/>
        </w:rPr>
        <w:t>Analisis kebutuhan</w:t>
      </w:r>
      <w:r>
        <w:rPr>
          <w:rFonts w:asciiTheme="minorHAnsi" w:hAnsiTheme="minorHAnsi" w:cs="Times New Roman"/>
          <w:szCs w:val="24"/>
        </w:rPr>
        <w:t xml:space="preserve"> merupakan tahap</w:t>
      </w:r>
      <w:r>
        <w:rPr>
          <w:rFonts w:asciiTheme="minorHAnsi" w:hAnsiTheme="minorHAnsi" w:cs="Times New Roman"/>
          <w:szCs w:val="24"/>
          <w:lang w:val="en-US"/>
        </w:rPr>
        <w:t>an</w:t>
      </w:r>
      <w:r>
        <w:rPr>
          <w:rFonts w:asciiTheme="minorHAnsi" w:hAnsiTheme="minorHAnsi" w:cs="Times New Roman"/>
          <w:szCs w:val="24"/>
        </w:rPr>
        <w:t xml:space="preserve"> </w:t>
      </w:r>
      <w:r>
        <w:rPr>
          <w:rFonts w:asciiTheme="minorHAnsi" w:hAnsiTheme="minorHAnsi" w:cs="Times New Roman"/>
          <w:szCs w:val="24"/>
          <w:lang w:val="en-US"/>
        </w:rPr>
        <w:t>dalam menentukan apa yang</w:t>
      </w:r>
      <w:r w:rsidR="00D81C5F">
        <w:rPr>
          <w:rFonts w:asciiTheme="minorHAnsi" w:hAnsiTheme="minorHAnsi" w:cs="Times New Roman"/>
          <w:szCs w:val="24"/>
          <w:lang w:val="en-US"/>
        </w:rPr>
        <w:t xml:space="preserve"> dibutuhkan dan</w:t>
      </w:r>
      <w:r>
        <w:rPr>
          <w:rFonts w:asciiTheme="minorHAnsi" w:hAnsiTheme="minorHAnsi" w:cs="Times New Roman"/>
          <w:szCs w:val="24"/>
          <w:lang w:val="en-US"/>
        </w:rPr>
        <w:t xml:space="preserve"> dapat dilakukan oleh sistem</w:t>
      </w:r>
      <w:r>
        <w:rPr>
          <w:rFonts w:asciiTheme="minorHAnsi" w:hAnsiTheme="minorHAnsi" w:cs="Times New Roman"/>
          <w:szCs w:val="24"/>
        </w:rPr>
        <w:t>.</w:t>
      </w:r>
      <w:r>
        <w:rPr>
          <w:rFonts w:asciiTheme="minorHAnsi" w:hAnsiTheme="minorHAnsi" w:cs="Times New Roman"/>
          <w:szCs w:val="24"/>
          <w:lang w:val="en-US"/>
        </w:rPr>
        <w:t xml:space="preserve"> </w:t>
      </w:r>
      <w:r>
        <w:rPr>
          <w:rFonts w:asciiTheme="minorHAnsi" w:hAnsiTheme="minorHAnsi" w:cs="Times New Roman"/>
          <w:szCs w:val="24"/>
        </w:rPr>
        <w:t xml:space="preserve"> Analisis kebutuhan diperlukan agar dapat </w:t>
      </w:r>
      <w:r>
        <w:rPr>
          <w:rFonts w:asciiTheme="minorHAnsi" w:hAnsiTheme="minorHAnsi" w:cs="Times New Roman"/>
          <w:szCs w:val="24"/>
          <w:lang w:val="en-US"/>
        </w:rPr>
        <w:t>memetakan kebutuhan sistem mengenai fitur dan komponen</w:t>
      </w:r>
      <w:r>
        <w:rPr>
          <w:rFonts w:asciiTheme="minorHAnsi" w:hAnsiTheme="minorHAnsi" w:cs="Times New Roman"/>
          <w:szCs w:val="24"/>
        </w:rPr>
        <w:t xml:space="preserve"> untuk menghindari penggunaan sumberdaya yang tidak perlu</w:t>
      </w:r>
      <w:r>
        <w:rPr>
          <w:rFonts w:asciiTheme="minorHAnsi" w:hAnsiTheme="minorHAnsi" w:cs="Times New Roman"/>
          <w:szCs w:val="24"/>
          <w:lang w:val="en-US"/>
        </w:rPr>
        <w:t xml:space="preserve">. Kebutuhan yang digunakan dalam penelitian ini dapat dibagi </w:t>
      </w:r>
      <w:r w:rsidR="00C13B73">
        <w:rPr>
          <w:rFonts w:asciiTheme="minorHAnsi" w:hAnsiTheme="minorHAnsi" w:cs="Times New Roman"/>
          <w:szCs w:val="24"/>
          <w:lang w:val="en-US"/>
        </w:rPr>
        <w:t>ke dalam</w:t>
      </w:r>
      <w:r>
        <w:rPr>
          <w:rFonts w:asciiTheme="minorHAnsi" w:hAnsiTheme="minorHAnsi" w:cs="Times New Roman"/>
          <w:szCs w:val="24"/>
          <w:lang w:val="en-US"/>
        </w:rPr>
        <w:t xml:space="preserve"> dua bagian yaitu</w:t>
      </w:r>
      <w:r>
        <w:rPr>
          <w:rFonts w:asciiTheme="minorHAnsi" w:hAnsiTheme="minorHAnsi" w:cs="Times New Roman"/>
          <w:szCs w:val="24"/>
        </w:rPr>
        <w:t xml:space="preserve"> </w:t>
      </w:r>
      <w:r>
        <w:rPr>
          <w:rFonts w:asciiTheme="minorHAnsi" w:hAnsiTheme="minorHAnsi" w:cs="Times New Roman"/>
          <w:szCs w:val="24"/>
          <w:lang w:val="en-US"/>
        </w:rPr>
        <w:t>kebutuhan perangkat keras dan kebutuhan perangkat lunak. Keluaran dari tahapan ini menjadi landasan dalam tahap perancangan.</w:t>
      </w:r>
      <w:bookmarkEnd w:id="84"/>
      <w:bookmarkEnd w:id="85"/>
    </w:p>
    <w:p w14:paraId="6C1691CB" w14:textId="77777777" w:rsidR="0023344C" w:rsidRDefault="00C71007">
      <w:pPr>
        <w:pStyle w:val="Heading3"/>
        <w:ind w:left="714" w:hanging="714"/>
        <w:rPr>
          <w:lang w:val="en-US"/>
        </w:rPr>
      </w:pPr>
      <w:bookmarkStart w:id="86" w:name="_Toc490453809"/>
      <w:r>
        <w:rPr>
          <w:lang w:val="en-US"/>
        </w:rPr>
        <w:t>Perancangan Sistem</w:t>
      </w:r>
      <w:bookmarkEnd w:id="86"/>
    </w:p>
    <w:p w14:paraId="38E4004C" w14:textId="1A1BE2CB" w:rsidR="0023344C" w:rsidRDefault="00475490" w:rsidP="00475490">
      <w:pPr>
        <w:pStyle w:val="BodyTextFirstIndent"/>
        <w:ind w:firstLine="360"/>
        <w:rPr>
          <w:rFonts w:asciiTheme="minorHAnsi" w:hAnsiTheme="minorHAnsi"/>
          <w:lang w:val="en-US"/>
        </w:rPr>
      </w:pPr>
      <w:r>
        <w:rPr>
          <w:rFonts w:asciiTheme="minorHAnsi" w:hAnsiTheme="minorHAnsi"/>
        </w:rPr>
        <w:t xml:space="preserve">Perancangan sistem </w:t>
      </w:r>
      <w:r w:rsidR="00C71007">
        <w:rPr>
          <w:rFonts w:asciiTheme="minorHAnsi" w:hAnsiTheme="minorHAnsi"/>
        </w:rPr>
        <w:t>memberikan gambaran</w:t>
      </w:r>
      <w:r>
        <w:rPr>
          <w:rFonts w:asciiTheme="minorHAnsi" w:hAnsiTheme="minorHAnsi"/>
          <w:lang w:val="en-US"/>
        </w:rPr>
        <w:t xml:space="preserve"> </w:t>
      </w:r>
      <w:r w:rsidR="0020458F">
        <w:rPr>
          <w:rFonts w:asciiTheme="minorHAnsi" w:hAnsiTheme="minorHAnsi"/>
          <w:lang w:val="en-US"/>
        </w:rPr>
        <w:t>mengenai alur kerja sistem berdasarkan kebutuhan yang telah ditentukan</w:t>
      </w:r>
      <w:r w:rsidR="00C71007">
        <w:rPr>
          <w:rFonts w:asciiTheme="minorHAnsi" w:hAnsiTheme="minorHAnsi"/>
          <w:lang w:val="en-US"/>
        </w:rPr>
        <w:t xml:space="preserve">. </w:t>
      </w:r>
      <w:r w:rsidR="0020458F">
        <w:rPr>
          <w:rFonts w:asciiTheme="minorHAnsi" w:hAnsiTheme="minorHAnsi"/>
          <w:lang w:val="en-US"/>
        </w:rPr>
        <w:t xml:space="preserve">Perancangan </w:t>
      </w:r>
      <w:r w:rsidR="00B605C5">
        <w:rPr>
          <w:rFonts w:asciiTheme="minorHAnsi" w:hAnsiTheme="minorHAnsi"/>
          <w:lang w:val="en-US"/>
        </w:rPr>
        <w:t xml:space="preserve">dibuat sebagai pedoman untuk mempermudah tahap implementasi. Perancangan dapat dibagi </w:t>
      </w:r>
      <w:r w:rsidR="00C13B73">
        <w:rPr>
          <w:rFonts w:asciiTheme="minorHAnsi" w:hAnsiTheme="minorHAnsi"/>
          <w:lang w:val="en-US"/>
        </w:rPr>
        <w:t>ke dalam</w:t>
      </w:r>
      <w:r>
        <w:rPr>
          <w:rFonts w:asciiTheme="minorHAnsi" w:hAnsiTheme="minorHAnsi"/>
          <w:lang w:val="en-US"/>
        </w:rPr>
        <w:t xml:space="preserve"> empat</w:t>
      </w:r>
      <w:r w:rsidR="00C71007">
        <w:rPr>
          <w:rFonts w:asciiTheme="minorHAnsi" w:hAnsiTheme="minorHAnsi"/>
          <w:lang w:val="en-US"/>
        </w:rPr>
        <w:t xml:space="preserve"> komponen berdasarkan peran dan fungsinya, </w:t>
      </w:r>
      <w:r>
        <w:rPr>
          <w:rFonts w:asciiTheme="minorHAnsi" w:hAnsiTheme="minorHAnsi"/>
          <w:lang w:val="en-US"/>
        </w:rPr>
        <w:t xml:space="preserve">yakni: </w:t>
      </w:r>
      <w:r w:rsidR="0020458F">
        <w:rPr>
          <w:rFonts w:asciiTheme="minorHAnsi" w:hAnsiTheme="minorHAnsi"/>
          <w:lang w:val="en-US"/>
        </w:rPr>
        <w:t xml:space="preserve">perancangan </w:t>
      </w:r>
      <w:r>
        <w:rPr>
          <w:rFonts w:asciiTheme="minorHAnsi" w:hAnsiTheme="minorHAnsi"/>
          <w:lang w:val="en-US"/>
        </w:rPr>
        <w:t xml:space="preserve">komponen komunikasi, </w:t>
      </w:r>
      <w:r w:rsidR="0020458F">
        <w:rPr>
          <w:rFonts w:asciiTheme="minorHAnsi" w:hAnsiTheme="minorHAnsi"/>
          <w:lang w:val="en-US"/>
        </w:rPr>
        <w:t xml:space="preserve">perancangan </w:t>
      </w:r>
      <w:r>
        <w:rPr>
          <w:rFonts w:asciiTheme="minorHAnsi" w:hAnsiTheme="minorHAnsi"/>
          <w:lang w:val="en-US"/>
        </w:rPr>
        <w:t xml:space="preserve">komponen manajemen data, </w:t>
      </w:r>
      <w:r w:rsidR="00C71007">
        <w:rPr>
          <w:rFonts w:asciiTheme="minorHAnsi" w:hAnsiTheme="minorHAnsi"/>
          <w:lang w:val="en-US"/>
        </w:rPr>
        <w:t>perancangan k</w:t>
      </w:r>
      <w:r w:rsidR="00654313">
        <w:rPr>
          <w:rFonts w:asciiTheme="minorHAnsi" w:hAnsiTheme="minorHAnsi"/>
          <w:lang w:val="en-US"/>
        </w:rPr>
        <w:t xml:space="preserve">omponen </w:t>
      </w:r>
      <w:r w:rsidR="000771F2">
        <w:rPr>
          <w:rFonts w:asciiTheme="minorHAnsi" w:hAnsiTheme="minorHAnsi"/>
          <w:i/>
          <w:lang w:val="en-US"/>
        </w:rPr>
        <w:t>security</w:t>
      </w:r>
      <w:r>
        <w:rPr>
          <w:rFonts w:asciiTheme="minorHAnsi" w:hAnsiTheme="minorHAnsi"/>
          <w:lang w:val="en-US"/>
        </w:rPr>
        <w:t xml:space="preserve">, dan perancangan </w:t>
      </w:r>
      <w:r w:rsidR="00654313">
        <w:rPr>
          <w:rFonts w:asciiTheme="minorHAnsi" w:hAnsiTheme="minorHAnsi"/>
          <w:lang w:val="en-US"/>
        </w:rPr>
        <w:t xml:space="preserve">komponen </w:t>
      </w:r>
      <w:r w:rsidR="00654313">
        <w:rPr>
          <w:rFonts w:asciiTheme="minorHAnsi" w:hAnsiTheme="minorHAnsi"/>
          <w:i/>
          <w:lang w:val="en-US"/>
        </w:rPr>
        <w:t xml:space="preserve">web </w:t>
      </w:r>
      <w:r w:rsidR="00654313" w:rsidRPr="00654313">
        <w:rPr>
          <w:rFonts w:asciiTheme="minorHAnsi" w:hAnsiTheme="minorHAnsi"/>
          <w:lang w:val="en-US"/>
        </w:rPr>
        <w:t>console</w:t>
      </w:r>
      <w:r w:rsidR="00B605C5">
        <w:rPr>
          <w:rFonts w:asciiTheme="minorHAnsi" w:hAnsiTheme="minorHAnsi"/>
          <w:lang w:val="en-US"/>
        </w:rPr>
        <w:t>. Secara umum, alur perancangan dapat dilihat pada</w:t>
      </w:r>
      <w:r w:rsidR="00C71007">
        <w:rPr>
          <w:rFonts w:asciiTheme="minorHAnsi" w:hAnsiTheme="minorHAnsi"/>
          <w:lang w:val="en-US"/>
        </w:rPr>
        <w:t xml:space="preserve"> </w:t>
      </w:r>
      <w:r w:rsidR="004C43AB">
        <w:rPr>
          <w:rFonts w:asciiTheme="minorHAnsi" w:hAnsiTheme="minorHAnsi"/>
          <w:b/>
          <w:lang w:val="en-US"/>
        </w:rPr>
        <w:fldChar w:fldCharType="begin"/>
      </w:r>
      <w:r w:rsidR="004C43AB">
        <w:rPr>
          <w:rFonts w:asciiTheme="minorHAnsi" w:hAnsiTheme="minorHAnsi"/>
          <w:lang w:val="en-US"/>
        </w:rPr>
        <w:instrText xml:space="preserve"> REF _Ref487709247 \h </w:instrText>
      </w:r>
      <w:r w:rsidR="004C43AB">
        <w:rPr>
          <w:rFonts w:asciiTheme="minorHAnsi" w:hAnsiTheme="minorHAnsi"/>
          <w:b/>
          <w:lang w:val="en-US"/>
        </w:rPr>
      </w:r>
      <w:r w:rsidR="004C43AB">
        <w:rPr>
          <w:rFonts w:asciiTheme="minorHAnsi" w:hAnsiTheme="minorHAnsi"/>
          <w:b/>
          <w:lang w:val="en-US"/>
        </w:rPr>
        <w:fldChar w:fldCharType="separate"/>
      </w:r>
      <w:r w:rsidR="003A7164">
        <w:t xml:space="preserve">Gambar </w:t>
      </w:r>
      <w:r w:rsidR="003A7164">
        <w:rPr>
          <w:noProof/>
        </w:rPr>
        <w:t>3</w:t>
      </w:r>
      <w:r w:rsidR="003A7164">
        <w:t>.</w:t>
      </w:r>
      <w:r w:rsidR="003A7164">
        <w:rPr>
          <w:noProof/>
        </w:rPr>
        <w:t>2</w:t>
      </w:r>
      <w:r w:rsidR="004C43AB">
        <w:rPr>
          <w:rFonts w:asciiTheme="minorHAnsi" w:hAnsiTheme="minorHAnsi"/>
          <w:b/>
          <w:lang w:val="en-US"/>
        </w:rPr>
        <w:fldChar w:fldCharType="end"/>
      </w:r>
      <w:r w:rsidR="004C43AB">
        <w:rPr>
          <w:rFonts w:asciiTheme="minorHAnsi" w:hAnsiTheme="minorHAnsi"/>
          <w:b/>
          <w:lang w:val="en-US"/>
        </w:rPr>
        <w:t xml:space="preserve"> </w:t>
      </w:r>
      <w:r w:rsidR="00B605C5" w:rsidRPr="00B605C5">
        <w:rPr>
          <w:rFonts w:asciiTheme="minorHAnsi" w:hAnsiTheme="minorHAnsi"/>
          <w:lang w:val="en-US"/>
        </w:rPr>
        <w:t>dibawah ini</w:t>
      </w:r>
      <w:r w:rsidR="00C71007">
        <w:rPr>
          <w:rFonts w:asciiTheme="minorHAnsi" w:hAnsiTheme="minorHAnsi"/>
          <w:lang w:val="en-US"/>
        </w:rPr>
        <w:t>:</w:t>
      </w:r>
    </w:p>
    <w:p w14:paraId="1DEC3EA6" w14:textId="77777777" w:rsidR="0023344C" w:rsidRDefault="00C71007">
      <w:pPr>
        <w:pStyle w:val="BodyText"/>
        <w:keepNext/>
        <w:jc w:val="center"/>
      </w:pPr>
      <w:r>
        <w:rPr>
          <w:noProof/>
          <w:lang w:val="en-US"/>
        </w:rPr>
        <w:drawing>
          <wp:inline distT="0" distB="0" distL="0" distR="0" wp14:anchorId="26812A27" wp14:editId="1BEFDE23">
            <wp:extent cx="1655748" cy="2903559"/>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35"/>
                    <a:stretch>
                      <a:fillRect/>
                    </a:stretch>
                  </pic:blipFill>
                  <pic:spPr>
                    <a:xfrm>
                      <a:off x="0" y="0"/>
                      <a:ext cx="1655748" cy="2903559"/>
                    </a:xfrm>
                    <a:prstGeom prst="rect">
                      <a:avLst/>
                    </a:prstGeom>
                  </pic:spPr>
                </pic:pic>
              </a:graphicData>
            </a:graphic>
          </wp:inline>
        </w:drawing>
      </w:r>
    </w:p>
    <w:p w14:paraId="0B2C3462" w14:textId="4EAD0EBF" w:rsidR="0023344C" w:rsidRDefault="00C71007">
      <w:pPr>
        <w:pStyle w:val="Caption"/>
        <w:rPr>
          <w:lang w:val="en-US"/>
        </w:rPr>
      </w:pPr>
      <w:bookmarkStart w:id="87" w:name="_Ref487709247"/>
      <w:bookmarkStart w:id="88" w:name="_Toc490453917"/>
      <w:r>
        <w:t xml:space="preserve">Gambar </w:t>
      </w:r>
      <w:r w:rsidR="00B95D0A">
        <w:fldChar w:fldCharType="begin"/>
      </w:r>
      <w:r w:rsidR="00B95D0A">
        <w:instrText xml:space="preserve"> STYLEREF 1 \s </w:instrText>
      </w:r>
      <w:r w:rsidR="00B95D0A">
        <w:fldChar w:fldCharType="separate"/>
      </w:r>
      <w:r w:rsidR="00B95D0A">
        <w:rPr>
          <w:noProof/>
        </w:rPr>
        <w:t>3</w:t>
      </w:r>
      <w:r w:rsidR="00B95D0A">
        <w:fldChar w:fldCharType="end"/>
      </w:r>
      <w:r w:rsidR="00B95D0A">
        <w:t>.</w:t>
      </w:r>
      <w:r w:rsidR="00B95D0A">
        <w:fldChar w:fldCharType="begin"/>
      </w:r>
      <w:r w:rsidR="00B95D0A">
        <w:instrText xml:space="preserve"> SEQ Gambar \* ARABIC \s 1 </w:instrText>
      </w:r>
      <w:r w:rsidR="00B95D0A">
        <w:fldChar w:fldCharType="separate"/>
      </w:r>
      <w:r w:rsidR="00B95D0A">
        <w:rPr>
          <w:noProof/>
        </w:rPr>
        <w:t>2</w:t>
      </w:r>
      <w:r w:rsidR="00B95D0A">
        <w:fldChar w:fldCharType="end"/>
      </w:r>
      <w:bookmarkEnd w:id="87"/>
      <w:r>
        <w:rPr>
          <w:lang w:val="en-US"/>
        </w:rPr>
        <w:t xml:space="preserve"> Tahap Perancangan</w:t>
      </w:r>
      <w:bookmarkEnd w:id="88"/>
    </w:p>
    <w:p w14:paraId="39E2516B" w14:textId="77777777" w:rsidR="00B605C5" w:rsidRDefault="00B605C5">
      <w:pPr>
        <w:pStyle w:val="BodyTextFirstIndent"/>
        <w:ind w:firstLine="0"/>
        <w:rPr>
          <w:lang w:val="en-US"/>
        </w:rPr>
      </w:pPr>
    </w:p>
    <w:p w14:paraId="3A5A4A17" w14:textId="77777777" w:rsidR="0023344C" w:rsidRDefault="00C71007">
      <w:pPr>
        <w:pStyle w:val="BodyTextFirstIndent"/>
        <w:ind w:firstLine="0"/>
        <w:rPr>
          <w:lang w:val="en-US"/>
        </w:rPr>
      </w:pPr>
      <w:r>
        <w:rPr>
          <w:lang w:val="en-US"/>
        </w:rPr>
        <w:lastRenderedPageBreak/>
        <w:t>Adapun detail dari tahap reancangan diatas adalah sebagai berikut:</w:t>
      </w:r>
    </w:p>
    <w:p w14:paraId="34D9347D" w14:textId="77777777" w:rsidR="0023344C" w:rsidRDefault="00C71007" w:rsidP="00E02D4A">
      <w:pPr>
        <w:pStyle w:val="BodyTextFirstIndent"/>
        <w:numPr>
          <w:ilvl w:val="0"/>
          <w:numId w:val="47"/>
        </w:numPr>
        <w:ind w:left="360"/>
        <w:rPr>
          <w:lang w:val="en-US"/>
        </w:rPr>
      </w:pPr>
      <w:r>
        <w:rPr>
          <w:lang w:val="en-US"/>
        </w:rPr>
        <w:t xml:space="preserve">Pada perancangan komponen komunikasi akan digambarkan </w:t>
      </w:r>
      <w:r>
        <w:rPr>
          <w:rFonts w:asciiTheme="minorHAnsi" w:hAnsiTheme="minorHAnsi" w:cs="Times New Roman"/>
          <w:szCs w:val="24"/>
          <w:lang w:val="en-US"/>
        </w:rPr>
        <w:t>bagaimana alur komuni</w:t>
      </w:r>
      <w:r w:rsidR="00475490">
        <w:rPr>
          <w:rFonts w:asciiTheme="minorHAnsi" w:hAnsiTheme="minorHAnsi" w:cs="Times New Roman"/>
          <w:szCs w:val="24"/>
          <w:lang w:val="en-US"/>
        </w:rPr>
        <w:t>kasi antar perangkat node</w:t>
      </w:r>
      <w:r>
        <w:rPr>
          <w:rFonts w:asciiTheme="minorHAnsi" w:hAnsiTheme="minorHAnsi" w:cs="Times New Roman"/>
          <w:szCs w:val="24"/>
          <w:lang w:val="en-US"/>
        </w:rPr>
        <w:t xml:space="preserve"> dan aplikasi </w:t>
      </w:r>
      <w:r>
        <w:rPr>
          <w:rFonts w:asciiTheme="minorHAnsi" w:hAnsiTheme="minorHAnsi" w:cs="Times New Roman"/>
          <w:i/>
          <w:szCs w:val="24"/>
          <w:lang w:val="en-US"/>
        </w:rPr>
        <w:t>client</w:t>
      </w:r>
      <w:r>
        <w:rPr>
          <w:rFonts w:asciiTheme="minorHAnsi" w:hAnsiTheme="minorHAnsi" w:cs="Times New Roman"/>
          <w:szCs w:val="24"/>
          <w:lang w:val="en-US"/>
        </w:rPr>
        <w:t xml:space="preserve"> ke </w:t>
      </w:r>
      <w:r w:rsidR="00475490">
        <w:rPr>
          <w:rFonts w:asciiTheme="minorHAnsi" w:hAnsiTheme="minorHAnsi" w:cs="Times New Roman"/>
          <w:i/>
          <w:szCs w:val="24"/>
          <w:lang w:val="en-US"/>
        </w:rPr>
        <w:t>web service</w:t>
      </w:r>
      <w:r>
        <w:rPr>
          <w:rFonts w:asciiTheme="minorHAnsi" w:hAnsiTheme="minorHAnsi" w:cs="Times New Roman"/>
          <w:szCs w:val="24"/>
          <w:lang w:val="en-US"/>
        </w:rPr>
        <w:t xml:space="preserve"> dan sebaliknya.</w:t>
      </w:r>
    </w:p>
    <w:p w14:paraId="0BBF7AFA" w14:textId="77777777" w:rsidR="0023344C" w:rsidRDefault="00C71007" w:rsidP="00E02D4A">
      <w:pPr>
        <w:pStyle w:val="BodyTextFirstIndent"/>
        <w:numPr>
          <w:ilvl w:val="0"/>
          <w:numId w:val="47"/>
        </w:numPr>
        <w:ind w:left="360"/>
        <w:rPr>
          <w:lang w:val="en-US"/>
        </w:rPr>
      </w:pPr>
      <w:r>
        <w:rPr>
          <w:lang w:val="en-US"/>
        </w:rPr>
        <w:t>Pada perancangan komponen manajemen data akan dijelaskan mengenai skema basis data dan alur untuk mengakses data tersebut melalui komponen komunikasi.</w:t>
      </w:r>
    </w:p>
    <w:p w14:paraId="4BDD7AF2" w14:textId="77751FA2" w:rsidR="0023344C" w:rsidRDefault="00C71007" w:rsidP="00E02D4A">
      <w:pPr>
        <w:pStyle w:val="BodyTextFirstIndent"/>
        <w:numPr>
          <w:ilvl w:val="0"/>
          <w:numId w:val="47"/>
        </w:numPr>
        <w:ind w:left="360"/>
        <w:rPr>
          <w:lang w:val="en-US"/>
        </w:rPr>
      </w:pPr>
      <w:r>
        <w:rPr>
          <w:lang w:val="en-US"/>
        </w:rPr>
        <w:t xml:space="preserve">Perancangan komponen </w:t>
      </w:r>
      <w:r w:rsidR="00841934">
        <w:rPr>
          <w:i/>
          <w:lang w:val="en-US"/>
        </w:rPr>
        <w:t>security</w:t>
      </w:r>
      <w:r>
        <w:rPr>
          <w:lang w:val="en-US"/>
        </w:rPr>
        <w:t xml:space="preserve"> menjelaskan alur dalam manajemen perangkat serta alur otentikasi yang berbeda antara perangkat dan aplikasi </w:t>
      </w:r>
      <w:r>
        <w:rPr>
          <w:i/>
          <w:lang w:val="en-US"/>
        </w:rPr>
        <w:t xml:space="preserve">client </w:t>
      </w:r>
      <w:r>
        <w:rPr>
          <w:lang w:val="en-US"/>
        </w:rPr>
        <w:t xml:space="preserve">menggunakan token akses JWT. Dijelaskan juga tentang </w:t>
      </w:r>
      <w:r w:rsidR="00726E4B">
        <w:rPr>
          <w:lang w:val="en-US"/>
        </w:rPr>
        <w:t xml:space="preserve">bagaimana alur untuk mendapatkan </w:t>
      </w:r>
      <w:r w:rsidR="00C16EAA">
        <w:rPr>
          <w:lang w:val="en-US"/>
        </w:rPr>
        <w:t>token akses</w:t>
      </w:r>
      <w:r w:rsidR="00726E4B">
        <w:rPr>
          <w:lang w:val="en-US"/>
        </w:rPr>
        <w:t xml:space="preserve"> JWT, registrasi pengguna, dan menerima data sensor dari perangkat node.</w:t>
      </w:r>
    </w:p>
    <w:p w14:paraId="0AC2839D" w14:textId="784F1E8D" w:rsidR="00176AB7" w:rsidRDefault="00176AB7" w:rsidP="00E02D4A">
      <w:pPr>
        <w:pStyle w:val="BodyTextFirstIndent"/>
        <w:numPr>
          <w:ilvl w:val="0"/>
          <w:numId w:val="47"/>
        </w:numPr>
        <w:ind w:left="360"/>
        <w:rPr>
          <w:lang w:val="en-US"/>
        </w:rPr>
      </w:pPr>
      <w:r>
        <w:rPr>
          <w:lang w:val="en-US"/>
        </w:rPr>
        <w:t xml:space="preserve">Perancangan </w:t>
      </w:r>
      <w:r w:rsidR="00654313">
        <w:rPr>
          <w:lang w:val="en-US"/>
        </w:rPr>
        <w:t xml:space="preserve">komponen </w:t>
      </w:r>
      <w:r w:rsidR="00654313">
        <w:rPr>
          <w:i/>
          <w:lang w:val="en-US"/>
        </w:rPr>
        <w:t xml:space="preserve">web console </w:t>
      </w:r>
      <w:r>
        <w:rPr>
          <w:lang w:val="en-US"/>
        </w:rPr>
        <w:t>menjelaskan rancangan antarmuka pengguna untuk memanajemen perangkat</w:t>
      </w:r>
      <w:r w:rsidR="00654313">
        <w:rPr>
          <w:lang w:val="en-US"/>
        </w:rPr>
        <w:t xml:space="preserve"> dan melihat data sensor</w:t>
      </w:r>
      <w:r>
        <w:rPr>
          <w:lang w:val="en-US"/>
        </w:rPr>
        <w:t>.</w:t>
      </w:r>
    </w:p>
    <w:p w14:paraId="633FCE83" w14:textId="77777777" w:rsidR="0023344C" w:rsidRDefault="00C71007">
      <w:pPr>
        <w:pStyle w:val="Heading3"/>
      </w:pPr>
      <w:bookmarkStart w:id="89" w:name="_Toc463827946"/>
      <w:bookmarkStart w:id="90" w:name="_Toc452938156"/>
      <w:bookmarkStart w:id="91" w:name="_Toc490453810"/>
      <w:r>
        <w:t>Implementasi</w:t>
      </w:r>
      <w:bookmarkEnd w:id="89"/>
      <w:bookmarkEnd w:id="90"/>
      <w:bookmarkEnd w:id="91"/>
    </w:p>
    <w:p w14:paraId="21E26570" w14:textId="77777777" w:rsidR="0023344C" w:rsidRDefault="00C71007">
      <w:pPr>
        <w:ind w:firstLine="360"/>
      </w:pPr>
      <w:r>
        <w:t xml:space="preserve">Implementasi </w:t>
      </w:r>
      <w:r w:rsidR="00C50B7D">
        <w:rPr>
          <w:lang w:val="en-US"/>
        </w:rPr>
        <w:t xml:space="preserve">merupakan tahapan dalam pembuatan IoT </w:t>
      </w:r>
      <w:r w:rsidR="00C50B7D">
        <w:rPr>
          <w:i/>
          <w:lang w:val="en-US"/>
        </w:rPr>
        <w:t xml:space="preserve">cloud platform </w:t>
      </w:r>
      <w:r w:rsidR="00C50B7D">
        <w:rPr>
          <w:lang w:val="en-US"/>
        </w:rPr>
        <w:t xml:space="preserve">yang diajukan </w:t>
      </w:r>
      <w:r w:rsidR="00FA011F">
        <w:rPr>
          <w:lang w:val="en-US"/>
        </w:rPr>
        <w:t>dengan</w:t>
      </w:r>
      <w:r>
        <w:t xml:space="preserve"> mengacu pada </w:t>
      </w:r>
      <w:r w:rsidR="00FA011F">
        <w:rPr>
          <w:lang w:val="en-US"/>
        </w:rPr>
        <w:t>kebutuhan di tahap perancangan</w:t>
      </w:r>
      <w:r>
        <w:t>. Implementasi meliputi:</w:t>
      </w:r>
    </w:p>
    <w:p w14:paraId="055A381B" w14:textId="77777777" w:rsidR="0023344C" w:rsidRDefault="00C71007" w:rsidP="00E02D4A">
      <w:pPr>
        <w:pStyle w:val="BodyTextFirstIndent"/>
        <w:numPr>
          <w:ilvl w:val="0"/>
          <w:numId w:val="21"/>
        </w:numPr>
        <w:ind w:left="1080"/>
      </w:pPr>
      <w:r>
        <w:rPr>
          <w:lang w:val="en-US"/>
        </w:rPr>
        <w:t>Implementasi komponen k</w:t>
      </w:r>
      <w:r w:rsidR="00176AB7">
        <w:rPr>
          <w:lang w:val="en-US"/>
        </w:rPr>
        <w:t>omunikasi</w:t>
      </w:r>
      <w:r w:rsidR="00534744">
        <w:rPr>
          <w:lang w:val="en-US"/>
        </w:rPr>
        <w:t>,</w:t>
      </w:r>
      <w:r w:rsidR="00176AB7">
        <w:rPr>
          <w:lang w:val="en-US"/>
        </w:rPr>
        <w:t xml:space="preserve"> menjelaskan terkait dengan instalasi</w:t>
      </w:r>
      <w:r>
        <w:rPr>
          <w:lang w:val="en-US"/>
        </w:rPr>
        <w:t xml:space="preserve"> dan konfigurasi </w:t>
      </w:r>
      <w:r w:rsidR="00176AB7">
        <w:rPr>
          <w:lang w:val="en-US"/>
        </w:rPr>
        <w:t xml:space="preserve">yang diperlukan </w:t>
      </w:r>
      <w:r>
        <w:rPr>
          <w:lang w:val="en-US"/>
        </w:rPr>
        <w:t xml:space="preserve">untuk menjalankan RESTful </w:t>
      </w:r>
      <w:r w:rsidRPr="00654313">
        <w:rPr>
          <w:i/>
          <w:lang w:val="en-US"/>
        </w:rPr>
        <w:t>Web Service</w:t>
      </w:r>
      <w:r>
        <w:rPr>
          <w:lang w:val="en-US"/>
        </w:rPr>
        <w:t>.</w:t>
      </w:r>
    </w:p>
    <w:p w14:paraId="7127230C" w14:textId="77777777" w:rsidR="0023344C" w:rsidRDefault="00C71007" w:rsidP="00E02D4A">
      <w:pPr>
        <w:pStyle w:val="BodyTextFirstIndent"/>
        <w:numPr>
          <w:ilvl w:val="0"/>
          <w:numId w:val="21"/>
        </w:numPr>
        <w:ind w:left="1080"/>
      </w:pPr>
      <w:r>
        <w:rPr>
          <w:lang w:val="en-US"/>
        </w:rPr>
        <w:t>Implementasi komponen manajemen data, meliputi:</w:t>
      </w:r>
    </w:p>
    <w:p w14:paraId="057868E4" w14:textId="77777777" w:rsidR="0023344C" w:rsidRDefault="00C71007" w:rsidP="00E02D4A">
      <w:pPr>
        <w:pStyle w:val="BodyTextFirstIndent"/>
        <w:numPr>
          <w:ilvl w:val="0"/>
          <w:numId w:val="22"/>
        </w:numPr>
      </w:pPr>
      <w:r>
        <w:rPr>
          <w:lang w:val="en-US"/>
        </w:rPr>
        <w:t xml:space="preserve">Implementasi </w:t>
      </w:r>
      <w:r w:rsidR="00AC4EBE">
        <w:rPr>
          <w:lang w:val="en-US"/>
        </w:rPr>
        <w:t>data model</w:t>
      </w:r>
      <w:r w:rsidR="00534744">
        <w:rPr>
          <w:lang w:val="en-US"/>
        </w:rPr>
        <w:t xml:space="preserve">, mengubah skema basis data </w:t>
      </w:r>
      <w:r w:rsidR="00AC4EBE">
        <w:rPr>
          <w:lang w:val="en-US"/>
        </w:rPr>
        <w:t xml:space="preserve">pada tahap perancangan </w:t>
      </w:r>
      <w:r w:rsidR="00C13B73">
        <w:rPr>
          <w:lang w:val="en-US"/>
        </w:rPr>
        <w:t>ke dalam</w:t>
      </w:r>
      <w:r>
        <w:rPr>
          <w:lang w:val="en-US"/>
        </w:rPr>
        <w:t xml:space="preserve"> </w:t>
      </w:r>
      <w:r>
        <w:rPr>
          <w:i/>
          <w:lang w:val="en-US"/>
        </w:rPr>
        <w:t xml:space="preserve">Model Class </w:t>
      </w:r>
      <w:r w:rsidR="00FA011F">
        <w:rPr>
          <w:lang w:val="en-US"/>
        </w:rPr>
        <w:t>MongoEngine. Mongo</w:t>
      </w:r>
      <w:r>
        <w:rPr>
          <w:lang w:val="en-US"/>
        </w:rPr>
        <w:t xml:space="preserve">Engine merupakan sebuah </w:t>
      </w:r>
      <w:r>
        <w:rPr>
          <w:i/>
          <w:lang w:val="en-US"/>
        </w:rPr>
        <w:t>module</w:t>
      </w:r>
      <w:r>
        <w:rPr>
          <w:lang w:val="en-US"/>
        </w:rPr>
        <w:t xml:space="preserve"> Python tambahan yang memungkinkan aplikasi yang dibangun dapat bekerja dengan sistem basis data MongoDB.</w:t>
      </w:r>
    </w:p>
    <w:p w14:paraId="775CAB19" w14:textId="77777777" w:rsidR="0023344C" w:rsidRDefault="00C71007" w:rsidP="00E02D4A">
      <w:pPr>
        <w:pStyle w:val="BodyTextFirstIndent"/>
        <w:numPr>
          <w:ilvl w:val="0"/>
          <w:numId w:val="22"/>
        </w:numPr>
      </w:pPr>
      <w:r>
        <w:rPr>
          <w:lang w:val="en-US"/>
        </w:rPr>
        <w:t xml:space="preserve">Implementasi </w:t>
      </w:r>
      <w:r w:rsidR="00AC4EBE">
        <w:rPr>
          <w:lang w:val="en-US"/>
        </w:rPr>
        <w:t xml:space="preserve">data </w:t>
      </w:r>
      <w:r w:rsidR="00AC4EBE" w:rsidRPr="00AC4EBE">
        <w:rPr>
          <w:i/>
          <w:lang w:val="en-US"/>
        </w:rPr>
        <w:t>access</w:t>
      </w:r>
      <w:r w:rsidR="00AC4EBE">
        <w:rPr>
          <w:lang w:val="en-US"/>
        </w:rPr>
        <w:t xml:space="preserve">, berisi </w:t>
      </w:r>
      <w:r>
        <w:rPr>
          <w:lang w:val="en-US"/>
        </w:rPr>
        <w:t xml:space="preserve">kode </w:t>
      </w:r>
      <w:r w:rsidR="00AC4EBE">
        <w:rPr>
          <w:lang w:val="en-US"/>
        </w:rPr>
        <w:t>sumber</w:t>
      </w:r>
      <w:r>
        <w:rPr>
          <w:lang w:val="en-US"/>
        </w:rPr>
        <w:t xml:space="preserve"> </w:t>
      </w:r>
      <w:r w:rsidR="00AC4EBE">
        <w:rPr>
          <w:lang w:val="en-US"/>
        </w:rPr>
        <w:t xml:space="preserve">untuk mengakses </w:t>
      </w:r>
      <w:r>
        <w:rPr>
          <w:lang w:val="en-US"/>
        </w:rPr>
        <w:t>data</w:t>
      </w:r>
      <w:r w:rsidR="00AC4EBE">
        <w:rPr>
          <w:lang w:val="en-US"/>
        </w:rPr>
        <w:t xml:space="preserve"> sensor</w:t>
      </w:r>
      <w:r>
        <w:rPr>
          <w:lang w:val="en-US"/>
        </w:rPr>
        <w:t xml:space="preserve"> melalui RESTful </w:t>
      </w:r>
      <w:r w:rsidRPr="00AC4EBE">
        <w:rPr>
          <w:i/>
          <w:lang w:val="en-US"/>
        </w:rPr>
        <w:t>Web Service</w:t>
      </w:r>
      <w:r>
        <w:rPr>
          <w:lang w:val="en-US"/>
        </w:rPr>
        <w:t xml:space="preserve">. </w:t>
      </w:r>
    </w:p>
    <w:p w14:paraId="391CC7BB" w14:textId="6FE1ABC9" w:rsidR="00176AB7" w:rsidRDefault="00654313" w:rsidP="00E02D4A">
      <w:pPr>
        <w:pStyle w:val="BodyTextFirstIndent"/>
        <w:numPr>
          <w:ilvl w:val="0"/>
          <w:numId w:val="21"/>
        </w:numPr>
        <w:ind w:left="1080"/>
      </w:pPr>
      <w:r>
        <w:rPr>
          <w:lang w:val="en-US"/>
        </w:rPr>
        <w:t xml:space="preserve">Implementasi komponen </w:t>
      </w:r>
      <w:r w:rsidR="00841934">
        <w:rPr>
          <w:i/>
          <w:lang w:val="en-US"/>
        </w:rPr>
        <w:t>security</w:t>
      </w:r>
      <w:r w:rsidR="00C71007">
        <w:rPr>
          <w:lang w:val="en-US"/>
        </w:rPr>
        <w:t xml:space="preserve">, meliputi beberapa implementasi sebagai berikut: </w:t>
      </w:r>
    </w:p>
    <w:p w14:paraId="20272F45" w14:textId="77777777" w:rsidR="00176AB7" w:rsidRPr="006B0BCB" w:rsidRDefault="00534744" w:rsidP="00176AB7">
      <w:pPr>
        <w:pStyle w:val="BodyTextFirstIndent"/>
        <w:ind w:left="1800" w:hanging="360"/>
        <w:rPr>
          <w:lang w:val="en-US"/>
        </w:rPr>
      </w:pPr>
      <w:r>
        <w:t>•</w:t>
      </w:r>
      <w:r>
        <w:tab/>
        <w:t>Implementasi otorisasi dan otentikasi</w:t>
      </w:r>
      <w:r>
        <w:rPr>
          <w:lang w:val="en-US"/>
        </w:rPr>
        <w:t>, berisi kode sumber</w:t>
      </w:r>
      <w:r>
        <w:t xml:space="preserve"> </w:t>
      </w:r>
      <w:r>
        <w:rPr>
          <w:lang w:val="en-US"/>
        </w:rPr>
        <w:t>untuk</w:t>
      </w:r>
      <w:r>
        <w:t xml:space="preserve"> </w:t>
      </w:r>
      <w:r>
        <w:rPr>
          <w:lang w:val="en-US"/>
        </w:rPr>
        <w:t xml:space="preserve">membuat </w:t>
      </w:r>
      <w:r w:rsidR="006B0BCB">
        <w:t>token akses JWT</w:t>
      </w:r>
      <w:r w:rsidR="006B0BCB">
        <w:rPr>
          <w:lang w:val="en-US"/>
        </w:rPr>
        <w:t xml:space="preserve">, </w:t>
      </w:r>
      <w:r w:rsidR="00726E4B">
        <w:rPr>
          <w:lang w:val="en-US"/>
        </w:rPr>
        <w:t xml:space="preserve">registrasi pengguna dan </w:t>
      </w:r>
      <w:r>
        <w:rPr>
          <w:lang w:val="en-US"/>
        </w:rPr>
        <w:t>menerima</w:t>
      </w:r>
      <w:r w:rsidR="006B0BCB">
        <w:rPr>
          <w:lang w:val="en-US"/>
        </w:rPr>
        <w:t xml:space="preserve"> data sensor dari perangkat </w:t>
      </w:r>
      <w:r>
        <w:rPr>
          <w:lang w:val="en-US"/>
        </w:rPr>
        <w:t>node</w:t>
      </w:r>
      <w:r w:rsidR="006B0BCB">
        <w:t>.</w:t>
      </w:r>
    </w:p>
    <w:p w14:paraId="1A4D37D8" w14:textId="77777777" w:rsidR="00176AB7" w:rsidRPr="00176AB7" w:rsidRDefault="00176AB7" w:rsidP="00176AB7">
      <w:pPr>
        <w:pStyle w:val="BodyTextFirstIndent"/>
        <w:ind w:left="1800" w:hanging="360"/>
      </w:pPr>
      <w:r>
        <w:t>•</w:t>
      </w:r>
      <w:r>
        <w:tab/>
        <w:t>Implementasi</w:t>
      </w:r>
      <w:r w:rsidR="006B0BCB">
        <w:t xml:space="preserve"> manajemen perangkat</w:t>
      </w:r>
      <w:r w:rsidR="00534744">
        <w:t>, berisi kode sumber untuk</w:t>
      </w:r>
      <w:r>
        <w:t xml:space="preserve"> menambah, mengubah, dan</w:t>
      </w:r>
      <w:r w:rsidR="00534744">
        <w:t xml:space="preserve"> menghapus perangkat</w:t>
      </w:r>
      <w:r>
        <w:t>.</w:t>
      </w:r>
    </w:p>
    <w:p w14:paraId="1F6421C7" w14:textId="35CEA12A" w:rsidR="00176AB7" w:rsidRDefault="006B0BCB" w:rsidP="00E02D4A">
      <w:pPr>
        <w:pStyle w:val="BodyTextFirstIndent"/>
        <w:numPr>
          <w:ilvl w:val="0"/>
          <w:numId w:val="21"/>
        </w:numPr>
        <w:ind w:left="1080"/>
      </w:pPr>
      <w:r>
        <w:rPr>
          <w:lang w:val="en-US"/>
        </w:rPr>
        <w:lastRenderedPageBreak/>
        <w:t xml:space="preserve">Implementasi </w:t>
      </w:r>
      <w:r w:rsidR="00654313">
        <w:rPr>
          <w:lang w:val="en-US"/>
        </w:rPr>
        <w:t xml:space="preserve">komponen </w:t>
      </w:r>
      <w:r w:rsidR="00654313">
        <w:rPr>
          <w:i/>
          <w:lang w:val="en-US"/>
        </w:rPr>
        <w:t>web console</w:t>
      </w:r>
      <w:r w:rsidR="00534744">
        <w:rPr>
          <w:lang w:val="en-US"/>
        </w:rPr>
        <w:t xml:space="preserve">, berisi hasil akhir </w:t>
      </w:r>
      <w:r w:rsidR="004A0CB0">
        <w:rPr>
          <w:lang w:val="en-US"/>
        </w:rPr>
        <w:t xml:space="preserve">dari </w:t>
      </w:r>
      <w:r w:rsidR="00534744">
        <w:rPr>
          <w:lang w:val="en-US"/>
        </w:rPr>
        <w:t xml:space="preserve">antarmuka pengguna beserta kode sumbernya. </w:t>
      </w:r>
    </w:p>
    <w:p w14:paraId="5F708DA2" w14:textId="77777777" w:rsidR="0023344C" w:rsidRDefault="00C71007">
      <w:pPr>
        <w:pStyle w:val="Heading3"/>
      </w:pPr>
      <w:bookmarkStart w:id="92" w:name="_Toc463827947"/>
      <w:bookmarkStart w:id="93" w:name="_Toc490453811"/>
      <w:r>
        <w:t>Pengujian</w:t>
      </w:r>
      <w:bookmarkEnd w:id="92"/>
      <w:r>
        <w:rPr>
          <w:lang w:val="en-US"/>
        </w:rPr>
        <w:t xml:space="preserve"> dan Analisis Hasil Pengujian</w:t>
      </w:r>
      <w:bookmarkEnd w:id="93"/>
    </w:p>
    <w:p w14:paraId="16F8B216" w14:textId="581C7739" w:rsidR="00DB35B5" w:rsidRDefault="00C71007">
      <w:pPr>
        <w:pStyle w:val="BodyTextFirstIndent"/>
        <w:rPr>
          <w:lang w:val="en-US"/>
        </w:rPr>
      </w:pPr>
      <w:r>
        <w:t xml:space="preserve">Pengujian dilakukan untuk mengetahui apakah </w:t>
      </w:r>
      <w:r>
        <w:rPr>
          <w:lang w:val="en-US"/>
        </w:rPr>
        <w:t xml:space="preserve">IoT </w:t>
      </w:r>
      <w:r>
        <w:rPr>
          <w:i/>
          <w:lang w:val="en-US"/>
        </w:rPr>
        <w:t>cloud platform</w:t>
      </w:r>
      <w:r>
        <w:t xml:space="preserve"> yang dibangun sudah sesuai dengan kebutuhan yang telah</w:t>
      </w:r>
      <w:r w:rsidR="0040403B">
        <w:t xml:space="preserve"> didefiniskan di tahapan analisis</w:t>
      </w:r>
      <w:r>
        <w:t xml:space="preserve"> dan perancangan. Sistem juga harus diuji apakah dapat menyelesaikan masalah yang diangkat yang ada pada pendahuluan dan rumusan masalah. Pada penelitan ini terdapat </w:t>
      </w:r>
      <w:r w:rsidR="00DB35B5">
        <w:rPr>
          <w:lang w:val="en-US"/>
        </w:rPr>
        <w:t>dua jenis pengujian yaitu pengujian fungsional dan pengujian kehandalan sistem.</w:t>
      </w:r>
    </w:p>
    <w:p w14:paraId="7BF65E7C" w14:textId="64D96672" w:rsidR="0023344C" w:rsidRDefault="00DB35B5">
      <w:pPr>
        <w:pStyle w:val="BodyTextFirstIndent"/>
      </w:pPr>
      <w:r>
        <w:rPr>
          <w:lang w:val="en-US"/>
        </w:rPr>
        <w:t xml:space="preserve">Pengujian fungsionalitas dilakukan dengan </w:t>
      </w:r>
      <w:r w:rsidR="00C71007">
        <w:t xml:space="preserve">beberapa skenario </w:t>
      </w:r>
      <w:r>
        <w:t>untuk m</w:t>
      </w:r>
      <w:r w:rsidR="00C71007">
        <w:t xml:space="preserve">enguji </w:t>
      </w:r>
      <w:r>
        <w:rPr>
          <w:lang w:val="en-US"/>
        </w:rPr>
        <w:t>fitur-fitur pada</w:t>
      </w:r>
      <w:r w:rsidR="002142DB">
        <w:rPr>
          <w:lang w:val="en-US"/>
        </w:rPr>
        <w:t xml:space="preserve"> perangkat lunak</w:t>
      </w:r>
      <w:r>
        <w:rPr>
          <w:lang w:val="en-US"/>
        </w:rPr>
        <w:t xml:space="preserve"> IoT </w:t>
      </w:r>
      <w:r>
        <w:rPr>
          <w:i/>
          <w:lang w:val="en-US"/>
        </w:rPr>
        <w:t>cloud platform</w:t>
      </w:r>
      <w:r>
        <w:rPr>
          <w:lang w:val="en-US"/>
        </w:rPr>
        <w:t xml:space="preserve"> dapat berjalan dengan benar</w:t>
      </w:r>
      <w:r w:rsidR="00C71007">
        <w:t>.  Tahap pengujian terdiri atas beberapa skenario:</w:t>
      </w:r>
    </w:p>
    <w:p w14:paraId="131200E6" w14:textId="1989D8D5" w:rsidR="00DB35B5" w:rsidRPr="00DB35B5" w:rsidRDefault="00DB35B5" w:rsidP="00E02D4A">
      <w:pPr>
        <w:pStyle w:val="BodyTextFirstIndent"/>
        <w:numPr>
          <w:ilvl w:val="0"/>
          <w:numId w:val="23"/>
        </w:numPr>
        <w:ind w:hanging="430"/>
      </w:pPr>
      <w:r>
        <w:rPr>
          <w:lang w:val="en-US"/>
        </w:rPr>
        <w:t xml:space="preserve">Peneliti menguji </w:t>
      </w:r>
      <w:r w:rsidR="00C71007">
        <w:rPr>
          <w:lang w:val="en-US"/>
        </w:rPr>
        <w:t xml:space="preserve">IoT </w:t>
      </w:r>
      <w:r w:rsidR="00C71007">
        <w:rPr>
          <w:i/>
          <w:lang w:val="en-US"/>
        </w:rPr>
        <w:t>cloud platform</w:t>
      </w:r>
      <w:r w:rsidR="00C71007">
        <w:rPr>
          <w:lang w:val="en-US"/>
        </w:rPr>
        <w:t xml:space="preserve"> </w:t>
      </w:r>
      <w:r w:rsidR="002142DB">
        <w:rPr>
          <w:lang w:val="en-US"/>
        </w:rPr>
        <w:t>dalam</w:t>
      </w:r>
      <w:r>
        <w:rPr>
          <w:lang w:val="en-US"/>
        </w:rPr>
        <w:t xml:space="preserve"> </w:t>
      </w:r>
      <w:r w:rsidR="002142DB">
        <w:rPr>
          <w:lang w:val="en-US"/>
        </w:rPr>
        <w:t xml:space="preserve">proses </w:t>
      </w:r>
      <w:r>
        <w:rPr>
          <w:lang w:val="en-US"/>
        </w:rPr>
        <w:t>menerima data sensor dari perangkat node dan menyimpannya ke dalam basis data.</w:t>
      </w:r>
    </w:p>
    <w:p w14:paraId="74071552" w14:textId="14BA8863" w:rsidR="00DB35B5" w:rsidRPr="00DB35B5" w:rsidRDefault="00DB35B5" w:rsidP="00E02D4A">
      <w:pPr>
        <w:pStyle w:val="BodyTextFirstIndent"/>
        <w:numPr>
          <w:ilvl w:val="0"/>
          <w:numId w:val="23"/>
        </w:numPr>
        <w:ind w:hanging="430"/>
      </w:pPr>
      <w:r>
        <w:rPr>
          <w:lang w:val="en-US"/>
        </w:rPr>
        <w:t xml:space="preserve">Peneliti menguji proses otentikasi dan otorisasi </w:t>
      </w:r>
      <w:r w:rsidR="002142DB">
        <w:rPr>
          <w:lang w:val="en-US"/>
        </w:rPr>
        <w:t xml:space="preserve">dari perangkat node dan aplikasi </w:t>
      </w:r>
      <w:r w:rsidR="002142DB">
        <w:rPr>
          <w:i/>
          <w:lang w:val="en-US"/>
        </w:rPr>
        <w:t xml:space="preserve">client </w:t>
      </w:r>
      <w:r w:rsidR="002142DB">
        <w:rPr>
          <w:lang w:val="en-US"/>
        </w:rPr>
        <w:t xml:space="preserve">berdasarkan </w:t>
      </w:r>
      <w:r>
        <w:rPr>
          <w:lang w:val="en-US"/>
        </w:rPr>
        <w:t>JSON Web Token</w:t>
      </w:r>
      <w:r w:rsidR="002142DB">
        <w:rPr>
          <w:lang w:val="en-US"/>
        </w:rPr>
        <w:t xml:space="preserve"> yang dikirimkan</w:t>
      </w:r>
      <w:r>
        <w:rPr>
          <w:lang w:val="en-US"/>
        </w:rPr>
        <w:t>.</w:t>
      </w:r>
    </w:p>
    <w:p w14:paraId="24F35335" w14:textId="41255F48" w:rsidR="00DB35B5" w:rsidRPr="002142DB" w:rsidRDefault="00DB35B5" w:rsidP="002142DB">
      <w:pPr>
        <w:pStyle w:val="BodyTextFirstIndent"/>
        <w:numPr>
          <w:ilvl w:val="0"/>
          <w:numId w:val="23"/>
        </w:numPr>
        <w:ind w:hanging="430"/>
      </w:pPr>
      <w:r>
        <w:rPr>
          <w:lang w:val="en-US"/>
        </w:rPr>
        <w:t xml:space="preserve">Peneliti menguji IoT </w:t>
      </w:r>
      <w:r>
        <w:rPr>
          <w:i/>
          <w:lang w:val="en-US"/>
        </w:rPr>
        <w:t xml:space="preserve">cloud platform </w:t>
      </w:r>
      <w:r w:rsidR="002142DB">
        <w:rPr>
          <w:lang w:val="en-US"/>
        </w:rPr>
        <w:t xml:space="preserve">dalam proses </w:t>
      </w:r>
      <w:r w:rsidR="00FA011F">
        <w:rPr>
          <w:rFonts w:asciiTheme="minorHAnsi" w:hAnsiTheme="minorHAnsi" w:cs="Times New Roman"/>
          <w:szCs w:val="24"/>
          <w:lang w:val="en-US"/>
        </w:rPr>
        <w:t>manajemen perangkat node</w:t>
      </w:r>
      <w:r w:rsidR="00CE31E4">
        <w:rPr>
          <w:rFonts w:asciiTheme="minorHAnsi" w:hAnsiTheme="minorHAnsi" w:cs="Times New Roman"/>
          <w:szCs w:val="24"/>
          <w:lang w:val="en-US"/>
        </w:rPr>
        <w:t xml:space="preserve"> </w:t>
      </w:r>
      <w:r w:rsidR="00FA011F">
        <w:rPr>
          <w:rFonts w:asciiTheme="minorHAnsi" w:hAnsiTheme="minorHAnsi" w:cs="Times New Roman"/>
          <w:szCs w:val="24"/>
          <w:lang w:val="en-US"/>
        </w:rPr>
        <w:t xml:space="preserve">dan </w:t>
      </w:r>
      <w:r w:rsidR="002142DB">
        <w:rPr>
          <w:rFonts w:asciiTheme="minorHAnsi" w:hAnsiTheme="minorHAnsi" w:cs="Times New Roman"/>
          <w:szCs w:val="24"/>
          <w:lang w:val="en-US"/>
        </w:rPr>
        <w:t>lihat</w:t>
      </w:r>
      <w:r w:rsidR="00C71007">
        <w:rPr>
          <w:rFonts w:asciiTheme="minorHAnsi" w:hAnsiTheme="minorHAnsi" w:cs="Times New Roman"/>
          <w:szCs w:val="24"/>
          <w:lang w:val="en-US"/>
        </w:rPr>
        <w:t xml:space="preserve"> data sensor</w:t>
      </w:r>
      <w:r w:rsidR="00C71007">
        <w:t>.</w:t>
      </w:r>
    </w:p>
    <w:p w14:paraId="25B9B076" w14:textId="22E56F0F" w:rsidR="002142DB" w:rsidRDefault="00DB35B5" w:rsidP="002142DB">
      <w:pPr>
        <w:pStyle w:val="BodyTextFirstIndent"/>
      </w:pPr>
      <w:r>
        <w:rPr>
          <w:lang w:val="en-US"/>
        </w:rPr>
        <w:t xml:space="preserve">Pengujian </w:t>
      </w:r>
      <w:r w:rsidR="002142DB">
        <w:rPr>
          <w:lang w:val="en-US"/>
        </w:rPr>
        <w:t xml:space="preserve">kehandalan sistem </w:t>
      </w:r>
      <w:r>
        <w:rPr>
          <w:lang w:val="en-US"/>
        </w:rPr>
        <w:t xml:space="preserve">dilakukan dengan </w:t>
      </w:r>
      <w:r>
        <w:t xml:space="preserve">beberapa skenario untuk </w:t>
      </w:r>
      <w:r w:rsidR="002142DB">
        <w:rPr>
          <w:lang w:val="en-US"/>
        </w:rPr>
        <w:t xml:space="preserve">mengetahui performa perangkat lunak </w:t>
      </w:r>
      <w:r>
        <w:rPr>
          <w:lang w:val="en-US"/>
        </w:rPr>
        <w:t xml:space="preserve">IoT </w:t>
      </w:r>
      <w:r>
        <w:rPr>
          <w:i/>
          <w:lang w:val="en-US"/>
        </w:rPr>
        <w:t xml:space="preserve">cloud platform </w:t>
      </w:r>
      <w:r w:rsidR="002142DB">
        <w:rPr>
          <w:lang w:val="en-US"/>
        </w:rPr>
        <w:t>yang telah diban</w:t>
      </w:r>
      <w:r w:rsidR="00281062">
        <w:rPr>
          <w:lang w:val="en-US"/>
        </w:rPr>
        <w:t>g</w:t>
      </w:r>
      <w:r w:rsidR="002142DB">
        <w:rPr>
          <w:lang w:val="en-US"/>
        </w:rPr>
        <w:t>un</w:t>
      </w:r>
      <w:r>
        <w:t>.  Tahap pengujian terdiri atas beberapa skenario:</w:t>
      </w:r>
    </w:p>
    <w:p w14:paraId="23D34DCF" w14:textId="5BE7B0C8" w:rsidR="00196975" w:rsidRPr="00281062" w:rsidRDefault="0040403B" w:rsidP="007F213E">
      <w:pPr>
        <w:pStyle w:val="BodyTextFirstIndent"/>
        <w:numPr>
          <w:ilvl w:val="0"/>
          <w:numId w:val="85"/>
        </w:numPr>
        <w:ind w:hanging="430"/>
        <w:rPr>
          <w:i/>
        </w:rPr>
      </w:pPr>
      <w:r>
        <w:rPr>
          <w:lang w:val="en-US"/>
        </w:rPr>
        <w:t>Performa fitur mengirimkan data sensor</w:t>
      </w:r>
    </w:p>
    <w:p w14:paraId="2E061517" w14:textId="3FAF922A" w:rsidR="00196975" w:rsidRPr="00281062" w:rsidRDefault="0040403B" w:rsidP="00281062">
      <w:pPr>
        <w:pStyle w:val="BodyTextFirstIndent"/>
        <w:ind w:left="1060" w:firstLine="0"/>
        <w:rPr>
          <w:lang w:val="en-US"/>
        </w:rPr>
      </w:pPr>
      <w:r>
        <w:rPr>
          <w:lang w:val="en-US"/>
        </w:rPr>
        <w:t xml:space="preserve">Peneliti mengukur berapa banyak HTTP </w:t>
      </w:r>
      <w:r>
        <w:rPr>
          <w:i/>
          <w:lang w:val="en-US"/>
        </w:rPr>
        <w:t xml:space="preserve">request </w:t>
      </w:r>
      <w:r>
        <w:rPr>
          <w:lang w:val="en-US"/>
        </w:rPr>
        <w:t xml:space="preserve">yang dapat ditangani sistem ketika perangkat node mengirimkan data sensor. </w:t>
      </w:r>
      <w:r>
        <w:t xml:space="preserve">Pengujian </w:t>
      </w:r>
      <w:r>
        <w:rPr>
          <w:lang w:val="en-US"/>
        </w:rPr>
        <w:t xml:space="preserve">ini menggunakan parameter uji </w:t>
      </w:r>
      <w:r w:rsidRPr="00654313">
        <w:rPr>
          <w:i/>
          <w:lang w:val="en-US"/>
        </w:rPr>
        <w:t>throughput</w:t>
      </w:r>
      <w:r>
        <w:rPr>
          <w:lang w:val="en-US"/>
        </w:rPr>
        <w:t xml:space="preserve">, </w:t>
      </w:r>
      <w:r>
        <w:rPr>
          <w:i/>
          <w:lang w:val="en-US"/>
        </w:rPr>
        <w:t xml:space="preserve">latency </w:t>
      </w:r>
      <w:r>
        <w:rPr>
          <w:lang w:val="en-US"/>
        </w:rPr>
        <w:t xml:space="preserve">dan </w:t>
      </w:r>
      <w:r w:rsidRPr="00654313">
        <w:rPr>
          <w:i/>
          <w:lang w:val="en-US"/>
        </w:rPr>
        <w:t>error rate</w:t>
      </w:r>
      <w:r>
        <w:rPr>
          <w:lang w:val="en-US"/>
        </w:rPr>
        <w:t xml:space="preserve">. Nilai dari parameter uji didapatkan ketika HTTP </w:t>
      </w:r>
      <w:r>
        <w:rPr>
          <w:i/>
          <w:lang w:val="en-US"/>
        </w:rPr>
        <w:t xml:space="preserve">request </w:t>
      </w:r>
      <w:r>
        <w:rPr>
          <w:lang w:val="en-US"/>
        </w:rPr>
        <w:t>dikirimkan oleh user sebanyak 50, 100, dan 150 secara bersamaan.</w:t>
      </w:r>
    </w:p>
    <w:p w14:paraId="6A4A900C" w14:textId="0D5A5D1A" w:rsidR="00196975" w:rsidRPr="00196975" w:rsidRDefault="0040403B" w:rsidP="007F213E">
      <w:pPr>
        <w:pStyle w:val="BodyTextFirstIndent"/>
        <w:numPr>
          <w:ilvl w:val="0"/>
          <w:numId w:val="85"/>
        </w:numPr>
        <w:ind w:hanging="430"/>
      </w:pPr>
      <w:r>
        <w:rPr>
          <w:lang w:val="en-US"/>
        </w:rPr>
        <w:t>Performa fitur mengakses data sensor</w:t>
      </w:r>
    </w:p>
    <w:p w14:paraId="440C10C7" w14:textId="6DD9E422" w:rsidR="0023344C" w:rsidRDefault="0040403B" w:rsidP="00196975">
      <w:pPr>
        <w:pStyle w:val="BodyTextFirstIndent"/>
        <w:ind w:left="1060" w:firstLine="0"/>
      </w:pPr>
      <w:r>
        <w:rPr>
          <w:lang w:val="en-US"/>
        </w:rPr>
        <w:t xml:space="preserve">Peneliti mengukur berapa banyak HTTP </w:t>
      </w:r>
      <w:r>
        <w:rPr>
          <w:i/>
          <w:lang w:val="en-US"/>
        </w:rPr>
        <w:t xml:space="preserve">request </w:t>
      </w:r>
      <w:r>
        <w:rPr>
          <w:lang w:val="en-US"/>
        </w:rPr>
        <w:t xml:space="preserve">yang dapat ditangani sistem ketika aplikasi </w:t>
      </w:r>
      <w:r>
        <w:rPr>
          <w:i/>
          <w:lang w:val="en-US"/>
        </w:rPr>
        <w:t xml:space="preserve">client </w:t>
      </w:r>
      <w:r>
        <w:rPr>
          <w:lang w:val="en-US"/>
        </w:rPr>
        <w:t xml:space="preserve">mengakses data sensor. Pengujian ini </w:t>
      </w:r>
      <w:r w:rsidR="00F63EB9">
        <w:rPr>
          <w:lang w:val="en-US"/>
        </w:rPr>
        <w:t>secara spesifik menguji</w:t>
      </w:r>
      <w:r>
        <w:rPr>
          <w:lang w:val="en-US"/>
        </w:rPr>
        <w:t xml:space="preserve"> tiga kriteria dalam mengakses data sensor</w:t>
      </w:r>
      <w:r w:rsidR="00F63EB9">
        <w:rPr>
          <w:lang w:val="en-US"/>
        </w:rPr>
        <w:t>, yaitu kriteria b</w:t>
      </w:r>
      <w:r>
        <w:rPr>
          <w:lang w:val="en-US"/>
        </w:rPr>
        <w:t xml:space="preserve">erdasarkan pengguna, perangkat node dan sensor. </w:t>
      </w:r>
      <w:r w:rsidR="00F63EB9">
        <w:rPr>
          <w:lang w:val="en-US"/>
        </w:rPr>
        <w:t>Parameter uji yang digunakan untuk mengukur performa fitur ini adalah</w:t>
      </w:r>
      <w:r>
        <w:rPr>
          <w:lang w:val="en-US"/>
        </w:rPr>
        <w:t xml:space="preserve"> </w:t>
      </w:r>
      <w:r w:rsidRPr="00654313">
        <w:rPr>
          <w:i/>
          <w:lang w:val="en-US"/>
        </w:rPr>
        <w:t>throughput</w:t>
      </w:r>
      <w:r>
        <w:rPr>
          <w:lang w:val="en-US"/>
        </w:rPr>
        <w:t xml:space="preserve">, </w:t>
      </w:r>
      <w:r>
        <w:rPr>
          <w:i/>
          <w:lang w:val="en-US"/>
        </w:rPr>
        <w:t xml:space="preserve">latency </w:t>
      </w:r>
      <w:r>
        <w:rPr>
          <w:lang w:val="en-US"/>
        </w:rPr>
        <w:t xml:space="preserve">dan </w:t>
      </w:r>
      <w:r w:rsidRPr="00654313">
        <w:rPr>
          <w:i/>
          <w:lang w:val="en-US"/>
        </w:rPr>
        <w:t>error rate</w:t>
      </w:r>
      <w:r>
        <w:rPr>
          <w:lang w:val="en-US"/>
        </w:rPr>
        <w:t xml:space="preserve">. Nilai dari parameter uji didapatkan ketika HTTP </w:t>
      </w:r>
      <w:r>
        <w:rPr>
          <w:i/>
          <w:lang w:val="en-US"/>
        </w:rPr>
        <w:t xml:space="preserve">request </w:t>
      </w:r>
      <w:r>
        <w:rPr>
          <w:lang w:val="en-US"/>
        </w:rPr>
        <w:t>dikirimkan oleh user sebanyak 50, 100, dan 150 secara bersamaan.</w:t>
      </w:r>
    </w:p>
    <w:p w14:paraId="1DEC6AC0" w14:textId="77777777" w:rsidR="0023344C" w:rsidRDefault="00C71007">
      <w:pPr>
        <w:pStyle w:val="BodyTextFirstIndent"/>
      </w:pPr>
      <w:r>
        <w:rPr>
          <w:sz w:val="23"/>
          <w:szCs w:val="23"/>
          <w:lang w:val="en-US"/>
        </w:rPr>
        <w:lastRenderedPageBreak/>
        <w:t>Berdasarkan pengujian diatas, hasil kemudian diolah dan dianalisis</w:t>
      </w:r>
      <w:r>
        <w:rPr>
          <w:sz w:val="23"/>
          <w:szCs w:val="23"/>
        </w:rPr>
        <w:t xml:space="preserve"> untuk mengetahui </w:t>
      </w:r>
      <w:r>
        <w:rPr>
          <w:sz w:val="23"/>
          <w:szCs w:val="23"/>
          <w:lang w:val="en-US"/>
        </w:rPr>
        <w:t>apakah telah sesuai dengan tahap kebutuhan dan perancangan sebelumnya, memiliki otorisasi dan otentika</w:t>
      </w:r>
      <w:r w:rsidR="00C00425">
        <w:rPr>
          <w:sz w:val="23"/>
          <w:szCs w:val="23"/>
          <w:lang w:val="en-US"/>
        </w:rPr>
        <w:t>si yang sesuai, dan kehandalan</w:t>
      </w:r>
      <w:r>
        <w:rPr>
          <w:sz w:val="23"/>
          <w:szCs w:val="23"/>
          <w:lang w:val="en-US"/>
        </w:rPr>
        <w:t xml:space="preserve"> yang diharapkan.</w:t>
      </w:r>
    </w:p>
    <w:p w14:paraId="11C81408" w14:textId="77777777" w:rsidR="0023344C" w:rsidRDefault="00C71007">
      <w:pPr>
        <w:pStyle w:val="Heading3"/>
      </w:pPr>
      <w:bookmarkStart w:id="94" w:name="_Toc463827948"/>
      <w:bookmarkStart w:id="95" w:name="_Toc452938158"/>
      <w:bookmarkStart w:id="96" w:name="_Toc490453812"/>
      <w:r>
        <w:t>Kesimpulan</w:t>
      </w:r>
      <w:bookmarkEnd w:id="94"/>
      <w:bookmarkEnd w:id="95"/>
      <w:r>
        <w:rPr>
          <w:lang w:val="en-US"/>
        </w:rPr>
        <w:t xml:space="preserve"> dan Saran</w:t>
      </w:r>
      <w:bookmarkEnd w:id="96"/>
    </w:p>
    <w:p w14:paraId="43B526EF" w14:textId="77777777" w:rsidR="0023344C" w:rsidRDefault="00C71007">
      <w:pPr>
        <w:pStyle w:val="BodyTextFirstIndent"/>
      </w:pPr>
      <w:r>
        <w:t>Pengambilan kesimpulan dapat dilakukan jika semua tahapan sebelumnya telah selesai dibangun dan dilakukan. Kesimpulan diambil melalui hasil data pengujian terhadap sistem perangkat lunak yang telah dibangun. Pada bagian ini juga memuat saran-saran untuk penelitian selanjutanya.</w:t>
      </w:r>
    </w:p>
    <w:p w14:paraId="17A3893A" w14:textId="77777777" w:rsidR="0023344C" w:rsidRDefault="00C71007">
      <w:pPr>
        <w:pStyle w:val="Heading1"/>
        <w:spacing w:line="240" w:lineRule="auto"/>
        <w:rPr>
          <w:lang w:val="en-US"/>
        </w:rPr>
      </w:pPr>
      <w:bookmarkStart w:id="97" w:name="_Toc478469666"/>
      <w:bookmarkStart w:id="98" w:name="_Toc490453813"/>
      <w:bookmarkStart w:id="99" w:name="_Toc402485282"/>
      <w:bookmarkEnd w:id="44"/>
      <w:r>
        <w:rPr>
          <w:lang w:val="en-US"/>
        </w:rPr>
        <w:lastRenderedPageBreak/>
        <w:t>ANALISIS KEBUTUHAN DAN PERANCANGAN</w:t>
      </w:r>
      <w:bookmarkEnd w:id="97"/>
      <w:bookmarkEnd w:id="98"/>
    </w:p>
    <w:p w14:paraId="77D426D8" w14:textId="1DE5D8EC" w:rsidR="0023344C" w:rsidRDefault="00C71007">
      <w:pPr>
        <w:pStyle w:val="BodyText"/>
        <w:ind w:firstLine="360"/>
        <w:rPr>
          <w:lang w:val="en-US"/>
        </w:rPr>
      </w:pPr>
      <w:r>
        <w:rPr>
          <w:sz w:val="23"/>
          <w:szCs w:val="23"/>
          <w:lang w:val="en-US"/>
        </w:rPr>
        <w:t xml:space="preserve">Pada bab ini akan dibahas mengenai kebutuhan fungsional dan non-fungsional yang harus dipenuhi oleh sistem. Kebutuhan fungsional merupakan </w:t>
      </w:r>
      <w:r>
        <w:rPr>
          <w:lang w:val="en-US"/>
        </w:rPr>
        <w:t xml:space="preserve">layanan, fitur, atau proses apa saja yang disediakan untuk penguna sistem. Sedangkan kebutuhan non-fungsional merupakan </w:t>
      </w:r>
      <w:r>
        <w:rPr>
          <w:sz w:val="23"/>
          <w:szCs w:val="23"/>
        </w:rPr>
        <w:t>perilaku dan batasan arsitektur yang ada pada sistem.</w:t>
      </w:r>
      <w:r>
        <w:rPr>
          <w:sz w:val="23"/>
          <w:szCs w:val="23"/>
          <w:lang w:val="en-US"/>
        </w:rPr>
        <w:t xml:space="preserve"> Kebutuhan tersebut kemudian dikembangkan menjadi sebuah rancangan yang menjadi landasan dalam mengimplementasikan sistem. Tahap perancangan terdiri dari perancangan komponen komunikasi, perancangan komponen manajemen data, </w:t>
      </w:r>
      <w:r w:rsidR="00F63EB9">
        <w:rPr>
          <w:sz w:val="23"/>
          <w:szCs w:val="23"/>
          <w:lang w:val="en-US"/>
        </w:rPr>
        <w:t xml:space="preserve">perancangan komponen manajemen perangkat </w:t>
      </w:r>
      <w:r>
        <w:rPr>
          <w:sz w:val="23"/>
          <w:szCs w:val="23"/>
          <w:lang w:val="en-US"/>
        </w:rPr>
        <w:t xml:space="preserve">dan perancangan komponen </w:t>
      </w:r>
      <w:r w:rsidR="00F63EB9" w:rsidRPr="00F63EB9">
        <w:rPr>
          <w:i/>
          <w:sz w:val="23"/>
          <w:szCs w:val="23"/>
          <w:lang w:val="en-US"/>
        </w:rPr>
        <w:t>web console</w:t>
      </w:r>
      <w:r>
        <w:rPr>
          <w:sz w:val="23"/>
          <w:szCs w:val="23"/>
          <w:lang w:val="en-US"/>
        </w:rPr>
        <w:t>.</w:t>
      </w:r>
    </w:p>
    <w:p w14:paraId="20E33630" w14:textId="77777777" w:rsidR="0023344C" w:rsidRDefault="00C71007" w:rsidP="00F02F37">
      <w:pPr>
        <w:pStyle w:val="Heading2"/>
      </w:pPr>
      <w:bookmarkStart w:id="100" w:name="_Toc484218127"/>
      <w:bookmarkStart w:id="101" w:name="_Toc490453814"/>
      <w:r>
        <w:t>Deskripsi Umum Sistem</w:t>
      </w:r>
      <w:bookmarkEnd w:id="100"/>
      <w:bookmarkEnd w:id="101"/>
    </w:p>
    <w:p w14:paraId="47A2A3E2" w14:textId="25F6AB30" w:rsidR="0023344C" w:rsidRDefault="00C71007">
      <w:pPr>
        <w:pStyle w:val="BodyText"/>
        <w:tabs>
          <w:tab w:val="left" w:pos="360"/>
        </w:tabs>
        <w:ind w:firstLine="360"/>
        <w:rPr>
          <w:lang w:val="en-US"/>
        </w:rPr>
      </w:pPr>
      <w:r>
        <w:rPr>
          <w:lang w:val="en-US"/>
        </w:rPr>
        <w:t xml:space="preserve">Pada penelitian ini dikembangkan perangkat lunak IoT </w:t>
      </w:r>
      <w:r>
        <w:rPr>
          <w:i/>
          <w:lang w:val="en-US"/>
        </w:rPr>
        <w:t xml:space="preserve">cloud platform </w:t>
      </w:r>
      <w:r w:rsidR="00916BD2">
        <w:rPr>
          <w:lang w:val="en-US"/>
        </w:rPr>
        <w:t>yang menyediakan fitur</w:t>
      </w:r>
      <w:r>
        <w:rPr>
          <w:lang w:val="en-US"/>
        </w:rPr>
        <w:t xml:space="preserve"> untuk menerima data sensor</w:t>
      </w:r>
      <w:r w:rsidR="00EB3A09">
        <w:rPr>
          <w:lang w:val="en-US"/>
        </w:rPr>
        <w:t>, mengakses</w:t>
      </w:r>
      <w:r w:rsidR="00916BD2">
        <w:rPr>
          <w:lang w:val="en-US"/>
        </w:rPr>
        <w:t xml:space="preserve"> data sensor</w:t>
      </w:r>
      <w:r>
        <w:rPr>
          <w:lang w:val="en-US"/>
        </w:rPr>
        <w:t xml:space="preserve"> dan memanajemen perangkat melalui protokol HTTP. Terdapat dua entitas yang berkomunikasi dengan perangkat lu</w:t>
      </w:r>
      <w:r w:rsidR="00916BD2">
        <w:rPr>
          <w:lang w:val="en-US"/>
        </w:rPr>
        <w:t>nak</w:t>
      </w:r>
      <w:r w:rsidR="00F63EB9">
        <w:rPr>
          <w:lang w:val="en-US"/>
        </w:rPr>
        <w:t xml:space="preserve"> ini</w:t>
      </w:r>
      <w:r w:rsidR="00916BD2">
        <w:rPr>
          <w:lang w:val="en-US"/>
        </w:rPr>
        <w:t>, yaitu perangkat node</w:t>
      </w:r>
      <w:r>
        <w:rPr>
          <w:lang w:val="en-US"/>
        </w:rPr>
        <w:t xml:space="preserve"> dan aplikasi </w:t>
      </w:r>
      <w:r>
        <w:rPr>
          <w:i/>
          <w:lang w:val="en-US"/>
        </w:rPr>
        <w:t>client</w:t>
      </w:r>
      <w:r w:rsidR="00916BD2">
        <w:rPr>
          <w:lang w:val="en-US"/>
        </w:rPr>
        <w:t xml:space="preserve">. Perangkat node </w:t>
      </w:r>
      <w:r>
        <w:rPr>
          <w:lang w:val="en-US"/>
        </w:rPr>
        <w:t xml:space="preserve">merupakan </w:t>
      </w:r>
      <w:r w:rsidR="00293212" w:rsidRPr="00293212">
        <w:rPr>
          <w:i/>
          <w:lang w:val="en-US"/>
        </w:rPr>
        <w:t>microcontroller</w:t>
      </w:r>
      <w:r>
        <w:rPr>
          <w:lang w:val="en-US"/>
        </w:rPr>
        <w:t xml:space="preserve"> </w:t>
      </w:r>
      <w:r w:rsidR="00F63EB9">
        <w:rPr>
          <w:lang w:val="en-US"/>
        </w:rPr>
        <w:t>dengan modul</w:t>
      </w:r>
      <w:r>
        <w:rPr>
          <w:lang w:val="en-US"/>
        </w:rPr>
        <w:t xml:space="preserve"> sensor tertentu yang mengirimkan data</w:t>
      </w:r>
      <w:r w:rsidR="002F5C65">
        <w:rPr>
          <w:lang w:val="en-US"/>
        </w:rPr>
        <w:t xml:space="preserve"> sensor</w:t>
      </w:r>
      <w:r>
        <w:rPr>
          <w:lang w:val="en-US"/>
        </w:rPr>
        <w:t xml:space="preserve"> ke</w:t>
      </w:r>
      <w:r w:rsidR="00F63EB9">
        <w:rPr>
          <w:lang w:val="en-US"/>
        </w:rPr>
        <w:t xml:space="preserve"> perangkat lunak IoT </w:t>
      </w:r>
      <w:r w:rsidR="00F63EB9">
        <w:rPr>
          <w:i/>
          <w:lang w:val="en-US"/>
        </w:rPr>
        <w:t>cloud</w:t>
      </w:r>
      <w:r>
        <w:rPr>
          <w:lang w:val="en-US"/>
        </w:rPr>
        <w:t xml:space="preserve"> </w:t>
      </w:r>
      <w:r w:rsidR="00F63EB9">
        <w:rPr>
          <w:i/>
          <w:lang w:val="en-US"/>
        </w:rPr>
        <w:t>platform</w:t>
      </w:r>
      <w:r>
        <w:rPr>
          <w:lang w:val="en-US"/>
        </w:rPr>
        <w:t xml:space="preserve">. Sedangkan aplikasi </w:t>
      </w:r>
      <w:r>
        <w:rPr>
          <w:i/>
          <w:lang w:val="en-US"/>
        </w:rPr>
        <w:t xml:space="preserve">client </w:t>
      </w:r>
      <w:r>
        <w:rPr>
          <w:lang w:val="en-US"/>
        </w:rPr>
        <w:t>merupakan perangkat lunak</w:t>
      </w:r>
      <w:r w:rsidR="00860386">
        <w:rPr>
          <w:lang w:val="en-US"/>
        </w:rPr>
        <w:t xml:space="preserve"> multi-platform</w:t>
      </w:r>
      <w:r>
        <w:rPr>
          <w:i/>
          <w:lang w:val="en-US"/>
        </w:rPr>
        <w:t xml:space="preserve"> </w:t>
      </w:r>
      <w:r>
        <w:rPr>
          <w:lang w:val="en-US"/>
        </w:rPr>
        <w:t xml:space="preserve">yang berkomunikasi dengan </w:t>
      </w:r>
      <w:r w:rsidR="00F63EB9">
        <w:rPr>
          <w:lang w:val="en-US"/>
        </w:rPr>
        <w:t xml:space="preserve">perangkat lunak IoT </w:t>
      </w:r>
      <w:r w:rsidR="00F63EB9">
        <w:rPr>
          <w:i/>
          <w:lang w:val="en-US"/>
        </w:rPr>
        <w:t>cloud</w:t>
      </w:r>
      <w:r w:rsidR="00F63EB9">
        <w:rPr>
          <w:lang w:val="en-US"/>
        </w:rPr>
        <w:t xml:space="preserve"> </w:t>
      </w:r>
      <w:r w:rsidR="00F63EB9">
        <w:rPr>
          <w:i/>
          <w:lang w:val="en-US"/>
        </w:rPr>
        <w:t>platform</w:t>
      </w:r>
      <w:r>
        <w:rPr>
          <w:i/>
          <w:lang w:val="en-US"/>
        </w:rPr>
        <w:t xml:space="preserve"> </w:t>
      </w:r>
      <w:r>
        <w:rPr>
          <w:lang w:val="en-US"/>
        </w:rPr>
        <w:t xml:space="preserve">untuk </w:t>
      </w:r>
      <w:r w:rsidR="00F63EB9">
        <w:rPr>
          <w:lang w:val="en-US"/>
        </w:rPr>
        <w:t>mengakses</w:t>
      </w:r>
      <w:r>
        <w:rPr>
          <w:lang w:val="en-US"/>
        </w:rPr>
        <w:t xml:space="preserve"> data sensor dan memanajemen perangkat. Perangkat lunak IoT </w:t>
      </w:r>
      <w:r>
        <w:rPr>
          <w:i/>
          <w:lang w:val="en-US"/>
        </w:rPr>
        <w:t>cloud platform</w:t>
      </w:r>
      <w:r>
        <w:rPr>
          <w:lang w:val="en-US"/>
        </w:rPr>
        <w:t xml:space="preserve"> ini </w:t>
      </w:r>
      <w:r w:rsidR="00EB3A09">
        <w:rPr>
          <w:lang w:val="en-US"/>
        </w:rPr>
        <w:t>menyediakan</w:t>
      </w:r>
      <w:r>
        <w:t xml:space="preserve"> RESTful </w:t>
      </w:r>
      <w:r>
        <w:rPr>
          <w:i/>
          <w:iCs/>
        </w:rPr>
        <w:t>web service</w:t>
      </w:r>
      <w:r>
        <w:t xml:space="preserve"> </w:t>
      </w:r>
      <w:r w:rsidR="00EB3A09">
        <w:rPr>
          <w:lang w:val="en-US"/>
        </w:rPr>
        <w:t xml:space="preserve">yang memiliki antarmuka terstandar dan </w:t>
      </w:r>
      <w:r>
        <w:rPr>
          <w:lang w:val="en-US"/>
        </w:rPr>
        <w:t xml:space="preserve">format </w:t>
      </w:r>
      <w:r w:rsidR="00EB3A09">
        <w:rPr>
          <w:lang w:val="en-US"/>
        </w:rPr>
        <w:t xml:space="preserve">yang </w:t>
      </w:r>
      <w:r>
        <w:rPr>
          <w:lang w:val="en-US"/>
        </w:rPr>
        <w:t xml:space="preserve">baku dalam </w:t>
      </w:r>
      <w:r w:rsidR="00EB3A09">
        <w:rPr>
          <w:lang w:val="en-US"/>
        </w:rPr>
        <w:t xml:space="preserve">melakukan </w:t>
      </w:r>
      <w:r>
        <w:rPr>
          <w:lang w:val="en-US"/>
        </w:rPr>
        <w:t xml:space="preserve">komunikasi. Hal ini membuat </w:t>
      </w:r>
      <w:r w:rsidRPr="008E6B5A">
        <w:rPr>
          <w:i/>
          <w:lang w:val="en-US"/>
        </w:rPr>
        <w:t>developer</w:t>
      </w:r>
      <w:r>
        <w:rPr>
          <w:lang w:val="en-US"/>
        </w:rPr>
        <w:t xml:space="preserve"> hanya perlu fokus pada pengiriman datanya dan dapat mengembangkan aplikasi </w:t>
      </w:r>
      <w:r>
        <w:rPr>
          <w:i/>
          <w:lang w:val="en-US"/>
        </w:rPr>
        <w:t xml:space="preserve">client </w:t>
      </w:r>
      <w:r>
        <w:rPr>
          <w:lang w:val="en-US"/>
        </w:rPr>
        <w:t xml:space="preserve">sendiri untuk platform dan Bahasa pemrograman </w:t>
      </w:r>
      <w:r w:rsidR="00EB3A09">
        <w:rPr>
          <w:lang w:val="en-US"/>
        </w:rPr>
        <w:t>yang lain</w:t>
      </w:r>
      <w:r>
        <w:rPr>
          <w:lang w:val="en-US"/>
        </w:rPr>
        <w:t>.</w:t>
      </w:r>
    </w:p>
    <w:p w14:paraId="4575E3C7" w14:textId="0E76DC91" w:rsidR="0023344C" w:rsidRDefault="00C71007">
      <w:pPr>
        <w:pStyle w:val="BodyText"/>
        <w:tabs>
          <w:tab w:val="left" w:pos="360"/>
        </w:tabs>
        <w:ind w:firstLine="360"/>
        <w:rPr>
          <w:lang w:val="en-US"/>
        </w:rPr>
      </w:pPr>
      <w:bookmarkStart w:id="102" w:name="_Toc478469667"/>
      <w:bookmarkStart w:id="103" w:name="_Toc484218128"/>
      <w:r>
        <w:rPr>
          <w:lang w:val="en-US"/>
        </w:rPr>
        <w:t>Untuk dapat menggunakan</w:t>
      </w:r>
      <w:r w:rsidR="00EB3A09">
        <w:rPr>
          <w:lang w:val="en-US"/>
        </w:rPr>
        <w:t xml:space="preserve"> perangkat lunak</w:t>
      </w:r>
      <w:r>
        <w:rPr>
          <w:lang w:val="en-US"/>
        </w:rPr>
        <w:t xml:space="preserve"> IoT </w:t>
      </w:r>
      <w:r>
        <w:rPr>
          <w:i/>
          <w:lang w:val="en-US"/>
        </w:rPr>
        <w:t>cloud platform</w:t>
      </w:r>
      <w:r w:rsidR="00AD0A59">
        <w:rPr>
          <w:lang w:val="en-US"/>
        </w:rPr>
        <w:t>, pengguna diharuskan</w:t>
      </w:r>
      <w:r>
        <w:rPr>
          <w:lang w:val="en-US"/>
        </w:rPr>
        <w:t xml:space="preserve"> melakukan registrasi terlebih dahulu. Setiap pengguna nantinya dapat memiliki lebih dari satu perangkat node dan setiap perangkat node dapat memiliki lebih dari satu sensor. Pengguna dapat m</w:t>
      </w:r>
      <w:r w:rsidR="00916BD2">
        <w:rPr>
          <w:lang w:val="en-US"/>
        </w:rPr>
        <w:t>emanajemen perangkat node</w:t>
      </w:r>
      <w:r>
        <w:rPr>
          <w:lang w:val="en-US"/>
        </w:rPr>
        <w:t xml:space="preserve"> yang ia punya melalui operasi CRUD (</w:t>
      </w:r>
      <w:r>
        <w:rPr>
          <w:i/>
          <w:lang w:val="en-US"/>
        </w:rPr>
        <w:t xml:space="preserve">create, read, update, </w:t>
      </w:r>
      <w:r>
        <w:rPr>
          <w:lang w:val="en-US"/>
        </w:rPr>
        <w:t xml:space="preserve">dan </w:t>
      </w:r>
      <w:r>
        <w:rPr>
          <w:i/>
          <w:lang w:val="en-US"/>
        </w:rPr>
        <w:t>delete</w:t>
      </w:r>
      <w:r>
        <w:rPr>
          <w:lang w:val="en-US"/>
        </w:rPr>
        <w:t>). Melalui</w:t>
      </w:r>
      <w:r w:rsidR="00916BD2">
        <w:rPr>
          <w:lang w:val="en-US"/>
        </w:rPr>
        <w:t xml:space="preserve"> manajemen perangkat</w:t>
      </w:r>
      <w:r>
        <w:rPr>
          <w:lang w:val="en-US"/>
        </w:rPr>
        <w:t xml:space="preserve"> juga dapat diatur pembatasan pengiriman dan visibilitas perangkat terhadap pengguna yang lain. Fitur pembatasan pengirim</w:t>
      </w:r>
      <w:r w:rsidR="00726E4B">
        <w:rPr>
          <w:lang w:val="en-US"/>
        </w:rPr>
        <w:t>an membuat perangkat node</w:t>
      </w:r>
      <w:r>
        <w:rPr>
          <w:lang w:val="en-US"/>
        </w:rPr>
        <w:t xml:space="preserve"> </w:t>
      </w:r>
      <w:r w:rsidR="00EB3A09">
        <w:rPr>
          <w:lang w:val="en-US"/>
        </w:rPr>
        <w:t xml:space="preserve">dapat </w:t>
      </w:r>
      <w:r>
        <w:rPr>
          <w:lang w:val="en-US"/>
        </w:rPr>
        <w:t xml:space="preserve">dibatasi dalam jumlah tertentu untuk mengirimkan data </w:t>
      </w:r>
      <w:r w:rsidR="002F5C65">
        <w:rPr>
          <w:lang w:val="en-US"/>
        </w:rPr>
        <w:t xml:space="preserve">sensor </w:t>
      </w:r>
      <w:r>
        <w:rPr>
          <w:lang w:val="en-US"/>
        </w:rPr>
        <w:t xml:space="preserve">per-harinya. Sedangkan fitur visibilitas perangkat memberikan </w:t>
      </w:r>
      <w:r>
        <w:rPr>
          <w:i/>
          <w:lang w:val="en-US"/>
        </w:rPr>
        <w:t>policy</w:t>
      </w:r>
      <w:r>
        <w:rPr>
          <w:lang w:val="en-US"/>
        </w:rPr>
        <w:t xml:space="preserve"> dalam mengakses data perangkat menggunakan label visibilitas “</w:t>
      </w:r>
      <w:r>
        <w:rPr>
          <w:i/>
          <w:lang w:val="en-US"/>
        </w:rPr>
        <w:t>public</w:t>
      </w:r>
      <w:r>
        <w:rPr>
          <w:lang w:val="en-US"/>
        </w:rPr>
        <w:t>” atau “</w:t>
      </w:r>
      <w:r>
        <w:rPr>
          <w:i/>
          <w:lang w:val="en-US"/>
        </w:rPr>
        <w:t>private</w:t>
      </w:r>
      <w:r>
        <w:rPr>
          <w:lang w:val="en-US"/>
        </w:rPr>
        <w:t xml:space="preserve">”. </w:t>
      </w:r>
      <w:r w:rsidR="002F5C65">
        <w:rPr>
          <w:lang w:val="en-US"/>
        </w:rPr>
        <w:t>P</w:t>
      </w:r>
      <w:r>
        <w:rPr>
          <w:lang w:val="en-US"/>
        </w:rPr>
        <w:t>engguna dapat melihat data sensor dari perangkatnya sendiri dan dari perangkat pengguna lain yang memiliki label visibilitas “</w:t>
      </w:r>
      <w:r>
        <w:rPr>
          <w:i/>
          <w:lang w:val="en-US"/>
        </w:rPr>
        <w:t>public”</w:t>
      </w:r>
      <w:r>
        <w:rPr>
          <w:lang w:val="en-US"/>
        </w:rPr>
        <w:t>’.</w:t>
      </w:r>
    </w:p>
    <w:p w14:paraId="56B0187E" w14:textId="39937672" w:rsidR="0023344C" w:rsidRDefault="00916BD2">
      <w:pPr>
        <w:pStyle w:val="BodyText"/>
        <w:tabs>
          <w:tab w:val="left" w:pos="360"/>
        </w:tabs>
        <w:ind w:firstLine="360"/>
        <w:rPr>
          <w:lang w:val="en-US"/>
        </w:rPr>
      </w:pPr>
      <w:r>
        <w:rPr>
          <w:lang w:val="en-US"/>
        </w:rPr>
        <w:t>Perangkat node</w:t>
      </w:r>
      <w:r w:rsidR="00C71007">
        <w:rPr>
          <w:lang w:val="en-US"/>
        </w:rPr>
        <w:t xml:space="preserve"> yang didaftarkan memiliki identifikasi unik berupa label dan </w:t>
      </w:r>
      <w:r w:rsidR="00C71007">
        <w:rPr>
          <w:i/>
          <w:lang w:val="en-US"/>
        </w:rPr>
        <w:t>secretkey</w:t>
      </w:r>
      <w:r w:rsidR="00C71007">
        <w:rPr>
          <w:lang w:val="en-US"/>
        </w:rPr>
        <w:t xml:space="preserve">. Keduanya digunakan untuk mendapatkan </w:t>
      </w:r>
      <w:r w:rsidR="00C16EAA">
        <w:rPr>
          <w:lang w:val="en-US"/>
        </w:rPr>
        <w:t>token akses</w:t>
      </w:r>
      <w:r w:rsidR="00C71007">
        <w:rPr>
          <w:lang w:val="en-US"/>
        </w:rPr>
        <w:t xml:space="preserve"> yang digunakan dalam </w:t>
      </w:r>
      <w:r w:rsidR="00923A3B">
        <w:rPr>
          <w:lang w:val="en-US"/>
        </w:rPr>
        <w:t xml:space="preserve">proses </w:t>
      </w:r>
      <w:r w:rsidR="00C71007">
        <w:rPr>
          <w:lang w:val="en-US"/>
        </w:rPr>
        <w:t>otentikasi</w:t>
      </w:r>
      <w:r w:rsidR="00923A3B">
        <w:rPr>
          <w:lang w:val="en-US"/>
        </w:rPr>
        <w:t xml:space="preserve"> dan otorisasi</w:t>
      </w:r>
      <w:r w:rsidR="00C71007">
        <w:rPr>
          <w:lang w:val="en-US"/>
        </w:rPr>
        <w:t xml:space="preserve"> mengirimkan data sensor ke</w:t>
      </w:r>
      <w:r w:rsidR="00EB3A09">
        <w:rPr>
          <w:lang w:val="en-US"/>
        </w:rPr>
        <w:t xml:space="preserve"> perangkat lunak </w:t>
      </w:r>
      <w:r w:rsidR="00EB3A09">
        <w:rPr>
          <w:lang w:val="en-US"/>
        </w:rPr>
        <w:lastRenderedPageBreak/>
        <w:t>IoT</w:t>
      </w:r>
      <w:r w:rsidR="00C71007">
        <w:rPr>
          <w:lang w:val="en-US"/>
        </w:rPr>
        <w:t xml:space="preserve"> </w:t>
      </w:r>
      <w:r w:rsidR="00C71007">
        <w:rPr>
          <w:i/>
          <w:lang w:val="en-US"/>
        </w:rPr>
        <w:t>cloud</w:t>
      </w:r>
      <w:r w:rsidR="00EB3A09">
        <w:rPr>
          <w:i/>
          <w:lang w:val="en-US"/>
        </w:rPr>
        <w:t xml:space="preserve"> platform</w:t>
      </w:r>
      <w:r w:rsidR="00C71007">
        <w:rPr>
          <w:lang w:val="en-US"/>
        </w:rPr>
        <w:t xml:space="preserve">. </w:t>
      </w:r>
      <w:r w:rsidR="00923A3B">
        <w:rPr>
          <w:lang w:val="en-US"/>
        </w:rPr>
        <w:t xml:space="preserve">Dalam mengirimkan data sensor, </w:t>
      </w:r>
      <w:r w:rsidR="00BF2F71">
        <w:rPr>
          <w:lang w:val="en-US"/>
        </w:rPr>
        <w:t>akan disediakan</w:t>
      </w:r>
      <w:r w:rsidR="00C71007">
        <w:rPr>
          <w:lang w:val="en-US"/>
        </w:rPr>
        <w:t xml:space="preserve"> suatu format</w:t>
      </w:r>
      <w:r w:rsidR="00BF2F71">
        <w:rPr>
          <w:lang w:val="en-US"/>
        </w:rPr>
        <w:t xml:space="preserve"> pengirimakn</w:t>
      </w:r>
      <w:r w:rsidR="00C71007">
        <w:rPr>
          <w:lang w:val="en-US"/>
        </w:rPr>
        <w:t xml:space="preserve"> tertentu untuk </w:t>
      </w:r>
      <w:r w:rsidR="00923A3B">
        <w:rPr>
          <w:lang w:val="en-US"/>
        </w:rPr>
        <w:t>mengabungkan</w:t>
      </w:r>
      <w:r w:rsidR="00C71007">
        <w:rPr>
          <w:lang w:val="en-US"/>
        </w:rPr>
        <w:t xml:space="preserve"> data</w:t>
      </w:r>
      <w:r w:rsidR="002F5C65">
        <w:rPr>
          <w:lang w:val="en-US"/>
        </w:rPr>
        <w:t xml:space="preserve"> sensor</w:t>
      </w:r>
      <w:r w:rsidR="00C71007">
        <w:rPr>
          <w:lang w:val="en-US"/>
        </w:rPr>
        <w:t xml:space="preserve"> dari beberapa sensor</w:t>
      </w:r>
      <w:r w:rsidR="00BF2F71">
        <w:rPr>
          <w:lang w:val="en-US"/>
        </w:rPr>
        <w:t xml:space="preserve"> yang dimiliki</w:t>
      </w:r>
      <w:r w:rsidR="00C71007">
        <w:rPr>
          <w:lang w:val="en-US"/>
        </w:rPr>
        <w:t xml:space="preserve"> </w:t>
      </w:r>
      <w:r w:rsidR="00BF2F71">
        <w:rPr>
          <w:lang w:val="en-US"/>
        </w:rPr>
        <w:t xml:space="preserve">perangkat node tersebut, </w:t>
      </w:r>
      <w:r w:rsidR="00C71007">
        <w:rPr>
          <w:lang w:val="en-US"/>
        </w:rPr>
        <w:t xml:space="preserve">sehingga dapat dikirimkan dalam satu HTTP </w:t>
      </w:r>
      <w:r w:rsidR="00C71007">
        <w:rPr>
          <w:i/>
          <w:lang w:val="en-US"/>
        </w:rPr>
        <w:t>request</w:t>
      </w:r>
      <w:r w:rsidR="00C71007">
        <w:rPr>
          <w:lang w:val="en-US"/>
        </w:rPr>
        <w:t xml:space="preserve"> yang sama. Pengiriman data </w:t>
      </w:r>
      <w:r w:rsidR="00EB3A09">
        <w:rPr>
          <w:lang w:val="en-US"/>
        </w:rPr>
        <w:t xml:space="preserve">juga </w:t>
      </w:r>
      <w:r w:rsidR="00C71007">
        <w:rPr>
          <w:lang w:val="en-US"/>
        </w:rPr>
        <w:t xml:space="preserve">dapat dibatasi pada operasi manajemen perangkat. Jika dibatasi, pengiriman data per-harinya akan berjumlah seperti yang sudah ditentukan. Untuk itu, digunakan bilangan </w:t>
      </w:r>
      <w:r w:rsidR="00C71007">
        <w:rPr>
          <w:i/>
          <w:lang w:val="en-US"/>
        </w:rPr>
        <w:t xml:space="preserve">counter </w:t>
      </w:r>
      <w:r w:rsidR="00C71007">
        <w:rPr>
          <w:lang w:val="en-US"/>
        </w:rPr>
        <w:t xml:space="preserve">yang akan berkurang satu setiap perangkat melakukan pengiriman. Jika bilangan </w:t>
      </w:r>
      <w:r w:rsidR="00C71007">
        <w:rPr>
          <w:i/>
          <w:lang w:val="en-US"/>
        </w:rPr>
        <w:t>counter</w:t>
      </w:r>
      <w:r w:rsidR="00C71007">
        <w:rPr>
          <w:lang w:val="en-US"/>
        </w:rPr>
        <w:t xml:space="preserve"> habis atau sama dengan nol maka perangkat tidak dapat mengirimkan data sensor ke </w:t>
      </w:r>
      <w:r w:rsidR="00C71007">
        <w:rPr>
          <w:i/>
          <w:lang w:val="en-US"/>
        </w:rPr>
        <w:t>cloud</w:t>
      </w:r>
      <w:r w:rsidR="00C71007">
        <w:rPr>
          <w:lang w:val="en-US"/>
        </w:rPr>
        <w:t xml:space="preserve">. Bilangan </w:t>
      </w:r>
      <w:r w:rsidR="00C71007">
        <w:rPr>
          <w:i/>
          <w:lang w:val="en-US"/>
        </w:rPr>
        <w:t xml:space="preserve">counter </w:t>
      </w:r>
      <w:r w:rsidR="00C71007">
        <w:rPr>
          <w:lang w:val="en-US"/>
        </w:rPr>
        <w:t>tersebut akan kembali di</w:t>
      </w:r>
      <w:r w:rsidR="002F5C65">
        <w:rPr>
          <w:lang w:val="en-US"/>
        </w:rPr>
        <w:t xml:space="preserve"> atur ulang</w:t>
      </w:r>
      <w:r w:rsidR="00C71007">
        <w:rPr>
          <w:lang w:val="en-US"/>
        </w:rPr>
        <w:t xml:space="preserve"> secara oto</w:t>
      </w:r>
      <w:r w:rsidR="00554415">
        <w:rPr>
          <w:lang w:val="en-US"/>
        </w:rPr>
        <w:t>matis setiap pukul 24</w:t>
      </w:r>
      <w:r w:rsidR="00923A3B">
        <w:rPr>
          <w:lang w:val="en-US"/>
        </w:rPr>
        <w:t>:</w:t>
      </w:r>
      <w:r w:rsidR="00EB3A09">
        <w:rPr>
          <w:lang w:val="en-US"/>
        </w:rPr>
        <w:t>00.</w:t>
      </w:r>
    </w:p>
    <w:p w14:paraId="3CA87363" w14:textId="25A1D100" w:rsidR="0023344C" w:rsidRDefault="00C71007">
      <w:pPr>
        <w:pStyle w:val="BodyText"/>
        <w:tabs>
          <w:tab w:val="left" w:pos="360"/>
        </w:tabs>
        <w:ind w:firstLine="360"/>
        <w:rPr>
          <w:lang w:val="en-US"/>
        </w:rPr>
      </w:pPr>
      <w:r>
        <w:rPr>
          <w:lang w:val="en-US"/>
        </w:rPr>
        <w:t xml:space="preserve">IoT </w:t>
      </w:r>
      <w:r>
        <w:rPr>
          <w:i/>
          <w:lang w:val="en-US"/>
        </w:rPr>
        <w:t xml:space="preserve">cloud platform </w:t>
      </w:r>
      <w:r>
        <w:rPr>
          <w:lang w:val="en-US"/>
        </w:rPr>
        <w:t>yang dikembangkan menerapkan fitur sekuritas seperti otentikasi dan otorisasi menggunakan token akses JWT. Dua entitas yang berinteraksi dengan</w:t>
      </w:r>
      <w:r w:rsidR="00BF2F71">
        <w:rPr>
          <w:lang w:val="en-US"/>
        </w:rPr>
        <w:t xml:space="preserve"> IoT</w:t>
      </w:r>
      <w:r>
        <w:rPr>
          <w:lang w:val="en-US"/>
        </w:rPr>
        <w:t xml:space="preserve"> </w:t>
      </w:r>
      <w:r>
        <w:rPr>
          <w:i/>
          <w:lang w:val="en-US"/>
        </w:rPr>
        <w:t>cloud</w:t>
      </w:r>
      <w:r w:rsidR="00BF2F71">
        <w:rPr>
          <w:i/>
          <w:lang w:val="en-US"/>
        </w:rPr>
        <w:t xml:space="preserve"> platform</w:t>
      </w:r>
      <w:r w:rsidR="00BF2F71">
        <w:rPr>
          <w:lang w:val="en-US"/>
        </w:rPr>
        <w:t xml:space="preserve"> </w:t>
      </w:r>
      <w:r w:rsidR="00726E4B">
        <w:rPr>
          <w:lang w:val="en-US"/>
        </w:rPr>
        <w:t>yakni perangkat node</w:t>
      </w:r>
      <w:r>
        <w:rPr>
          <w:lang w:val="en-US"/>
        </w:rPr>
        <w:t xml:space="preserve"> dan aplikasi </w:t>
      </w:r>
      <w:r>
        <w:rPr>
          <w:i/>
          <w:lang w:val="en-US"/>
        </w:rPr>
        <w:t xml:space="preserve">client </w:t>
      </w:r>
      <w:r>
        <w:rPr>
          <w:lang w:val="en-US"/>
        </w:rPr>
        <w:t xml:space="preserve">akan memiliki token akses yang berbeda. Token perangkat </w:t>
      </w:r>
      <w:r w:rsidR="00726E4B">
        <w:rPr>
          <w:lang w:val="en-US"/>
        </w:rPr>
        <w:t>node</w:t>
      </w:r>
      <w:r>
        <w:rPr>
          <w:lang w:val="en-US"/>
        </w:rPr>
        <w:t xml:space="preserve"> digunakan untuk pengiriman data</w:t>
      </w:r>
      <w:r w:rsidR="002F5C65">
        <w:rPr>
          <w:lang w:val="en-US"/>
        </w:rPr>
        <w:t xml:space="preserve"> sensor</w:t>
      </w:r>
      <w:r>
        <w:rPr>
          <w:lang w:val="en-US"/>
        </w:rPr>
        <w:t xml:space="preserve"> sedangkan token aplikasi </w:t>
      </w:r>
      <w:r>
        <w:rPr>
          <w:i/>
          <w:lang w:val="en-US"/>
        </w:rPr>
        <w:t xml:space="preserve">client </w:t>
      </w:r>
      <w:r>
        <w:rPr>
          <w:lang w:val="en-US"/>
        </w:rPr>
        <w:t xml:space="preserve">digunakan untuk </w:t>
      </w:r>
      <w:r w:rsidR="002F5C65">
        <w:rPr>
          <w:lang w:val="en-US"/>
        </w:rPr>
        <w:t>mengakses</w:t>
      </w:r>
      <w:r>
        <w:rPr>
          <w:lang w:val="en-US"/>
        </w:rPr>
        <w:t xml:space="preserve"> data sensor dan memanajemen perangkat. Penggunaan token harus sesuai, misalnya token </w:t>
      </w:r>
      <w:r>
        <w:t xml:space="preserve">aplikasi </w:t>
      </w:r>
      <w:r>
        <w:rPr>
          <w:i/>
          <w:iCs/>
        </w:rPr>
        <w:t>client</w:t>
      </w:r>
      <w:r>
        <w:rPr>
          <w:lang w:val="en-US"/>
        </w:rPr>
        <w:t xml:space="preserve"> tidak dapat digunakan untuk me</w:t>
      </w:r>
      <w:r>
        <w:t xml:space="preserve">ngirimkan data sensor begitu juga sebaliknya token perangkat </w:t>
      </w:r>
      <w:r w:rsidR="00726E4B">
        <w:t>node</w:t>
      </w:r>
      <w:r>
        <w:t xml:space="preserve"> tidak dapat digunakan untuk memanajemen perangkat.</w:t>
      </w:r>
    </w:p>
    <w:p w14:paraId="255F8019" w14:textId="0D81C95A" w:rsidR="0023344C" w:rsidRPr="002525B2" w:rsidRDefault="00C71007">
      <w:pPr>
        <w:ind w:firstLine="360"/>
        <w:rPr>
          <w:lang w:val="en-US"/>
        </w:rPr>
      </w:pPr>
      <w:r>
        <w:rPr>
          <w:lang w:val="en-US"/>
        </w:rPr>
        <w:t xml:space="preserve">Sistem </w:t>
      </w:r>
      <w:r>
        <w:t xml:space="preserve">secara umum </w:t>
      </w:r>
      <w:r w:rsidR="00916BD2">
        <w:rPr>
          <w:lang w:val="en-US"/>
        </w:rPr>
        <w:t xml:space="preserve">terbagi </w:t>
      </w:r>
      <w:r w:rsidR="00C13B73">
        <w:rPr>
          <w:lang w:val="en-US"/>
        </w:rPr>
        <w:t>ke dalam</w:t>
      </w:r>
      <w:r w:rsidR="00BF2F71">
        <w:rPr>
          <w:lang w:val="en-US"/>
        </w:rPr>
        <w:t xml:space="preserve"> empat</w:t>
      </w:r>
      <w:r>
        <w:rPr>
          <w:lang w:val="en-US"/>
        </w:rPr>
        <w:t xml:space="preserve"> komponen berbeda</w:t>
      </w:r>
      <w:r>
        <w:t xml:space="preserve"> yakni komponen komunik</w:t>
      </w:r>
      <w:r w:rsidR="009A1FF9">
        <w:t xml:space="preserve">asi, komponen </w:t>
      </w:r>
      <w:r w:rsidR="002F5C65">
        <w:rPr>
          <w:i/>
          <w:lang w:val="en-US"/>
        </w:rPr>
        <w:t>security</w:t>
      </w:r>
      <w:r w:rsidR="00916BD2">
        <w:t>,</w:t>
      </w:r>
      <w:r w:rsidR="009A1FF9">
        <w:rPr>
          <w:lang w:val="en-US"/>
        </w:rPr>
        <w:t xml:space="preserve"> </w:t>
      </w:r>
      <w:r>
        <w:t xml:space="preserve">komponen </w:t>
      </w:r>
      <w:r w:rsidR="00916BD2">
        <w:rPr>
          <w:lang w:val="en-US"/>
        </w:rPr>
        <w:t xml:space="preserve">manajemen </w:t>
      </w:r>
      <w:r w:rsidR="009A1FF9">
        <w:rPr>
          <w:lang w:val="en-US"/>
        </w:rPr>
        <w:t>data</w:t>
      </w:r>
      <w:r w:rsidR="00BF2F71">
        <w:rPr>
          <w:lang w:val="en-US"/>
        </w:rPr>
        <w:t xml:space="preserve"> dan komponen </w:t>
      </w:r>
      <w:r w:rsidR="00BF2F71">
        <w:rPr>
          <w:i/>
          <w:lang w:val="en-US"/>
        </w:rPr>
        <w:t>web console</w:t>
      </w:r>
      <w:r>
        <w:t xml:space="preserve">. Komponen komunikasi merupakan RESTful </w:t>
      </w:r>
      <w:r>
        <w:rPr>
          <w:i/>
          <w:iCs/>
        </w:rPr>
        <w:t>web service</w:t>
      </w:r>
      <w:r>
        <w:t xml:space="preserve"> yang menangani komunikasi dari perangkat dan aplikasi </w:t>
      </w:r>
      <w:r>
        <w:rPr>
          <w:i/>
        </w:rPr>
        <w:t>client</w:t>
      </w:r>
      <w:r>
        <w:t xml:space="preserve"> melalui protokol HTTP.</w:t>
      </w:r>
      <w:r w:rsidR="00657EEC">
        <w:t xml:space="preserve"> </w:t>
      </w:r>
      <w:r w:rsidR="00657EEC">
        <w:rPr>
          <w:lang w:val="en-US"/>
        </w:rPr>
        <w:t>K</w:t>
      </w:r>
      <w:r>
        <w:t xml:space="preserve">omponen manajemen data menangani mekanisme yang berkaitan dengan </w:t>
      </w:r>
      <w:r>
        <w:rPr>
          <w:i/>
        </w:rPr>
        <w:t xml:space="preserve">data storage </w:t>
      </w:r>
      <w:r>
        <w:t>dan menyediakan mekanisme</w:t>
      </w:r>
      <w:r>
        <w:rPr>
          <w:i/>
        </w:rPr>
        <w:t xml:space="preserve"> </w:t>
      </w:r>
      <w:r>
        <w:t xml:space="preserve">untuk mengakses data sensor melalui RESTful </w:t>
      </w:r>
      <w:r>
        <w:rPr>
          <w:i/>
          <w:iCs/>
        </w:rPr>
        <w:t>web service</w:t>
      </w:r>
      <w:r>
        <w:t xml:space="preserve">. </w:t>
      </w:r>
      <w:r w:rsidR="00BF2F71">
        <w:rPr>
          <w:lang w:val="en-US"/>
        </w:rPr>
        <w:t xml:space="preserve">Komponen </w:t>
      </w:r>
      <w:r w:rsidR="003162E2">
        <w:rPr>
          <w:i/>
          <w:lang w:val="en-US"/>
        </w:rPr>
        <w:t>security</w:t>
      </w:r>
      <w:r w:rsidR="00BF2F71">
        <w:rPr>
          <w:lang w:val="en-US"/>
        </w:rPr>
        <w:t xml:space="preserve"> menyediakan mekanisme untuk </w:t>
      </w:r>
      <w:r w:rsidR="003162E2">
        <w:rPr>
          <w:lang w:val="en-US"/>
        </w:rPr>
        <w:t>otentikasi dan otorisasi;</w:t>
      </w:r>
      <w:r w:rsidR="00BF2F71">
        <w:rPr>
          <w:lang w:val="en-US"/>
        </w:rPr>
        <w:t xml:space="preserve"> dan memanajemen perangkat. </w:t>
      </w:r>
      <w:r w:rsidR="009A1FF9">
        <w:rPr>
          <w:lang w:val="en-US"/>
        </w:rPr>
        <w:t>Sedangakan komponen</w:t>
      </w:r>
      <w:r w:rsidR="00657EEC">
        <w:rPr>
          <w:lang w:val="en-US"/>
        </w:rPr>
        <w:t xml:space="preserve"> </w:t>
      </w:r>
      <w:r w:rsidR="003162E2">
        <w:rPr>
          <w:lang w:val="en-US"/>
        </w:rPr>
        <w:t xml:space="preserve">web </w:t>
      </w:r>
      <w:r w:rsidR="003162E2">
        <w:rPr>
          <w:i/>
          <w:lang w:val="en-US"/>
        </w:rPr>
        <w:t>console</w:t>
      </w:r>
      <w:r w:rsidR="009B02C7">
        <w:rPr>
          <w:lang w:val="en-US"/>
        </w:rPr>
        <w:t xml:space="preserve"> merupakan </w:t>
      </w:r>
      <w:r w:rsidR="009B02C7" w:rsidRPr="009B02C7">
        <w:rPr>
          <w:i/>
          <w:lang w:val="en-US"/>
        </w:rPr>
        <w:t>single-page application</w:t>
      </w:r>
      <w:r w:rsidR="009B02C7">
        <w:rPr>
          <w:lang w:val="en-US"/>
        </w:rPr>
        <w:t xml:space="preserve"> yang</w:t>
      </w:r>
      <w:r w:rsidR="00657EEC">
        <w:rPr>
          <w:lang w:val="en-US"/>
        </w:rPr>
        <w:t xml:space="preserve"> menyediakan antarmuka pengguna untuk </w:t>
      </w:r>
      <w:r w:rsidR="003162E2">
        <w:rPr>
          <w:lang w:val="en-US"/>
        </w:rPr>
        <w:t>mengakses</w:t>
      </w:r>
      <w:r w:rsidR="00BF2F71">
        <w:rPr>
          <w:lang w:val="en-US"/>
        </w:rPr>
        <w:t xml:space="preserve"> data sensor dan </w:t>
      </w:r>
      <w:r w:rsidR="00657EEC">
        <w:rPr>
          <w:lang w:val="en-US"/>
        </w:rPr>
        <w:t xml:space="preserve">memanajemen perangkat. </w:t>
      </w:r>
      <w:r w:rsidR="00657EEC">
        <w:t>Keempat</w:t>
      </w:r>
      <w:r>
        <w:t xml:space="preserve"> komponen</w:t>
      </w:r>
      <w:r w:rsidR="003162E2">
        <w:rPr>
          <w:lang w:val="en-US"/>
        </w:rPr>
        <w:t>-komponen</w:t>
      </w:r>
      <w:r>
        <w:t xml:space="preserve"> tersebu</w:t>
      </w:r>
      <w:r w:rsidR="002525B2">
        <w:t xml:space="preserve">t dapat dilihat pada </w:t>
      </w:r>
      <w:r w:rsidR="002525B2">
        <w:fldChar w:fldCharType="begin"/>
      </w:r>
      <w:r w:rsidR="002525B2">
        <w:instrText xml:space="preserve"> REF _Ref485940294 \h </w:instrText>
      </w:r>
      <w:r w:rsidR="002525B2">
        <w:fldChar w:fldCharType="separate"/>
      </w:r>
      <w:r w:rsidR="003A7164">
        <w:t xml:space="preserve">Gambar </w:t>
      </w:r>
      <w:r w:rsidR="003A7164">
        <w:rPr>
          <w:noProof/>
        </w:rPr>
        <w:t>4</w:t>
      </w:r>
      <w:r w:rsidR="003A7164">
        <w:t>.</w:t>
      </w:r>
      <w:r w:rsidR="003A7164">
        <w:rPr>
          <w:noProof/>
        </w:rPr>
        <w:t>1</w:t>
      </w:r>
      <w:r w:rsidR="002525B2">
        <w:fldChar w:fldCharType="end"/>
      </w:r>
      <w:r w:rsidR="002525B2">
        <w:rPr>
          <w:lang w:val="en-US"/>
        </w:rPr>
        <w:t>.</w:t>
      </w:r>
    </w:p>
    <w:p w14:paraId="5BC1FE78" w14:textId="77777777" w:rsidR="0023344C" w:rsidRDefault="00C71007">
      <w:pPr>
        <w:pStyle w:val="BodyText"/>
        <w:keepNext/>
        <w:tabs>
          <w:tab w:val="left" w:pos="360"/>
        </w:tabs>
        <w:ind w:firstLine="360"/>
        <w:jc w:val="center"/>
      </w:pPr>
      <w:r>
        <w:rPr>
          <w:noProof/>
          <w:lang w:val="en-US"/>
        </w:rPr>
        <w:lastRenderedPageBreak/>
        <w:drawing>
          <wp:inline distT="0" distB="0" distL="0" distR="0" wp14:anchorId="7587B068" wp14:editId="13A3B97C">
            <wp:extent cx="4177003" cy="2374297"/>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36"/>
                    <a:stretch>
                      <a:fillRect/>
                    </a:stretch>
                  </pic:blipFill>
                  <pic:spPr>
                    <a:xfrm>
                      <a:off x="0" y="0"/>
                      <a:ext cx="4177003" cy="2374297"/>
                    </a:xfrm>
                    <a:prstGeom prst="rect">
                      <a:avLst/>
                    </a:prstGeom>
                  </pic:spPr>
                </pic:pic>
              </a:graphicData>
            </a:graphic>
          </wp:inline>
        </w:drawing>
      </w:r>
    </w:p>
    <w:p w14:paraId="3C4C350F" w14:textId="55ABF1EA" w:rsidR="0023344C" w:rsidRDefault="00C71007">
      <w:pPr>
        <w:pStyle w:val="Caption"/>
        <w:rPr>
          <w:lang w:val="en-US"/>
        </w:rPr>
      </w:pPr>
      <w:bookmarkStart w:id="104" w:name="_Ref485940294"/>
      <w:bookmarkStart w:id="105" w:name="_Ref485940273"/>
      <w:bookmarkStart w:id="106" w:name="_Toc490453918"/>
      <w:r>
        <w:t xml:space="preserve">Gambar </w:t>
      </w:r>
      <w:r w:rsidR="00B95D0A">
        <w:fldChar w:fldCharType="begin"/>
      </w:r>
      <w:r w:rsidR="00B95D0A">
        <w:instrText xml:space="preserve"> STYLEREF 1 \s </w:instrText>
      </w:r>
      <w:r w:rsidR="00B95D0A">
        <w:fldChar w:fldCharType="separate"/>
      </w:r>
      <w:r w:rsidR="00B95D0A">
        <w:rPr>
          <w:noProof/>
        </w:rPr>
        <w:t>4</w:t>
      </w:r>
      <w:r w:rsidR="00B95D0A">
        <w:fldChar w:fldCharType="end"/>
      </w:r>
      <w:r w:rsidR="00B95D0A">
        <w:t>.</w:t>
      </w:r>
      <w:r w:rsidR="00B95D0A">
        <w:fldChar w:fldCharType="begin"/>
      </w:r>
      <w:r w:rsidR="00B95D0A">
        <w:instrText xml:space="preserve"> SEQ Gambar \* ARABIC \s 1 </w:instrText>
      </w:r>
      <w:r w:rsidR="00B95D0A">
        <w:fldChar w:fldCharType="separate"/>
      </w:r>
      <w:r w:rsidR="00B95D0A">
        <w:rPr>
          <w:noProof/>
        </w:rPr>
        <w:t>1</w:t>
      </w:r>
      <w:r w:rsidR="00B95D0A">
        <w:fldChar w:fldCharType="end"/>
      </w:r>
      <w:bookmarkEnd w:id="104"/>
      <w:r>
        <w:rPr>
          <w:lang w:val="en-US"/>
        </w:rPr>
        <w:t xml:space="preserve"> Komponen Sistem</w:t>
      </w:r>
      <w:bookmarkEnd w:id="105"/>
      <w:bookmarkEnd w:id="106"/>
    </w:p>
    <w:p w14:paraId="529C56C4" w14:textId="77777777" w:rsidR="0023344C" w:rsidRDefault="00C71007" w:rsidP="00F02F37">
      <w:pPr>
        <w:pStyle w:val="Heading2"/>
      </w:pPr>
      <w:bookmarkStart w:id="107" w:name="_Toc490453815"/>
      <w:r>
        <w:t>Analisis Kebutuhan</w:t>
      </w:r>
      <w:bookmarkEnd w:id="102"/>
      <w:bookmarkEnd w:id="103"/>
      <w:bookmarkEnd w:id="107"/>
    </w:p>
    <w:p w14:paraId="52B980A2" w14:textId="77777777" w:rsidR="0023344C" w:rsidRDefault="00C71007">
      <w:pPr>
        <w:pStyle w:val="BodyText"/>
        <w:ind w:firstLine="576"/>
        <w:rPr>
          <w:lang w:val="en-US"/>
        </w:rPr>
      </w:pPr>
      <w:r>
        <w:rPr>
          <w:lang w:val="en-US"/>
        </w:rPr>
        <w:t xml:space="preserve">Analisis kebutuhan merupakan tahapan dalam mengumpulkan informasi tentang apa-apa saja yang dapat dilakukan dan dibutuhkan oleh sistem. Kebutuhan dibagi </w:t>
      </w:r>
      <w:r w:rsidR="00C13B73">
        <w:rPr>
          <w:lang w:val="en-US"/>
        </w:rPr>
        <w:t>ke dalam</w:t>
      </w:r>
      <w:r>
        <w:rPr>
          <w:lang w:val="en-US"/>
        </w:rPr>
        <w:t xml:space="preserve"> dua yaitu kebutuhan fungsional dan kebutuhan non-fungsional.</w:t>
      </w:r>
    </w:p>
    <w:p w14:paraId="3188A21E" w14:textId="77777777" w:rsidR="0023344C" w:rsidRDefault="00C71007">
      <w:pPr>
        <w:pStyle w:val="Heading3"/>
        <w:ind w:left="720" w:hanging="720"/>
        <w:rPr>
          <w:lang w:val="en-US"/>
        </w:rPr>
      </w:pPr>
      <w:bookmarkStart w:id="108" w:name="_Toc484218129"/>
      <w:bookmarkStart w:id="109" w:name="_Toc490453816"/>
      <w:r>
        <w:rPr>
          <w:lang w:val="en-US"/>
        </w:rPr>
        <w:t>Kebutuhan Fungsional</w:t>
      </w:r>
      <w:bookmarkEnd w:id="108"/>
      <w:bookmarkEnd w:id="109"/>
    </w:p>
    <w:p w14:paraId="61C01584" w14:textId="77777777" w:rsidR="0023344C" w:rsidRDefault="00C71007">
      <w:pPr>
        <w:pStyle w:val="BodyText"/>
        <w:ind w:firstLine="360"/>
        <w:rPr>
          <w:sz w:val="23"/>
          <w:szCs w:val="23"/>
        </w:rPr>
      </w:pPr>
      <w:r>
        <w:rPr>
          <w:lang w:val="en-US"/>
        </w:rPr>
        <w:t xml:space="preserve">Kebutuhan fungsional merupakan layanan, fitur, atau proses apa saja yang harus dipenuhi untuk penguna sistem. </w:t>
      </w:r>
      <w:r>
        <w:rPr>
          <w:sz w:val="23"/>
          <w:szCs w:val="23"/>
        </w:rPr>
        <w:t xml:space="preserve">Kebutuhan fungsional </w:t>
      </w:r>
      <w:r>
        <w:rPr>
          <w:sz w:val="23"/>
          <w:szCs w:val="23"/>
          <w:lang w:val="en-US"/>
        </w:rPr>
        <w:t xml:space="preserve">dari sistem yang diajukan pada penelitian ini </w:t>
      </w:r>
      <w:r>
        <w:rPr>
          <w:sz w:val="23"/>
          <w:szCs w:val="23"/>
        </w:rPr>
        <w:t xml:space="preserve">dijelaskan pada </w:t>
      </w:r>
      <w:r>
        <w:rPr>
          <w:sz w:val="23"/>
          <w:szCs w:val="23"/>
        </w:rPr>
        <w:fldChar w:fldCharType="begin"/>
      </w:r>
      <w:r>
        <w:rPr>
          <w:sz w:val="23"/>
          <w:szCs w:val="23"/>
        </w:rPr>
        <w:instrText xml:space="preserve"> REF _Ref484949082 \h </w:instrText>
      </w:r>
      <w:r>
        <w:rPr>
          <w:sz w:val="23"/>
          <w:szCs w:val="23"/>
        </w:rPr>
      </w:r>
      <w:r>
        <w:rPr>
          <w:sz w:val="23"/>
          <w:szCs w:val="23"/>
        </w:rPr>
        <w:fldChar w:fldCharType="separate"/>
      </w:r>
      <w:r w:rsidR="003A7164">
        <w:t xml:space="preserve">Tabel </w:t>
      </w:r>
      <w:r w:rsidR="003A7164">
        <w:rPr>
          <w:noProof/>
        </w:rPr>
        <w:t>4</w:t>
      </w:r>
      <w:r w:rsidR="003A7164">
        <w:t>.</w:t>
      </w:r>
      <w:r w:rsidR="003A7164">
        <w:rPr>
          <w:noProof/>
        </w:rPr>
        <w:t>1</w:t>
      </w:r>
      <w:r>
        <w:rPr>
          <w:sz w:val="23"/>
          <w:szCs w:val="23"/>
        </w:rPr>
        <w:fldChar w:fldCharType="end"/>
      </w:r>
      <w:r>
        <w:rPr>
          <w:sz w:val="23"/>
          <w:szCs w:val="23"/>
        </w:rPr>
        <w:t xml:space="preserve"> :</w:t>
      </w:r>
    </w:p>
    <w:p w14:paraId="210640C5" w14:textId="74B5D5FC" w:rsidR="0023344C" w:rsidRDefault="00C71007">
      <w:pPr>
        <w:pStyle w:val="Caption"/>
        <w:rPr>
          <w:lang w:val="en-US"/>
        </w:rPr>
      </w:pPr>
      <w:bookmarkStart w:id="110" w:name="_Ref484949082"/>
      <w:bookmarkStart w:id="111" w:name="_Toc490453880"/>
      <w:r>
        <w:t xml:space="preserve">Tabel </w:t>
      </w:r>
      <w:r w:rsidR="00D12854">
        <w:fldChar w:fldCharType="begin"/>
      </w:r>
      <w:r w:rsidR="00D12854">
        <w:instrText xml:space="preserve"> STYLEREF 1 \s </w:instrText>
      </w:r>
      <w:r w:rsidR="00D12854">
        <w:fldChar w:fldCharType="separate"/>
      </w:r>
      <w:r w:rsidR="00D12854">
        <w:rPr>
          <w:noProof/>
        </w:rPr>
        <w:t>4</w:t>
      </w:r>
      <w:r w:rsidR="00D12854">
        <w:fldChar w:fldCharType="end"/>
      </w:r>
      <w:r w:rsidR="00D12854">
        <w:t>.</w:t>
      </w:r>
      <w:r w:rsidR="00D12854">
        <w:fldChar w:fldCharType="begin"/>
      </w:r>
      <w:r w:rsidR="00D12854">
        <w:instrText xml:space="preserve"> SEQ Tabel \* ARABIC \s 1 </w:instrText>
      </w:r>
      <w:r w:rsidR="00D12854">
        <w:fldChar w:fldCharType="separate"/>
      </w:r>
      <w:r w:rsidR="00D12854">
        <w:rPr>
          <w:noProof/>
        </w:rPr>
        <w:t>1</w:t>
      </w:r>
      <w:r w:rsidR="00D12854">
        <w:fldChar w:fldCharType="end"/>
      </w:r>
      <w:bookmarkEnd w:id="110"/>
      <w:r>
        <w:rPr>
          <w:lang w:val="en-US"/>
        </w:rPr>
        <w:t xml:space="preserve"> Kebutuhan Fungsional Sistem</w:t>
      </w:r>
      <w:bookmarkEnd w:id="111"/>
    </w:p>
    <w:tbl>
      <w:tblPr>
        <w:tblStyle w:val="TableGrid"/>
        <w:tblW w:w="8005" w:type="dxa"/>
        <w:tblLayout w:type="fixed"/>
        <w:tblLook w:val="04A0" w:firstRow="1" w:lastRow="0" w:firstColumn="1" w:lastColumn="0" w:noHBand="0" w:noVBand="1"/>
      </w:tblPr>
      <w:tblGrid>
        <w:gridCol w:w="805"/>
        <w:gridCol w:w="7200"/>
      </w:tblGrid>
      <w:tr w:rsidR="0023344C" w14:paraId="17BFAC18" w14:textId="77777777">
        <w:tc>
          <w:tcPr>
            <w:tcW w:w="805" w:type="dxa"/>
            <w:shd w:val="clear" w:color="auto" w:fill="EEECE1" w:themeFill="background2"/>
          </w:tcPr>
          <w:p w14:paraId="07EF9AEA" w14:textId="77777777" w:rsidR="0023344C" w:rsidRDefault="00C71007">
            <w:pPr>
              <w:pStyle w:val="TableColumnTitle"/>
            </w:pPr>
            <w:r>
              <w:t>Nomor</w:t>
            </w:r>
          </w:p>
        </w:tc>
        <w:tc>
          <w:tcPr>
            <w:tcW w:w="7200" w:type="dxa"/>
            <w:shd w:val="clear" w:color="auto" w:fill="EEECE1" w:themeFill="background2"/>
          </w:tcPr>
          <w:p w14:paraId="0E16B237" w14:textId="77777777" w:rsidR="0023344C" w:rsidRDefault="00C71007">
            <w:pPr>
              <w:pStyle w:val="TableColumnTitle"/>
            </w:pPr>
            <w:r>
              <w:t>Kebutuhan</w:t>
            </w:r>
          </w:p>
        </w:tc>
      </w:tr>
      <w:tr w:rsidR="0023344C" w14:paraId="77FB39E5" w14:textId="77777777">
        <w:tc>
          <w:tcPr>
            <w:tcW w:w="805" w:type="dxa"/>
          </w:tcPr>
          <w:p w14:paraId="2F39CC77" w14:textId="77777777" w:rsidR="0023344C" w:rsidRDefault="00C71007">
            <w:pPr>
              <w:pStyle w:val="TableColumnTitle"/>
              <w:rPr>
                <w:b w:val="0"/>
              </w:rPr>
            </w:pPr>
            <w:r>
              <w:rPr>
                <w:b w:val="0"/>
              </w:rPr>
              <w:t>1</w:t>
            </w:r>
          </w:p>
        </w:tc>
        <w:tc>
          <w:tcPr>
            <w:tcW w:w="7200" w:type="dxa"/>
          </w:tcPr>
          <w:p w14:paraId="5765D077" w14:textId="77777777" w:rsidR="0023344C" w:rsidRDefault="00380E0A">
            <w:pPr>
              <w:pStyle w:val="Subbab"/>
              <w:spacing w:before="0"/>
              <w:ind w:left="0" w:firstLine="0"/>
              <w:rPr>
                <w:b w:val="0"/>
                <w:sz w:val="20"/>
                <w:szCs w:val="20"/>
              </w:rPr>
            </w:pPr>
            <w:r>
              <w:rPr>
                <w:b w:val="0"/>
                <w:sz w:val="20"/>
                <w:szCs w:val="20"/>
              </w:rPr>
              <w:t>Sistem</w:t>
            </w:r>
            <w:r w:rsidR="00C71007">
              <w:rPr>
                <w:b w:val="0"/>
                <w:sz w:val="20"/>
                <w:szCs w:val="20"/>
              </w:rPr>
              <w:t xml:space="preserve"> dapat menyediakan la</w:t>
            </w:r>
            <w:r w:rsidR="00FE6592">
              <w:rPr>
                <w:b w:val="0"/>
                <w:sz w:val="20"/>
                <w:szCs w:val="20"/>
              </w:rPr>
              <w:t>yanan</w:t>
            </w:r>
            <w:r w:rsidR="004C6757">
              <w:rPr>
                <w:b w:val="0"/>
                <w:sz w:val="20"/>
                <w:szCs w:val="20"/>
              </w:rPr>
              <w:t xml:space="preserve"> bagi perangkat node dan aplikasi </w:t>
            </w:r>
            <w:r w:rsidR="004C6757">
              <w:rPr>
                <w:b w:val="0"/>
                <w:i/>
                <w:sz w:val="20"/>
                <w:szCs w:val="20"/>
              </w:rPr>
              <w:t>client</w:t>
            </w:r>
            <w:r w:rsidR="00C71007">
              <w:rPr>
                <w:b w:val="0"/>
                <w:sz w:val="20"/>
                <w:szCs w:val="20"/>
              </w:rPr>
              <w:t xml:space="preserve"> untuk </w:t>
            </w:r>
            <w:r w:rsidR="004C6757">
              <w:rPr>
                <w:b w:val="0"/>
                <w:sz w:val="20"/>
                <w:szCs w:val="20"/>
              </w:rPr>
              <w:t>mendapatkan</w:t>
            </w:r>
            <w:r w:rsidR="00C71007">
              <w:rPr>
                <w:b w:val="0"/>
                <w:sz w:val="20"/>
                <w:szCs w:val="20"/>
              </w:rPr>
              <w:t xml:space="preserve"> token</w:t>
            </w:r>
            <w:r w:rsidR="001E6523">
              <w:rPr>
                <w:b w:val="0"/>
                <w:sz w:val="20"/>
                <w:szCs w:val="20"/>
              </w:rPr>
              <w:t xml:space="preserve"> akses</w:t>
            </w:r>
            <w:r w:rsidR="00C71007">
              <w:rPr>
                <w:b w:val="0"/>
                <w:sz w:val="20"/>
                <w:szCs w:val="20"/>
              </w:rPr>
              <w:t xml:space="preserve"> JWT.</w:t>
            </w:r>
          </w:p>
        </w:tc>
      </w:tr>
      <w:tr w:rsidR="0023344C" w14:paraId="67A2C8E8" w14:textId="77777777">
        <w:tc>
          <w:tcPr>
            <w:tcW w:w="805" w:type="dxa"/>
          </w:tcPr>
          <w:p w14:paraId="7BE91022" w14:textId="77777777" w:rsidR="0023344C" w:rsidRDefault="00FE6592">
            <w:pPr>
              <w:pStyle w:val="TableColumnTitle"/>
              <w:rPr>
                <w:b w:val="0"/>
              </w:rPr>
            </w:pPr>
            <w:r>
              <w:rPr>
                <w:b w:val="0"/>
              </w:rPr>
              <w:t>2</w:t>
            </w:r>
          </w:p>
        </w:tc>
        <w:tc>
          <w:tcPr>
            <w:tcW w:w="7200" w:type="dxa"/>
          </w:tcPr>
          <w:p w14:paraId="371CD1A0" w14:textId="77777777" w:rsidR="0023344C" w:rsidRDefault="00380E0A">
            <w:pPr>
              <w:pStyle w:val="Subbab"/>
              <w:spacing w:before="0"/>
              <w:ind w:left="0" w:firstLine="0"/>
              <w:rPr>
                <w:b w:val="0"/>
                <w:sz w:val="20"/>
                <w:szCs w:val="20"/>
              </w:rPr>
            </w:pPr>
            <w:r>
              <w:rPr>
                <w:b w:val="0"/>
                <w:sz w:val="20"/>
                <w:szCs w:val="20"/>
              </w:rPr>
              <w:t>Sistem</w:t>
            </w:r>
            <w:r w:rsidR="00C71007">
              <w:rPr>
                <w:b w:val="0"/>
                <w:sz w:val="20"/>
                <w:szCs w:val="20"/>
              </w:rPr>
              <w:t xml:space="preserve"> dapat menyediakan layanan bagi aplikasi </w:t>
            </w:r>
            <w:r w:rsidR="00C71007">
              <w:rPr>
                <w:b w:val="0"/>
                <w:i/>
                <w:sz w:val="20"/>
                <w:szCs w:val="20"/>
              </w:rPr>
              <w:t xml:space="preserve">client </w:t>
            </w:r>
            <w:r w:rsidR="00FE6592">
              <w:rPr>
                <w:b w:val="0"/>
                <w:sz w:val="20"/>
                <w:szCs w:val="20"/>
              </w:rPr>
              <w:t>untuk melakukan registrasi pengguna</w:t>
            </w:r>
            <w:r w:rsidR="00C71007">
              <w:rPr>
                <w:b w:val="0"/>
                <w:sz w:val="20"/>
                <w:szCs w:val="20"/>
              </w:rPr>
              <w:t>.</w:t>
            </w:r>
          </w:p>
        </w:tc>
      </w:tr>
      <w:tr w:rsidR="0023344C" w14:paraId="004A2DFF" w14:textId="77777777">
        <w:tc>
          <w:tcPr>
            <w:tcW w:w="805" w:type="dxa"/>
          </w:tcPr>
          <w:p w14:paraId="6B0247B1" w14:textId="77777777" w:rsidR="0023344C" w:rsidRDefault="00FE6592">
            <w:pPr>
              <w:pStyle w:val="TableColumnTitle"/>
              <w:rPr>
                <w:b w:val="0"/>
              </w:rPr>
            </w:pPr>
            <w:r>
              <w:rPr>
                <w:b w:val="0"/>
              </w:rPr>
              <w:t>3</w:t>
            </w:r>
          </w:p>
        </w:tc>
        <w:tc>
          <w:tcPr>
            <w:tcW w:w="7200" w:type="dxa"/>
          </w:tcPr>
          <w:p w14:paraId="51854238" w14:textId="77777777" w:rsidR="0023344C" w:rsidRDefault="00380E0A">
            <w:pPr>
              <w:pStyle w:val="Subbab"/>
              <w:spacing w:before="0"/>
              <w:ind w:left="0" w:firstLine="0"/>
              <w:rPr>
                <w:b w:val="0"/>
                <w:sz w:val="20"/>
                <w:szCs w:val="20"/>
              </w:rPr>
            </w:pPr>
            <w:r>
              <w:rPr>
                <w:b w:val="0"/>
                <w:sz w:val="20"/>
                <w:szCs w:val="20"/>
              </w:rPr>
              <w:t>Sistem</w:t>
            </w:r>
            <w:r w:rsidR="00C71007">
              <w:rPr>
                <w:b w:val="0"/>
                <w:sz w:val="20"/>
                <w:szCs w:val="20"/>
              </w:rPr>
              <w:t xml:space="preserve"> dapat menyediakan lay</w:t>
            </w:r>
            <w:r w:rsidR="00C0691A">
              <w:rPr>
                <w:b w:val="0"/>
                <w:sz w:val="20"/>
                <w:szCs w:val="20"/>
              </w:rPr>
              <w:t>anan bagi perangkat node</w:t>
            </w:r>
            <w:r w:rsidR="00C71007">
              <w:rPr>
                <w:b w:val="0"/>
                <w:sz w:val="20"/>
                <w:szCs w:val="20"/>
              </w:rPr>
              <w:t xml:space="preserve"> untuk men</w:t>
            </w:r>
            <w:r w:rsidR="00C0691A">
              <w:rPr>
                <w:b w:val="0"/>
                <w:sz w:val="20"/>
                <w:szCs w:val="20"/>
              </w:rPr>
              <w:t>girimkan data sensor</w:t>
            </w:r>
            <w:r w:rsidR="00C71007">
              <w:rPr>
                <w:b w:val="0"/>
                <w:sz w:val="20"/>
                <w:szCs w:val="20"/>
              </w:rPr>
              <w:t>.</w:t>
            </w:r>
          </w:p>
        </w:tc>
      </w:tr>
      <w:tr w:rsidR="0023344C" w14:paraId="15B77F55" w14:textId="77777777">
        <w:tc>
          <w:tcPr>
            <w:tcW w:w="805" w:type="dxa"/>
          </w:tcPr>
          <w:p w14:paraId="38D34656" w14:textId="77777777" w:rsidR="0023344C" w:rsidRDefault="00FE6592">
            <w:pPr>
              <w:pStyle w:val="TableColumnTitle"/>
              <w:rPr>
                <w:b w:val="0"/>
              </w:rPr>
            </w:pPr>
            <w:r>
              <w:rPr>
                <w:b w:val="0"/>
              </w:rPr>
              <w:t>4</w:t>
            </w:r>
          </w:p>
        </w:tc>
        <w:tc>
          <w:tcPr>
            <w:tcW w:w="7200" w:type="dxa"/>
          </w:tcPr>
          <w:p w14:paraId="1C3E1BA6" w14:textId="77777777" w:rsidR="0023344C" w:rsidRDefault="00380E0A">
            <w:pPr>
              <w:pStyle w:val="Subbab"/>
              <w:spacing w:before="0"/>
              <w:ind w:left="0" w:firstLine="0"/>
              <w:rPr>
                <w:b w:val="0"/>
                <w:sz w:val="20"/>
                <w:szCs w:val="20"/>
              </w:rPr>
            </w:pPr>
            <w:r>
              <w:rPr>
                <w:b w:val="0"/>
                <w:sz w:val="20"/>
                <w:szCs w:val="20"/>
              </w:rPr>
              <w:t>Sistem</w:t>
            </w:r>
            <w:r w:rsidR="00C71007">
              <w:rPr>
                <w:b w:val="0"/>
                <w:sz w:val="20"/>
                <w:szCs w:val="20"/>
              </w:rPr>
              <w:t xml:space="preserve"> dapat menyediakan layanan bagi aplikasi </w:t>
            </w:r>
            <w:r w:rsidR="00C71007">
              <w:rPr>
                <w:b w:val="0"/>
                <w:i/>
                <w:sz w:val="20"/>
                <w:szCs w:val="20"/>
              </w:rPr>
              <w:t xml:space="preserve">client </w:t>
            </w:r>
            <w:r w:rsidR="00043ED3">
              <w:rPr>
                <w:b w:val="0"/>
                <w:sz w:val="20"/>
                <w:szCs w:val="20"/>
              </w:rPr>
              <w:t xml:space="preserve">untuk mengakses </w:t>
            </w:r>
            <w:r w:rsidR="00C71007">
              <w:rPr>
                <w:b w:val="0"/>
                <w:sz w:val="20"/>
                <w:szCs w:val="20"/>
              </w:rPr>
              <w:t>data sensor.</w:t>
            </w:r>
          </w:p>
        </w:tc>
      </w:tr>
      <w:tr w:rsidR="0023344C" w14:paraId="3B59C6C3" w14:textId="77777777">
        <w:tc>
          <w:tcPr>
            <w:tcW w:w="805" w:type="dxa"/>
          </w:tcPr>
          <w:p w14:paraId="3B9C930E" w14:textId="77777777" w:rsidR="0023344C" w:rsidRDefault="00FE6592">
            <w:pPr>
              <w:pStyle w:val="TableColumnTitle"/>
              <w:rPr>
                <w:b w:val="0"/>
              </w:rPr>
            </w:pPr>
            <w:r>
              <w:rPr>
                <w:b w:val="0"/>
              </w:rPr>
              <w:t>5</w:t>
            </w:r>
          </w:p>
        </w:tc>
        <w:tc>
          <w:tcPr>
            <w:tcW w:w="7200" w:type="dxa"/>
          </w:tcPr>
          <w:p w14:paraId="00C25C40" w14:textId="77777777" w:rsidR="0023344C" w:rsidRDefault="00380E0A">
            <w:pPr>
              <w:pStyle w:val="Subbab"/>
              <w:spacing w:before="0"/>
              <w:ind w:left="0" w:firstLine="0"/>
              <w:rPr>
                <w:b w:val="0"/>
                <w:sz w:val="20"/>
                <w:szCs w:val="20"/>
              </w:rPr>
            </w:pPr>
            <w:r>
              <w:rPr>
                <w:b w:val="0"/>
                <w:sz w:val="20"/>
                <w:szCs w:val="20"/>
              </w:rPr>
              <w:t>Sistem</w:t>
            </w:r>
            <w:r w:rsidR="00C71007">
              <w:rPr>
                <w:b w:val="0"/>
                <w:sz w:val="20"/>
                <w:szCs w:val="20"/>
              </w:rPr>
              <w:t xml:space="preserve"> dapat menyediakan layanan bagi aplikasi </w:t>
            </w:r>
            <w:r w:rsidR="00C71007">
              <w:rPr>
                <w:b w:val="0"/>
                <w:i/>
                <w:sz w:val="20"/>
                <w:szCs w:val="20"/>
              </w:rPr>
              <w:t xml:space="preserve">client </w:t>
            </w:r>
            <w:r w:rsidR="00C71007">
              <w:rPr>
                <w:b w:val="0"/>
                <w:sz w:val="20"/>
                <w:szCs w:val="20"/>
              </w:rPr>
              <w:t xml:space="preserve">untuk </w:t>
            </w:r>
            <w:r w:rsidR="00043ED3">
              <w:rPr>
                <w:b w:val="0"/>
                <w:sz w:val="20"/>
                <w:szCs w:val="20"/>
              </w:rPr>
              <w:t xml:space="preserve">memanajemen </w:t>
            </w:r>
            <w:r w:rsidR="0050015E">
              <w:rPr>
                <w:b w:val="0"/>
                <w:sz w:val="20"/>
                <w:szCs w:val="20"/>
              </w:rPr>
              <w:t>perangkat node</w:t>
            </w:r>
            <w:r w:rsidR="00C71007">
              <w:rPr>
                <w:b w:val="0"/>
                <w:sz w:val="20"/>
                <w:szCs w:val="20"/>
              </w:rPr>
              <w:t>.</w:t>
            </w:r>
          </w:p>
        </w:tc>
      </w:tr>
      <w:tr w:rsidR="0023344C" w14:paraId="2C7FF4D7" w14:textId="77777777">
        <w:tc>
          <w:tcPr>
            <w:tcW w:w="805" w:type="dxa"/>
          </w:tcPr>
          <w:p w14:paraId="7E2AF390" w14:textId="77777777" w:rsidR="0023344C" w:rsidRDefault="005E0C59">
            <w:pPr>
              <w:pStyle w:val="TableColumnTitle"/>
              <w:rPr>
                <w:b w:val="0"/>
              </w:rPr>
            </w:pPr>
            <w:r>
              <w:rPr>
                <w:b w:val="0"/>
              </w:rPr>
              <w:t>6</w:t>
            </w:r>
          </w:p>
        </w:tc>
        <w:tc>
          <w:tcPr>
            <w:tcW w:w="7200" w:type="dxa"/>
          </w:tcPr>
          <w:p w14:paraId="50CEE6FA" w14:textId="77777777" w:rsidR="0023344C" w:rsidRDefault="005E0C59">
            <w:pPr>
              <w:pStyle w:val="Subbab"/>
              <w:spacing w:before="0"/>
              <w:ind w:left="0" w:firstLine="0"/>
              <w:rPr>
                <w:b w:val="0"/>
                <w:sz w:val="20"/>
                <w:szCs w:val="20"/>
              </w:rPr>
            </w:pPr>
            <w:r>
              <w:rPr>
                <w:b w:val="0"/>
                <w:sz w:val="20"/>
                <w:szCs w:val="20"/>
              </w:rPr>
              <w:t>Sistem dapat menerapkan otentikasi menggunakan token akses JWT.</w:t>
            </w:r>
          </w:p>
        </w:tc>
      </w:tr>
      <w:tr w:rsidR="005E0C59" w14:paraId="5C2858EB" w14:textId="77777777">
        <w:tc>
          <w:tcPr>
            <w:tcW w:w="805" w:type="dxa"/>
          </w:tcPr>
          <w:p w14:paraId="43E0A4C9" w14:textId="77777777" w:rsidR="005E0C59" w:rsidRDefault="005E0C59" w:rsidP="005E0C59">
            <w:pPr>
              <w:pStyle w:val="TableColumnTitle"/>
              <w:rPr>
                <w:b w:val="0"/>
              </w:rPr>
            </w:pPr>
            <w:r>
              <w:rPr>
                <w:b w:val="0"/>
              </w:rPr>
              <w:t>7</w:t>
            </w:r>
          </w:p>
        </w:tc>
        <w:tc>
          <w:tcPr>
            <w:tcW w:w="7200" w:type="dxa"/>
          </w:tcPr>
          <w:p w14:paraId="1C1E9434" w14:textId="77777777" w:rsidR="005E0C59" w:rsidRDefault="005E0C59" w:rsidP="005E0C59">
            <w:pPr>
              <w:pStyle w:val="Subbab"/>
              <w:spacing w:before="0"/>
              <w:ind w:left="0" w:firstLine="0"/>
              <w:rPr>
                <w:b w:val="0"/>
                <w:sz w:val="20"/>
                <w:szCs w:val="20"/>
              </w:rPr>
            </w:pPr>
            <w:r>
              <w:rPr>
                <w:b w:val="0"/>
                <w:sz w:val="20"/>
                <w:szCs w:val="20"/>
              </w:rPr>
              <w:t>Sistem dapat menerapkan otorisasi menggunakan token akses JWT.</w:t>
            </w:r>
          </w:p>
        </w:tc>
      </w:tr>
    </w:tbl>
    <w:p w14:paraId="12E81AE5" w14:textId="77777777" w:rsidR="0023344C" w:rsidRDefault="00C71007">
      <w:pPr>
        <w:pStyle w:val="Heading3"/>
        <w:ind w:left="720" w:hanging="720"/>
        <w:rPr>
          <w:lang w:val="en-US"/>
        </w:rPr>
      </w:pPr>
      <w:bookmarkStart w:id="112" w:name="_Toc484218130"/>
      <w:bookmarkStart w:id="113" w:name="_Toc490453817"/>
      <w:r>
        <w:rPr>
          <w:lang w:val="en-US"/>
        </w:rPr>
        <w:lastRenderedPageBreak/>
        <w:t>Kebutuhan Non-Fungsional</w:t>
      </w:r>
      <w:bookmarkEnd w:id="112"/>
      <w:bookmarkEnd w:id="113"/>
    </w:p>
    <w:p w14:paraId="6D5C8FC4" w14:textId="77777777" w:rsidR="0023344C" w:rsidRDefault="00C71007">
      <w:pPr>
        <w:pStyle w:val="BodyText"/>
        <w:ind w:firstLine="360"/>
        <w:rPr>
          <w:lang w:val="en-US"/>
        </w:rPr>
      </w:pPr>
      <w:r>
        <w:rPr>
          <w:lang w:val="en-US"/>
        </w:rPr>
        <w:t xml:space="preserve">Kebutuhan non-fungsional merupakan </w:t>
      </w:r>
      <w:r>
        <w:rPr>
          <w:sz w:val="23"/>
          <w:szCs w:val="23"/>
        </w:rPr>
        <w:t>perilaku dan batasan arsitektur yang ada pada sistem</w:t>
      </w:r>
      <w:r>
        <w:rPr>
          <w:sz w:val="23"/>
          <w:szCs w:val="23"/>
          <w:lang w:val="en-US"/>
        </w:rPr>
        <w:t xml:space="preserve">. </w:t>
      </w:r>
      <w:r>
        <w:rPr>
          <w:sz w:val="23"/>
          <w:szCs w:val="23"/>
        </w:rPr>
        <w:t xml:space="preserve">Kebutuhan </w:t>
      </w:r>
      <w:r>
        <w:rPr>
          <w:sz w:val="23"/>
          <w:szCs w:val="23"/>
          <w:lang w:val="en-US"/>
        </w:rPr>
        <w:t>non-</w:t>
      </w:r>
      <w:r>
        <w:rPr>
          <w:sz w:val="23"/>
          <w:szCs w:val="23"/>
        </w:rPr>
        <w:t xml:space="preserve">fungsional </w:t>
      </w:r>
      <w:r>
        <w:rPr>
          <w:sz w:val="23"/>
          <w:szCs w:val="23"/>
          <w:lang w:val="en-US"/>
        </w:rPr>
        <w:t>terbagi menjadi dua yaitu kebutuhan perangkat keras dan kebutuhan perangkat lunak.</w:t>
      </w:r>
    </w:p>
    <w:p w14:paraId="13044479" w14:textId="77777777" w:rsidR="0023344C" w:rsidRDefault="0023344C" w:rsidP="00E02D4A">
      <w:pPr>
        <w:pStyle w:val="ListParagraph2"/>
        <w:keepNext/>
        <w:keepLines/>
        <w:numPr>
          <w:ilvl w:val="0"/>
          <w:numId w:val="24"/>
        </w:numPr>
        <w:spacing w:before="180"/>
        <w:contextualSpacing w:val="0"/>
        <w:jc w:val="left"/>
        <w:outlineLvl w:val="3"/>
        <w:rPr>
          <w:rFonts w:eastAsia="Times New Roman" w:cs="Times New Roman"/>
          <w:b/>
          <w:bCs/>
          <w:iCs/>
          <w:vanish/>
        </w:rPr>
      </w:pPr>
    </w:p>
    <w:p w14:paraId="25C38996" w14:textId="77777777" w:rsidR="0023344C" w:rsidRDefault="0023344C" w:rsidP="00E02D4A">
      <w:pPr>
        <w:pStyle w:val="ListParagraph2"/>
        <w:keepNext/>
        <w:keepLines/>
        <w:numPr>
          <w:ilvl w:val="0"/>
          <w:numId w:val="24"/>
        </w:numPr>
        <w:spacing w:before="180"/>
        <w:contextualSpacing w:val="0"/>
        <w:jc w:val="left"/>
        <w:outlineLvl w:val="3"/>
        <w:rPr>
          <w:rFonts w:eastAsia="Times New Roman" w:cs="Times New Roman"/>
          <w:b/>
          <w:bCs/>
          <w:iCs/>
          <w:vanish/>
        </w:rPr>
      </w:pPr>
    </w:p>
    <w:p w14:paraId="5981F8BC" w14:textId="77777777" w:rsidR="0023344C" w:rsidRDefault="0023344C" w:rsidP="00E02D4A">
      <w:pPr>
        <w:pStyle w:val="ListParagraph2"/>
        <w:keepNext/>
        <w:keepLines/>
        <w:numPr>
          <w:ilvl w:val="0"/>
          <w:numId w:val="24"/>
        </w:numPr>
        <w:spacing w:before="180"/>
        <w:contextualSpacing w:val="0"/>
        <w:jc w:val="left"/>
        <w:outlineLvl w:val="3"/>
        <w:rPr>
          <w:rFonts w:eastAsia="Times New Roman" w:cs="Times New Roman"/>
          <w:b/>
          <w:bCs/>
          <w:iCs/>
          <w:vanish/>
        </w:rPr>
      </w:pPr>
    </w:p>
    <w:p w14:paraId="6A303BCE" w14:textId="77777777" w:rsidR="0023344C" w:rsidRDefault="0023344C" w:rsidP="00E02D4A">
      <w:pPr>
        <w:pStyle w:val="ListParagraph2"/>
        <w:keepNext/>
        <w:keepLines/>
        <w:numPr>
          <w:ilvl w:val="0"/>
          <w:numId w:val="24"/>
        </w:numPr>
        <w:spacing w:before="180"/>
        <w:contextualSpacing w:val="0"/>
        <w:jc w:val="left"/>
        <w:outlineLvl w:val="3"/>
        <w:rPr>
          <w:rFonts w:eastAsia="Times New Roman" w:cs="Times New Roman"/>
          <w:b/>
          <w:bCs/>
          <w:iCs/>
          <w:vanish/>
        </w:rPr>
      </w:pPr>
    </w:p>
    <w:p w14:paraId="5773432C" w14:textId="77777777" w:rsidR="0023344C" w:rsidRDefault="0023344C" w:rsidP="00E02D4A">
      <w:pPr>
        <w:pStyle w:val="ListParagraph2"/>
        <w:keepNext/>
        <w:keepLines/>
        <w:numPr>
          <w:ilvl w:val="1"/>
          <w:numId w:val="24"/>
        </w:numPr>
        <w:spacing w:before="180"/>
        <w:contextualSpacing w:val="0"/>
        <w:jc w:val="left"/>
        <w:outlineLvl w:val="3"/>
        <w:rPr>
          <w:rFonts w:eastAsia="Times New Roman" w:cs="Times New Roman"/>
          <w:b/>
          <w:bCs/>
          <w:iCs/>
          <w:vanish/>
        </w:rPr>
      </w:pPr>
    </w:p>
    <w:p w14:paraId="7BE4DA0E" w14:textId="77777777" w:rsidR="0023344C" w:rsidRDefault="0023344C" w:rsidP="00E02D4A">
      <w:pPr>
        <w:pStyle w:val="ListParagraph2"/>
        <w:keepNext/>
        <w:keepLines/>
        <w:numPr>
          <w:ilvl w:val="1"/>
          <w:numId w:val="24"/>
        </w:numPr>
        <w:spacing w:before="180"/>
        <w:contextualSpacing w:val="0"/>
        <w:jc w:val="left"/>
        <w:outlineLvl w:val="3"/>
        <w:rPr>
          <w:rFonts w:eastAsia="Times New Roman" w:cs="Times New Roman"/>
          <w:b/>
          <w:bCs/>
          <w:iCs/>
          <w:vanish/>
        </w:rPr>
      </w:pPr>
    </w:p>
    <w:p w14:paraId="158E3A95" w14:textId="77777777" w:rsidR="0023344C" w:rsidRDefault="0023344C" w:rsidP="00E02D4A">
      <w:pPr>
        <w:pStyle w:val="ListParagraph2"/>
        <w:keepNext/>
        <w:keepLines/>
        <w:numPr>
          <w:ilvl w:val="2"/>
          <w:numId w:val="24"/>
        </w:numPr>
        <w:spacing w:before="180"/>
        <w:contextualSpacing w:val="0"/>
        <w:jc w:val="left"/>
        <w:outlineLvl w:val="3"/>
        <w:rPr>
          <w:rFonts w:eastAsia="Times New Roman" w:cs="Times New Roman"/>
          <w:b/>
          <w:bCs/>
          <w:iCs/>
          <w:vanish/>
        </w:rPr>
      </w:pPr>
    </w:p>
    <w:p w14:paraId="0C6A2466" w14:textId="77777777" w:rsidR="0023344C" w:rsidRDefault="0023344C" w:rsidP="00E02D4A">
      <w:pPr>
        <w:pStyle w:val="ListParagraph2"/>
        <w:keepNext/>
        <w:keepLines/>
        <w:numPr>
          <w:ilvl w:val="2"/>
          <w:numId w:val="24"/>
        </w:numPr>
        <w:spacing w:before="180"/>
        <w:contextualSpacing w:val="0"/>
        <w:jc w:val="left"/>
        <w:outlineLvl w:val="3"/>
        <w:rPr>
          <w:rFonts w:eastAsia="Times New Roman" w:cs="Times New Roman"/>
          <w:b/>
          <w:bCs/>
          <w:iCs/>
          <w:vanish/>
        </w:rPr>
      </w:pPr>
    </w:p>
    <w:p w14:paraId="5F030E5B" w14:textId="77777777" w:rsidR="0023344C" w:rsidRDefault="00C71007" w:rsidP="009664D7">
      <w:pPr>
        <w:pStyle w:val="Heading4"/>
      </w:pPr>
      <w:r>
        <w:t>4.2.2.1 Kebutuhan Perangkat Keras</w:t>
      </w:r>
    </w:p>
    <w:p w14:paraId="134AA6D5" w14:textId="5ECE9DB0" w:rsidR="0023344C" w:rsidRDefault="00C71007">
      <w:pPr>
        <w:pStyle w:val="BodyText"/>
        <w:ind w:firstLine="360"/>
        <w:rPr>
          <w:lang w:val="en-US"/>
        </w:rPr>
      </w:pPr>
      <w:r>
        <w:rPr>
          <w:lang w:val="en-US"/>
        </w:rPr>
        <w:t>Kebutuhan perangkat keras merupakan spesifikasi perangkat keras yang digunakan dalam mengambangkan</w:t>
      </w:r>
      <w:r w:rsidR="00554415">
        <w:rPr>
          <w:lang w:val="en-US"/>
        </w:rPr>
        <w:t xml:space="preserve"> perangkat lunak</w:t>
      </w:r>
      <w:r w:rsidR="00C60210">
        <w:rPr>
          <w:lang w:val="en-US"/>
        </w:rPr>
        <w:t xml:space="preserve"> IoT</w:t>
      </w:r>
      <w:r>
        <w:rPr>
          <w:lang w:val="en-US"/>
        </w:rPr>
        <w:t xml:space="preserve"> </w:t>
      </w:r>
      <w:r>
        <w:rPr>
          <w:i/>
          <w:lang w:val="en-US"/>
        </w:rPr>
        <w:t>cloud platform</w:t>
      </w:r>
      <w:r>
        <w:rPr>
          <w:lang w:val="en-US"/>
        </w:rPr>
        <w:t xml:space="preserve">, </w:t>
      </w:r>
      <w:r w:rsidR="00554415">
        <w:rPr>
          <w:lang w:val="en-US"/>
        </w:rPr>
        <w:t xml:space="preserve">spesifikasi </w:t>
      </w:r>
      <w:r>
        <w:rPr>
          <w:lang w:val="en-US"/>
        </w:rPr>
        <w:t xml:space="preserve">dijelaskan pada </w:t>
      </w:r>
      <w:r>
        <w:rPr>
          <w:lang w:val="en-US"/>
        </w:rPr>
        <w:fldChar w:fldCharType="begin"/>
      </w:r>
      <w:r>
        <w:rPr>
          <w:lang w:val="en-US"/>
        </w:rPr>
        <w:instrText xml:space="preserve"> REF _Ref485178484 \h </w:instrText>
      </w:r>
      <w:r>
        <w:rPr>
          <w:lang w:val="en-US"/>
        </w:rPr>
      </w:r>
      <w:r>
        <w:rPr>
          <w:lang w:val="en-US"/>
        </w:rPr>
        <w:fldChar w:fldCharType="separate"/>
      </w:r>
      <w:r w:rsidR="003A7164">
        <w:t xml:space="preserve">Tabel </w:t>
      </w:r>
      <w:r w:rsidR="003A7164">
        <w:rPr>
          <w:noProof/>
        </w:rPr>
        <w:t>4</w:t>
      </w:r>
      <w:r w:rsidR="003A7164">
        <w:t>.</w:t>
      </w:r>
      <w:r w:rsidR="003A7164">
        <w:rPr>
          <w:noProof/>
        </w:rPr>
        <w:t>2</w:t>
      </w:r>
      <w:r>
        <w:rPr>
          <w:lang w:val="en-US"/>
        </w:rPr>
        <w:fldChar w:fldCharType="end"/>
      </w:r>
      <w:r>
        <w:rPr>
          <w:lang w:val="en-US"/>
        </w:rPr>
        <w:t xml:space="preserve"> :</w:t>
      </w:r>
    </w:p>
    <w:p w14:paraId="31EEF0D4" w14:textId="0A4E6BB3" w:rsidR="0023344C" w:rsidRDefault="00C71007">
      <w:pPr>
        <w:pStyle w:val="Caption"/>
        <w:rPr>
          <w:lang w:val="en-US"/>
        </w:rPr>
      </w:pPr>
      <w:bookmarkStart w:id="114" w:name="_Ref485178484"/>
      <w:bookmarkStart w:id="115" w:name="_Ref485178479"/>
      <w:bookmarkStart w:id="116" w:name="_Toc490453881"/>
      <w:r>
        <w:t xml:space="preserve">Tabel </w:t>
      </w:r>
      <w:r w:rsidR="00D12854">
        <w:fldChar w:fldCharType="begin"/>
      </w:r>
      <w:r w:rsidR="00D12854">
        <w:instrText xml:space="preserve"> STYLEREF 1 \s </w:instrText>
      </w:r>
      <w:r w:rsidR="00D12854">
        <w:fldChar w:fldCharType="separate"/>
      </w:r>
      <w:r w:rsidR="00D12854">
        <w:rPr>
          <w:noProof/>
        </w:rPr>
        <w:t>4</w:t>
      </w:r>
      <w:r w:rsidR="00D12854">
        <w:fldChar w:fldCharType="end"/>
      </w:r>
      <w:r w:rsidR="00D12854">
        <w:t>.</w:t>
      </w:r>
      <w:r w:rsidR="00D12854">
        <w:fldChar w:fldCharType="begin"/>
      </w:r>
      <w:r w:rsidR="00D12854">
        <w:instrText xml:space="preserve"> SEQ Tabel \* ARABIC \s 1 </w:instrText>
      </w:r>
      <w:r w:rsidR="00D12854">
        <w:fldChar w:fldCharType="separate"/>
      </w:r>
      <w:r w:rsidR="00D12854">
        <w:rPr>
          <w:noProof/>
        </w:rPr>
        <w:t>2</w:t>
      </w:r>
      <w:r w:rsidR="00D12854">
        <w:fldChar w:fldCharType="end"/>
      </w:r>
      <w:bookmarkEnd w:id="114"/>
      <w:r>
        <w:rPr>
          <w:lang w:val="en-US"/>
        </w:rPr>
        <w:t xml:space="preserve"> Kebutuhan Perangkat Keras</w:t>
      </w:r>
      <w:bookmarkEnd w:id="115"/>
      <w:bookmarkEnd w:id="116"/>
    </w:p>
    <w:tbl>
      <w:tblPr>
        <w:tblStyle w:val="TableGrid"/>
        <w:tblW w:w="8005" w:type="dxa"/>
        <w:tblLayout w:type="fixed"/>
        <w:tblLook w:val="04A0" w:firstRow="1" w:lastRow="0" w:firstColumn="1" w:lastColumn="0" w:noHBand="0" w:noVBand="1"/>
      </w:tblPr>
      <w:tblGrid>
        <w:gridCol w:w="2065"/>
        <w:gridCol w:w="5940"/>
      </w:tblGrid>
      <w:tr w:rsidR="0023344C" w14:paraId="24308EA0" w14:textId="77777777">
        <w:tc>
          <w:tcPr>
            <w:tcW w:w="2065" w:type="dxa"/>
            <w:shd w:val="clear" w:color="auto" w:fill="EEECE1" w:themeFill="background2"/>
          </w:tcPr>
          <w:p w14:paraId="3699B861" w14:textId="77777777" w:rsidR="0023344C" w:rsidRDefault="00C71007">
            <w:pPr>
              <w:pStyle w:val="TableColumnTitle"/>
            </w:pPr>
            <w:r>
              <w:t>Nama Komponen</w:t>
            </w:r>
          </w:p>
        </w:tc>
        <w:tc>
          <w:tcPr>
            <w:tcW w:w="5940" w:type="dxa"/>
            <w:shd w:val="clear" w:color="auto" w:fill="EEECE1" w:themeFill="background2"/>
          </w:tcPr>
          <w:p w14:paraId="42432007" w14:textId="77777777" w:rsidR="0023344C" w:rsidRDefault="00C71007">
            <w:pPr>
              <w:pStyle w:val="TableColumnTitle"/>
            </w:pPr>
            <w:r>
              <w:t>Spesifikasi</w:t>
            </w:r>
          </w:p>
        </w:tc>
      </w:tr>
      <w:tr w:rsidR="0023344C" w14:paraId="39ACE1E5" w14:textId="77777777">
        <w:tc>
          <w:tcPr>
            <w:tcW w:w="2065" w:type="dxa"/>
          </w:tcPr>
          <w:p w14:paraId="75DC610B" w14:textId="77777777" w:rsidR="0023344C" w:rsidRDefault="00C71007">
            <w:pPr>
              <w:pStyle w:val="TableColumnTitle"/>
              <w:rPr>
                <w:b w:val="0"/>
              </w:rPr>
            </w:pPr>
            <w:r>
              <w:rPr>
                <w:b w:val="0"/>
              </w:rPr>
              <w:t xml:space="preserve">Prosessor </w:t>
            </w:r>
          </w:p>
        </w:tc>
        <w:tc>
          <w:tcPr>
            <w:tcW w:w="5940" w:type="dxa"/>
          </w:tcPr>
          <w:p w14:paraId="2283E9CB" w14:textId="77777777" w:rsidR="0023344C" w:rsidRDefault="00C71007">
            <w:pPr>
              <w:pStyle w:val="TableColumnTitle"/>
              <w:rPr>
                <w:b w:val="0"/>
              </w:rPr>
            </w:pPr>
            <w:r>
              <w:rPr>
                <w:b w:val="0"/>
              </w:rPr>
              <w:t>Intel Core i3 – 4030U, 1.9 Ghz</w:t>
            </w:r>
          </w:p>
        </w:tc>
      </w:tr>
      <w:tr w:rsidR="0023344C" w14:paraId="70E0A902" w14:textId="77777777">
        <w:tc>
          <w:tcPr>
            <w:tcW w:w="2065" w:type="dxa"/>
          </w:tcPr>
          <w:p w14:paraId="3862DD2B" w14:textId="77777777" w:rsidR="0023344C" w:rsidRDefault="00C71007">
            <w:pPr>
              <w:pStyle w:val="TableColumnTitle"/>
              <w:rPr>
                <w:b w:val="0"/>
              </w:rPr>
            </w:pPr>
            <w:r>
              <w:rPr>
                <w:b w:val="0"/>
              </w:rPr>
              <w:t>Memori (RAM)</w:t>
            </w:r>
          </w:p>
        </w:tc>
        <w:tc>
          <w:tcPr>
            <w:tcW w:w="5940" w:type="dxa"/>
          </w:tcPr>
          <w:p w14:paraId="43CB7F55" w14:textId="77777777" w:rsidR="0023344C" w:rsidRDefault="00C71007">
            <w:pPr>
              <w:pStyle w:val="TableColumnTitle"/>
              <w:rPr>
                <w:b w:val="0"/>
              </w:rPr>
            </w:pPr>
            <w:r>
              <w:rPr>
                <w:b w:val="0"/>
              </w:rPr>
              <w:t>2 GB DDR 3L x 2</w:t>
            </w:r>
          </w:p>
        </w:tc>
      </w:tr>
      <w:tr w:rsidR="0023344C" w14:paraId="6ED99EEC" w14:textId="77777777">
        <w:tc>
          <w:tcPr>
            <w:tcW w:w="2065" w:type="dxa"/>
          </w:tcPr>
          <w:p w14:paraId="75C0965A" w14:textId="77777777" w:rsidR="0023344C" w:rsidRDefault="00C71007">
            <w:pPr>
              <w:pStyle w:val="TableColumnTitle"/>
              <w:rPr>
                <w:b w:val="0"/>
              </w:rPr>
            </w:pPr>
            <w:r>
              <w:rPr>
                <w:b w:val="0"/>
              </w:rPr>
              <w:t>Harddisk</w:t>
            </w:r>
          </w:p>
        </w:tc>
        <w:tc>
          <w:tcPr>
            <w:tcW w:w="5940" w:type="dxa"/>
          </w:tcPr>
          <w:p w14:paraId="7854F8CC" w14:textId="77777777" w:rsidR="0023344C" w:rsidRDefault="00C71007">
            <w:pPr>
              <w:pStyle w:val="TableColumnTitle"/>
              <w:rPr>
                <w:b w:val="0"/>
              </w:rPr>
            </w:pPr>
            <w:r>
              <w:rPr>
                <w:b w:val="0"/>
              </w:rPr>
              <w:t>500 GB 5200 RPM</w:t>
            </w:r>
          </w:p>
        </w:tc>
      </w:tr>
    </w:tbl>
    <w:p w14:paraId="2DB2A478" w14:textId="77777777" w:rsidR="0023344C" w:rsidRDefault="00C71007" w:rsidP="009664D7">
      <w:pPr>
        <w:pStyle w:val="Heading4"/>
      </w:pPr>
      <w:r>
        <w:t>4.2.2.2 Kebutuhan Perangkat Lunak</w:t>
      </w:r>
    </w:p>
    <w:p w14:paraId="395C5640" w14:textId="2DE9EAFE" w:rsidR="0023344C" w:rsidRDefault="00C71007">
      <w:pPr>
        <w:pStyle w:val="BodyText"/>
        <w:ind w:firstLine="360"/>
        <w:rPr>
          <w:lang w:val="en-US"/>
        </w:rPr>
      </w:pPr>
      <w:r>
        <w:rPr>
          <w:lang w:val="en-US"/>
        </w:rPr>
        <w:t>Kebutuhan perangkat lunak merupakan spesifikasi perangkat lunak yang digunakan dalam mengambangkan</w:t>
      </w:r>
      <w:r w:rsidR="00C60210">
        <w:rPr>
          <w:lang w:val="en-US"/>
        </w:rPr>
        <w:t xml:space="preserve"> IoT</w:t>
      </w:r>
      <w:r>
        <w:rPr>
          <w:lang w:val="en-US"/>
        </w:rPr>
        <w:t xml:space="preserve"> </w:t>
      </w:r>
      <w:r>
        <w:rPr>
          <w:i/>
          <w:lang w:val="en-US"/>
        </w:rPr>
        <w:t>cloud platform</w:t>
      </w:r>
      <w:r>
        <w:rPr>
          <w:lang w:val="en-US"/>
        </w:rPr>
        <w:t xml:space="preserve">, </w:t>
      </w:r>
      <w:r w:rsidR="00554415">
        <w:rPr>
          <w:lang w:val="en-US"/>
        </w:rPr>
        <w:t xml:space="preserve">spesifikasi </w:t>
      </w:r>
      <w:r>
        <w:rPr>
          <w:lang w:val="en-US"/>
        </w:rPr>
        <w:t xml:space="preserve">dijelaskan pada </w:t>
      </w:r>
      <w:r>
        <w:rPr>
          <w:lang w:val="en-US"/>
        </w:rPr>
        <w:fldChar w:fldCharType="begin"/>
      </w:r>
      <w:r>
        <w:rPr>
          <w:lang w:val="en-US"/>
        </w:rPr>
        <w:instrText xml:space="preserve"> REF _Ref485179860 \h </w:instrText>
      </w:r>
      <w:r>
        <w:rPr>
          <w:lang w:val="en-US"/>
        </w:rPr>
      </w:r>
      <w:r>
        <w:rPr>
          <w:lang w:val="en-US"/>
        </w:rPr>
        <w:fldChar w:fldCharType="separate"/>
      </w:r>
      <w:r w:rsidR="003A7164">
        <w:t xml:space="preserve">Tabel </w:t>
      </w:r>
      <w:r w:rsidR="003A7164">
        <w:rPr>
          <w:noProof/>
        </w:rPr>
        <w:t>4</w:t>
      </w:r>
      <w:r w:rsidR="003A7164">
        <w:t>.</w:t>
      </w:r>
      <w:r w:rsidR="003A7164">
        <w:rPr>
          <w:noProof/>
        </w:rPr>
        <w:t>3</w:t>
      </w:r>
      <w:r>
        <w:rPr>
          <w:lang w:val="en-US"/>
        </w:rPr>
        <w:fldChar w:fldCharType="end"/>
      </w:r>
      <w:r>
        <w:rPr>
          <w:lang w:val="en-US"/>
        </w:rPr>
        <w:t xml:space="preserve"> :</w:t>
      </w:r>
    </w:p>
    <w:p w14:paraId="2665BA1B" w14:textId="2462EA6D" w:rsidR="0023344C" w:rsidRDefault="00C71007">
      <w:pPr>
        <w:pStyle w:val="Caption"/>
        <w:rPr>
          <w:lang w:val="en-US"/>
        </w:rPr>
      </w:pPr>
      <w:bookmarkStart w:id="117" w:name="_Ref485179860"/>
      <w:bookmarkStart w:id="118" w:name="_Toc490453882"/>
      <w:r>
        <w:t xml:space="preserve">Tabel </w:t>
      </w:r>
      <w:r w:rsidR="00D12854">
        <w:fldChar w:fldCharType="begin"/>
      </w:r>
      <w:r w:rsidR="00D12854">
        <w:instrText xml:space="preserve"> STYLEREF 1 \s </w:instrText>
      </w:r>
      <w:r w:rsidR="00D12854">
        <w:fldChar w:fldCharType="separate"/>
      </w:r>
      <w:r w:rsidR="00D12854">
        <w:rPr>
          <w:noProof/>
        </w:rPr>
        <w:t>4</w:t>
      </w:r>
      <w:r w:rsidR="00D12854">
        <w:fldChar w:fldCharType="end"/>
      </w:r>
      <w:r w:rsidR="00D12854">
        <w:t>.</w:t>
      </w:r>
      <w:r w:rsidR="00D12854">
        <w:fldChar w:fldCharType="begin"/>
      </w:r>
      <w:r w:rsidR="00D12854">
        <w:instrText xml:space="preserve"> SEQ Tabel \* ARABIC \s 1 </w:instrText>
      </w:r>
      <w:r w:rsidR="00D12854">
        <w:fldChar w:fldCharType="separate"/>
      </w:r>
      <w:r w:rsidR="00D12854">
        <w:rPr>
          <w:noProof/>
        </w:rPr>
        <w:t>3</w:t>
      </w:r>
      <w:r w:rsidR="00D12854">
        <w:fldChar w:fldCharType="end"/>
      </w:r>
      <w:bookmarkEnd w:id="117"/>
      <w:r>
        <w:rPr>
          <w:lang w:val="en-US"/>
        </w:rPr>
        <w:t xml:space="preserve"> Kebutuhan Perangkat Lunak</w:t>
      </w:r>
      <w:bookmarkEnd w:id="118"/>
    </w:p>
    <w:tbl>
      <w:tblPr>
        <w:tblStyle w:val="TableGrid"/>
        <w:tblW w:w="8005" w:type="dxa"/>
        <w:tblLayout w:type="fixed"/>
        <w:tblLook w:val="04A0" w:firstRow="1" w:lastRow="0" w:firstColumn="1" w:lastColumn="0" w:noHBand="0" w:noVBand="1"/>
      </w:tblPr>
      <w:tblGrid>
        <w:gridCol w:w="1795"/>
        <w:gridCol w:w="3960"/>
        <w:gridCol w:w="2250"/>
      </w:tblGrid>
      <w:tr w:rsidR="0023344C" w14:paraId="47862CCB" w14:textId="77777777">
        <w:tc>
          <w:tcPr>
            <w:tcW w:w="1795" w:type="dxa"/>
            <w:shd w:val="clear" w:color="auto" w:fill="EEECE1" w:themeFill="background2"/>
          </w:tcPr>
          <w:p w14:paraId="27A16405" w14:textId="77777777" w:rsidR="0023344C" w:rsidRDefault="00C71007">
            <w:pPr>
              <w:pStyle w:val="TableColumnTitle"/>
            </w:pPr>
            <w:r>
              <w:t>Nama Komponen</w:t>
            </w:r>
          </w:p>
        </w:tc>
        <w:tc>
          <w:tcPr>
            <w:tcW w:w="3960" w:type="dxa"/>
            <w:shd w:val="clear" w:color="auto" w:fill="EEECE1" w:themeFill="background2"/>
          </w:tcPr>
          <w:p w14:paraId="7586CEDB" w14:textId="77777777" w:rsidR="0023344C" w:rsidRDefault="00C71007">
            <w:pPr>
              <w:pStyle w:val="TableColumnTitle"/>
            </w:pPr>
            <w:r>
              <w:t>Keterangan</w:t>
            </w:r>
          </w:p>
        </w:tc>
        <w:tc>
          <w:tcPr>
            <w:tcW w:w="2250" w:type="dxa"/>
            <w:shd w:val="clear" w:color="auto" w:fill="EEECE1" w:themeFill="background2"/>
          </w:tcPr>
          <w:p w14:paraId="4FBAACDB" w14:textId="77777777" w:rsidR="0023344C" w:rsidRDefault="00C71007">
            <w:pPr>
              <w:pStyle w:val="TableColumnTitle"/>
            </w:pPr>
            <w:r>
              <w:t>Detail</w:t>
            </w:r>
          </w:p>
        </w:tc>
      </w:tr>
      <w:tr w:rsidR="0023344C" w14:paraId="0BB12115" w14:textId="77777777">
        <w:tc>
          <w:tcPr>
            <w:tcW w:w="1795" w:type="dxa"/>
          </w:tcPr>
          <w:p w14:paraId="01713C6B" w14:textId="77777777" w:rsidR="0023344C" w:rsidRDefault="00C71007">
            <w:pPr>
              <w:pStyle w:val="TableColumnTitle"/>
              <w:rPr>
                <w:b w:val="0"/>
              </w:rPr>
            </w:pPr>
            <w:r>
              <w:rPr>
                <w:b w:val="0"/>
                <w:bCs/>
              </w:rPr>
              <w:t xml:space="preserve">Fedora </w:t>
            </w:r>
            <w:r>
              <w:rPr>
                <w:b w:val="0"/>
              </w:rPr>
              <w:t>Workstation</w:t>
            </w:r>
          </w:p>
        </w:tc>
        <w:tc>
          <w:tcPr>
            <w:tcW w:w="3960" w:type="dxa"/>
          </w:tcPr>
          <w:p w14:paraId="70279216" w14:textId="77777777" w:rsidR="0023344C" w:rsidRDefault="00C71007">
            <w:pPr>
              <w:pStyle w:val="TableColumnTitle"/>
              <w:rPr>
                <w:b w:val="0"/>
              </w:rPr>
            </w:pPr>
            <w:r>
              <w:rPr>
                <w:b w:val="0"/>
              </w:rPr>
              <w:t>Sistem operasi yang digunakan untuk merancang dan mengembangkan sistem.</w:t>
            </w:r>
          </w:p>
        </w:tc>
        <w:tc>
          <w:tcPr>
            <w:tcW w:w="2250" w:type="dxa"/>
          </w:tcPr>
          <w:p w14:paraId="391C3F32" w14:textId="77777777" w:rsidR="0023344C" w:rsidRDefault="00C71007">
            <w:pPr>
              <w:pStyle w:val="TableColumnTitle"/>
              <w:rPr>
                <w:b w:val="0"/>
              </w:rPr>
            </w:pPr>
            <w:r>
              <w:rPr>
                <w:b w:val="0"/>
                <w:bCs/>
              </w:rPr>
              <w:t>Fedora</w:t>
            </w:r>
            <w:r>
              <w:rPr>
                <w:b w:val="0"/>
              </w:rPr>
              <w:t xml:space="preserve"> 25 (Workstation)</w:t>
            </w:r>
          </w:p>
        </w:tc>
      </w:tr>
      <w:tr w:rsidR="0023344C" w14:paraId="7DFFCBD7" w14:textId="77777777">
        <w:tc>
          <w:tcPr>
            <w:tcW w:w="1795" w:type="dxa"/>
          </w:tcPr>
          <w:p w14:paraId="254ED3C9" w14:textId="77777777" w:rsidR="0023344C" w:rsidRDefault="00C71007">
            <w:pPr>
              <w:pStyle w:val="TableColumnTitle"/>
              <w:rPr>
                <w:b w:val="0"/>
              </w:rPr>
            </w:pPr>
            <w:r>
              <w:rPr>
                <w:b w:val="0"/>
                <w:bCs/>
              </w:rPr>
              <w:t>Python</w:t>
            </w:r>
          </w:p>
        </w:tc>
        <w:tc>
          <w:tcPr>
            <w:tcW w:w="3960" w:type="dxa"/>
          </w:tcPr>
          <w:p w14:paraId="5C1F7F7D" w14:textId="77777777" w:rsidR="0023344C" w:rsidRDefault="00C71007">
            <w:pPr>
              <w:pStyle w:val="TableColumnTitle"/>
              <w:rPr>
                <w:b w:val="0"/>
              </w:rPr>
            </w:pPr>
            <w:r>
              <w:rPr>
                <w:b w:val="0"/>
              </w:rPr>
              <w:t>Bahasa pemrograman.</w:t>
            </w:r>
          </w:p>
        </w:tc>
        <w:tc>
          <w:tcPr>
            <w:tcW w:w="2250" w:type="dxa"/>
          </w:tcPr>
          <w:p w14:paraId="3F6AC476" w14:textId="77777777" w:rsidR="0023344C" w:rsidRDefault="00C71007">
            <w:pPr>
              <w:pStyle w:val="TableColumnTitle"/>
              <w:rPr>
                <w:b w:val="0"/>
              </w:rPr>
            </w:pPr>
            <w:r>
              <w:rPr>
                <w:b w:val="0"/>
              </w:rPr>
              <w:t>Versi 2.7</w:t>
            </w:r>
          </w:p>
        </w:tc>
      </w:tr>
      <w:tr w:rsidR="0023344C" w14:paraId="07142202" w14:textId="77777777">
        <w:tc>
          <w:tcPr>
            <w:tcW w:w="1795" w:type="dxa"/>
          </w:tcPr>
          <w:p w14:paraId="593BE34D" w14:textId="77777777" w:rsidR="0023344C" w:rsidRDefault="00C71007">
            <w:pPr>
              <w:pStyle w:val="TableColumnTitle"/>
              <w:rPr>
                <w:b w:val="0"/>
              </w:rPr>
            </w:pPr>
            <w:r>
              <w:rPr>
                <w:b w:val="0"/>
                <w:bCs/>
              </w:rPr>
              <w:t>Django Framework</w:t>
            </w:r>
          </w:p>
        </w:tc>
        <w:tc>
          <w:tcPr>
            <w:tcW w:w="3960" w:type="dxa"/>
          </w:tcPr>
          <w:p w14:paraId="698BE5E6" w14:textId="77777777" w:rsidR="0023344C" w:rsidRDefault="00C71007">
            <w:pPr>
              <w:pStyle w:val="TableColumnTitle"/>
              <w:rPr>
                <w:b w:val="0"/>
              </w:rPr>
            </w:pPr>
            <w:r>
              <w:rPr>
                <w:b w:val="0"/>
              </w:rPr>
              <w:t xml:space="preserve">Web Framework untuk mengembangkan RESTful Web Api. </w:t>
            </w:r>
          </w:p>
        </w:tc>
        <w:tc>
          <w:tcPr>
            <w:tcW w:w="2250" w:type="dxa"/>
          </w:tcPr>
          <w:p w14:paraId="36FF9C18" w14:textId="77777777" w:rsidR="0023344C" w:rsidRDefault="00C71007">
            <w:pPr>
              <w:pStyle w:val="TableColumnTitle"/>
              <w:rPr>
                <w:b w:val="0"/>
              </w:rPr>
            </w:pPr>
            <w:r>
              <w:rPr>
                <w:b w:val="0"/>
              </w:rPr>
              <w:t>Versi 1.9</w:t>
            </w:r>
          </w:p>
        </w:tc>
      </w:tr>
      <w:tr w:rsidR="0023344C" w14:paraId="32537D6B" w14:textId="77777777">
        <w:tc>
          <w:tcPr>
            <w:tcW w:w="1795" w:type="dxa"/>
          </w:tcPr>
          <w:p w14:paraId="2A695FAC" w14:textId="77777777" w:rsidR="0023344C" w:rsidRDefault="00C71007">
            <w:pPr>
              <w:pStyle w:val="TableColumnTitle"/>
              <w:rPr>
                <w:b w:val="0"/>
              </w:rPr>
            </w:pPr>
            <w:r>
              <w:rPr>
                <w:b w:val="0"/>
              </w:rPr>
              <w:t>Node.js</w:t>
            </w:r>
          </w:p>
        </w:tc>
        <w:tc>
          <w:tcPr>
            <w:tcW w:w="3960" w:type="dxa"/>
          </w:tcPr>
          <w:p w14:paraId="27882520" w14:textId="77777777" w:rsidR="0023344C" w:rsidRDefault="00C71007">
            <w:pPr>
              <w:pStyle w:val="Subbab"/>
              <w:spacing w:before="0"/>
              <w:ind w:left="0" w:firstLine="0"/>
              <w:rPr>
                <w:b w:val="0"/>
                <w:sz w:val="20"/>
                <w:szCs w:val="20"/>
              </w:rPr>
            </w:pPr>
            <w:r>
              <w:rPr>
                <w:b w:val="0"/>
                <w:sz w:val="20"/>
                <w:szCs w:val="20"/>
              </w:rPr>
              <w:t>Framework yang dibutuhkan Angular.</w:t>
            </w:r>
          </w:p>
        </w:tc>
        <w:tc>
          <w:tcPr>
            <w:tcW w:w="2250" w:type="dxa"/>
          </w:tcPr>
          <w:p w14:paraId="2D04F5B9" w14:textId="77777777" w:rsidR="0023344C" w:rsidRDefault="00C71007">
            <w:pPr>
              <w:pStyle w:val="TableColumnTitle"/>
              <w:rPr>
                <w:b w:val="0"/>
              </w:rPr>
            </w:pPr>
            <w:r>
              <w:rPr>
                <w:b w:val="0"/>
              </w:rPr>
              <w:t>Versi 4.2.6</w:t>
            </w:r>
          </w:p>
        </w:tc>
      </w:tr>
      <w:tr w:rsidR="0023344C" w14:paraId="2CE2EF0F" w14:textId="77777777">
        <w:tc>
          <w:tcPr>
            <w:tcW w:w="1795" w:type="dxa"/>
          </w:tcPr>
          <w:p w14:paraId="47FF4916" w14:textId="77777777" w:rsidR="0023344C" w:rsidRDefault="00C71007">
            <w:pPr>
              <w:pStyle w:val="TableColumnTitle"/>
              <w:rPr>
                <w:b w:val="0"/>
              </w:rPr>
            </w:pPr>
            <w:r>
              <w:rPr>
                <w:b w:val="0"/>
              </w:rPr>
              <w:t>Angular</w:t>
            </w:r>
          </w:p>
        </w:tc>
        <w:tc>
          <w:tcPr>
            <w:tcW w:w="3960" w:type="dxa"/>
          </w:tcPr>
          <w:p w14:paraId="27A3BB51" w14:textId="77777777" w:rsidR="0023344C" w:rsidRDefault="00C71007">
            <w:pPr>
              <w:pStyle w:val="Subbab"/>
              <w:spacing w:before="0"/>
              <w:ind w:left="0" w:firstLine="0"/>
              <w:rPr>
                <w:b w:val="0"/>
                <w:sz w:val="20"/>
                <w:szCs w:val="20"/>
              </w:rPr>
            </w:pPr>
            <w:r>
              <w:rPr>
                <w:b w:val="0"/>
                <w:sz w:val="20"/>
                <w:szCs w:val="20"/>
              </w:rPr>
              <w:t xml:space="preserve">Framework untuk mengembangkan </w:t>
            </w:r>
            <w:r w:rsidR="00D00F18">
              <w:rPr>
                <w:b w:val="0"/>
                <w:sz w:val="20"/>
                <w:szCs w:val="20"/>
              </w:rPr>
              <w:t>Aplikasi Manajemen Perangkat</w:t>
            </w:r>
            <w:r>
              <w:rPr>
                <w:b w:val="0"/>
                <w:sz w:val="20"/>
                <w:szCs w:val="20"/>
              </w:rPr>
              <w:t>.</w:t>
            </w:r>
          </w:p>
        </w:tc>
        <w:tc>
          <w:tcPr>
            <w:tcW w:w="2250" w:type="dxa"/>
          </w:tcPr>
          <w:p w14:paraId="4F55E299" w14:textId="77777777" w:rsidR="0023344C" w:rsidRDefault="00C71007">
            <w:pPr>
              <w:pStyle w:val="TableColumnTitle"/>
              <w:rPr>
                <w:b w:val="0"/>
              </w:rPr>
            </w:pPr>
            <w:r>
              <w:rPr>
                <w:b w:val="0"/>
              </w:rPr>
              <w:t>Versi 2.4.0</w:t>
            </w:r>
          </w:p>
        </w:tc>
      </w:tr>
      <w:tr w:rsidR="0023344C" w14:paraId="4819E907" w14:textId="77777777">
        <w:tc>
          <w:tcPr>
            <w:tcW w:w="1795" w:type="dxa"/>
          </w:tcPr>
          <w:p w14:paraId="18F9E65F" w14:textId="77777777" w:rsidR="0023344C" w:rsidRDefault="00C71007">
            <w:pPr>
              <w:pStyle w:val="TableColumnTitle"/>
              <w:rPr>
                <w:b w:val="0"/>
              </w:rPr>
            </w:pPr>
            <w:r>
              <w:rPr>
                <w:b w:val="0"/>
              </w:rPr>
              <w:t>MongoDB</w:t>
            </w:r>
          </w:p>
        </w:tc>
        <w:tc>
          <w:tcPr>
            <w:tcW w:w="3960" w:type="dxa"/>
          </w:tcPr>
          <w:p w14:paraId="46078EC5" w14:textId="77777777" w:rsidR="0023344C" w:rsidRDefault="00C71007">
            <w:pPr>
              <w:pStyle w:val="Subbab"/>
              <w:spacing w:before="0"/>
              <w:ind w:left="0" w:firstLine="0"/>
              <w:rPr>
                <w:b w:val="0"/>
                <w:sz w:val="20"/>
                <w:szCs w:val="20"/>
              </w:rPr>
            </w:pPr>
            <w:r>
              <w:rPr>
                <w:b w:val="0"/>
                <w:sz w:val="20"/>
                <w:szCs w:val="20"/>
              </w:rPr>
              <w:t>Sistem basis data non-relasional.</w:t>
            </w:r>
          </w:p>
        </w:tc>
        <w:tc>
          <w:tcPr>
            <w:tcW w:w="2250" w:type="dxa"/>
          </w:tcPr>
          <w:p w14:paraId="2AFD079D" w14:textId="77777777" w:rsidR="0023344C" w:rsidRDefault="00C71007">
            <w:pPr>
              <w:pStyle w:val="TableColumnTitle"/>
              <w:rPr>
                <w:b w:val="0"/>
              </w:rPr>
            </w:pPr>
            <w:r>
              <w:rPr>
                <w:b w:val="0"/>
              </w:rPr>
              <w:t>Versi 3.4.2</w:t>
            </w:r>
          </w:p>
        </w:tc>
      </w:tr>
      <w:tr w:rsidR="0023344C" w14:paraId="5B85088D" w14:textId="77777777">
        <w:tc>
          <w:tcPr>
            <w:tcW w:w="1795" w:type="dxa"/>
          </w:tcPr>
          <w:p w14:paraId="250D86F7" w14:textId="77777777" w:rsidR="0023344C" w:rsidRDefault="00D00F18">
            <w:pPr>
              <w:pStyle w:val="TableColumnTitle"/>
              <w:rPr>
                <w:b w:val="0"/>
              </w:rPr>
            </w:pPr>
            <w:r>
              <w:rPr>
                <w:b w:val="0"/>
              </w:rPr>
              <w:t>PyCharm</w:t>
            </w:r>
          </w:p>
        </w:tc>
        <w:tc>
          <w:tcPr>
            <w:tcW w:w="3960" w:type="dxa"/>
          </w:tcPr>
          <w:p w14:paraId="12FF67E8" w14:textId="77777777" w:rsidR="0023344C" w:rsidRDefault="00C71007">
            <w:pPr>
              <w:pStyle w:val="TableColumnTitle"/>
              <w:rPr>
                <w:b w:val="0"/>
              </w:rPr>
            </w:pPr>
            <w:r>
              <w:rPr>
                <w:b w:val="0"/>
              </w:rPr>
              <w:t>Editor pemrograman untuk memprog</w:t>
            </w:r>
            <w:r w:rsidR="00D00F18">
              <w:rPr>
                <w:b w:val="0"/>
              </w:rPr>
              <w:t xml:space="preserve">ram RESTful </w:t>
            </w:r>
            <w:r w:rsidR="00D00F18" w:rsidRPr="00D00F18">
              <w:rPr>
                <w:b w:val="0"/>
                <w:i/>
              </w:rPr>
              <w:t>Web Service</w:t>
            </w:r>
            <w:r>
              <w:rPr>
                <w:b w:val="0"/>
              </w:rPr>
              <w:t>.</w:t>
            </w:r>
          </w:p>
        </w:tc>
        <w:tc>
          <w:tcPr>
            <w:tcW w:w="2250" w:type="dxa"/>
          </w:tcPr>
          <w:p w14:paraId="6B41EF45" w14:textId="77777777" w:rsidR="0023344C" w:rsidRDefault="00C50B7D">
            <w:pPr>
              <w:pStyle w:val="TableColumnTitle"/>
              <w:rPr>
                <w:b w:val="0"/>
              </w:rPr>
            </w:pPr>
            <w:r>
              <w:rPr>
                <w:b w:val="0"/>
              </w:rPr>
              <w:t xml:space="preserve">Versi </w:t>
            </w:r>
            <w:r w:rsidR="00D00F18">
              <w:rPr>
                <w:b w:val="0"/>
              </w:rPr>
              <w:t>2016.1</w:t>
            </w:r>
          </w:p>
        </w:tc>
      </w:tr>
      <w:tr w:rsidR="00D00F18" w14:paraId="2BBF5030" w14:textId="77777777">
        <w:tc>
          <w:tcPr>
            <w:tcW w:w="1795" w:type="dxa"/>
          </w:tcPr>
          <w:p w14:paraId="19A5E503" w14:textId="77777777" w:rsidR="00D00F18" w:rsidRDefault="00D00F18" w:rsidP="00D00F18">
            <w:pPr>
              <w:pStyle w:val="TableColumnTitle"/>
              <w:rPr>
                <w:b w:val="0"/>
                <w:bCs/>
              </w:rPr>
            </w:pPr>
            <w:r>
              <w:rPr>
                <w:b w:val="0"/>
              </w:rPr>
              <w:t>Visual Studio Code</w:t>
            </w:r>
          </w:p>
        </w:tc>
        <w:tc>
          <w:tcPr>
            <w:tcW w:w="3960" w:type="dxa"/>
          </w:tcPr>
          <w:p w14:paraId="0C4F6B20" w14:textId="77777777" w:rsidR="00D00F18" w:rsidRDefault="00D00F18" w:rsidP="00D00F18">
            <w:pPr>
              <w:pStyle w:val="TableColumnTitle"/>
              <w:rPr>
                <w:b w:val="0"/>
              </w:rPr>
            </w:pPr>
            <w:r>
              <w:rPr>
                <w:b w:val="0"/>
              </w:rPr>
              <w:t>Editor pemrograman untuk memprogram aplikasi manajemen perangkat.</w:t>
            </w:r>
          </w:p>
        </w:tc>
        <w:tc>
          <w:tcPr>
            <w:tcW w:w="2250" w:type="dxa"/>
          </w:tcPr>
          <w:p w14:paraId="5DCD6598" w14:textId="77777777" w:rsidR="00D00F18" w:rsidRDefault="00C50B7D" w:rsidP="00D00F18">
            <w:pPr>
              <w:pStyle w:val="TableColumnTitle"/>
              <w:rPr>
                <w:b w:val="0"/>
              </w:rPr>
            </w:pPr>
            <w:r>
              <w:rPr>
                <w:b w:val="0"/>
              </w:rPr>
              <w:t xml:space="preserve">Versi </w:t>
            </w:r>
            <w:r w:rsidR="00D00F18">
              <w:rPr>
                <w:b w:val="0"/>
              </w:rPr>
              <w:t>11</w:t>
            </w:r>
          </w:p>
        </w:tc>
      </w:tr>
      <w:tr w:rsidR="00D00F18" w14:paraId="5D354DB8" w14:textId="77777777">
        <w:tc>
          <w:tcPr>
            <w:tcW w:w="1795" w:type="dxa"/>
          </w:tcPr>
          <w:p w14:paraId="6573FE5A" w14:textId="77777777" w:rsidR="00D00F18" w:rsidRDefault="00C50B7D" w:rsidP="00D00F18">
            <w:pPr>
              <w:pStyle w:val="TableColumnTitle"/>
              <w:rPr>
                <w:b w:val="0"/>
                <w:bCs/>
              </w:rPr>
            </w:pPr>
            <w:r>
              <w:rPr>
                <w:b w:val="0"/>
                <w:bCs/>
              </w:rPr>
              <w:t>Oracle VirtualBox</w:t>
            </w:r>
          </w:p>
        </w:tc>
        <w:tc>
          <w:tcPr>
            <w:tcW w:w="3960" w:type="dxa"/>
          </w:tcPr>
          <w:p w14:paraId="2DF1B663" w14:textId="77777777" w:rsidR="00D00F18" w:rsidRDefault="00C50B7D" w:rsidP="00D00F18">
            <w:pPr>
              <w:pStyle w:val="TableColumnTitle"/>
              <w:rPr>
                <w:b w:val="0"/>
              </w:rPr>
            </w:pPr>
            <w:r>
              <w:rPr>
                <w:b w:val="0"/>
              </w:rPr>
              <w:t>Perangkat lunak untuk menjalankan mesin virtual.</w:t>
            </w:r>
          </w:p>
        </w:tc>
        <w:tc>
          <w:tcPr>
            <w:tcW w:w="2250" w:type="dxa"/>
          </w:tcPr>
          <w:p w14:paraId="2CEEB8D3" w14:textId="77777777" w:rsidR="00D00F18" w:rsidRDefault="00C50B7D" w:rsidP="00D00F18">
            <w:pPr>
              <w:pStyle w:val="TableColumnTitle"/>
              <w:rPr>
                <w:b w:val="0"/>
              </w:rPr>
            </w:pPr>
            <w:r>
              <w:rPr>
                <w:b w:val="0"/>
              </w:rPr>
              <w:t>Versi 5.1</w:t>
            </w:r>
          </w:p>
        </w:tc>
      </w:tr>
      <w:tr w:rsidR="00966D21" w14:paraId="55BE96FC" w14:textId="77777777">
        <w:tc>
          <w:tcPr>
            <w:tcW w:w="1795" w:type="dxa"/>
          </w:tcPr>
          <w:p w14:paraId="60F3683B" w14:textId="77777777" w:rsidR="00966D21" w:rsidRDefault="00966D21" w:rsidP="00D00F18">
            <w:pPr>
              <w:pStyle w:val="TableColumnTitle"/>
              <w:rPr>
                <w:b w:val="0"/>
                <w:bCs/>
              </w:rPr>
            </w:pPr>
            <w:r>
              <w:rPr>
                <w:b w:val="0"/>
                <w:bCs/>
              </w:rPr>
              <w:lastRenderedPageBreak/>
              <w:t>Apache Jmeter</w:t>
            </w:r>
          </w:p>
        </w:tc>
        <w:tc>
          <w:tcPr>
            <w:tcW w:w="3960" w:type="dxa"/>
          </w:tcPr>
          <w:p w14:paraId="74F277D9" w14:textId="77777777" w:rsidR="00966D21" w:rsidRDefault="00966D21" w:rsidP="00D00F18">
            <w:pPr>
              <w:pStyle w:val="TableColumnTitle"/>
              <w:rPr>
                <w:b w:val="0"/>
              </w:rPr>
            </w:pPr>
            <w:r>
              <w:rPr>
                <w:b w:val="0"/>
              </w:rPr>
              <w:t>Perangkat lunak pengujian untuk menguji kehandalan sistem yang dibangun</w:t>
            </w:r>
          </w:p>
        </w:tc>
        <w:tc>
          <w:tcPr>
            <w:tcW w:w="2250" w:type="dxa"/>
          </w:tcPr>
          <w:p w14:paraId="14ECA690" w14:textId="77777777" w:rsidR="00966D21" w:rsidRDefault="00966D21" w:rsidP="00D00F18">
            <w:pPr>
              <w:pStyle w:val="TableColumnTitle"/>
              <w:rPr>
                <w:b w:val="0"/>
              </w:rPr>
            </w:pPr>
            <w:r>
              <w:rPr>
                <w:b w:val="0"/>
              </w:rPr>
              <w:t>Versi 3.2</w:t>
            </w:r>
          </w:p>
        </w:tc>
      </w:tr>
    </w:tbl>
    <w:p w14:paraId="0BB335FD" w14:textId="77777777" w:rsidR="0023344C" w:rsidRDefault="00C71007" w:rsidP="00F02F37">
      <w:pPr>
        <w:pStyle w:val="Heading2"/>
      </w:pPr>
      <w:bookmarkStart w:id="119" w:name="_Toc484218131"/>
      <w:bookmarkStart w:id="120" w:name="_Toc490453818"/>
      <w:r>
        <w:t>Perancangan</w:t>
      </w:r>
      <w:bookmarkEnd w:id="119"/>
      <w:bookmarkEnd w:id="120"/>
    </w:p>
    <w:p w14:paraId="752AE8B9" w14:textId="77777777" w:rsidR="0023344C" w:rsidRDefault="00C71007">
      <w:pPr>
        <w:pStyle w:val="BodyText"/>
        <w:ind w:firstLine="360"/>
        <w:rPr>
          <w:lang w:val="en-US"/>
        </w:rPr>
      </w:pPr>
      <w:r>
        <w:rPr>
          <w:lang w:val="en-US"/>
        </w:rPr>
        <w:t>Perancangan meliputi perancangan komponen komunikasi, perancang</w:t>
      </w:r>
      <w:r w:rsidR="00380E0A">
        <w:rPr>
          <w:lang w:val="en-US"/>
        </w:rPr>
        <w:t xml:space="preserve">an komponen manajemen data, </w:t>
      </w:r>
      <w:r>
        <w:rPr>
          <w:lang w:val="en-US"/>
        </w:rPr>
        <w:t>perancangan komponen sekuritas</w:t>
      </w:r>
      <w:r w:rsidR="00380E0A">
        <w:rPr>
          <w:lang w:val="en-US"/>
        </w:rPr>
        <w:t>, dan perancangan aplikasi manajemen perangkat</w:t>
      </w:r>
      <w:r>
        <w:rPr>
          <w:lang w:val="en-US"/>
        </w:rPr>
        <w:t>.</w:t>
      </w:r>
    </w:p>
    <w:p w14:paraId="0A2EFBCB" w14:textId="77777777" w:rsidR="0023344C" w:rsidRDefault="00C71007">
      <w:pPr>
        <w:pStyle w:val="Heading3"/>
        <w:ind w:left="720" w:hanging="720"/>
        <w:rPr>
          <w:lang w:val="en-US"/>
        </w:rPr>
      </w:pPr>
      <w:bookmarkStart w:id="121" w:name="_Toc490453819"/>
      <w:r>
        <w:rPr>
          <w:lang w:val="en-US"/>
        </w:rPr>
        <w:t>Perancangan Komponen Komunikasi</w:t>
      </w:r>
      <w:bookmarkEnd w:id="121"/>
    </w:p>
    <w:p w14:paraId="477E5484" w14:textId="6C310614" w:rsidR="0023344C" w:rsidRDefault="00C71007">
      <w:pPr>
        <w:pStyle w:val="BodyText"/>
        <w:ind w:firstLine="360"/>
        <w:rPr>
          <w:sz w:val="23"/>
          <w:szCs w:val="23"/>
          <w:lang w:val="en-US"/>
        </w:rPr>
      </w:pPr>
      <w:r>
        <w:rPr>
          <w:lang w:val="en-US"/>
        </w:rPr>
        <w:t xml:space="preserve">Perancangan komponen komunikasi menggambarkan alur komunikasi antara tiga entitas yaitu perangkat </w:t>
      </w:r>
      <w:r w:rsidR="00726E4B">
        <w:rPr>
          <w:lang w:val="en-US"/>
        </w:rPr>
        <w:t>node</w:t>
      </w:r>
      <w:r>
        <w:rPr>
          <w:lang w:val="en-US"/>
        </w:rPr>
        <w:t>,</w:t>
      </w:r>
      <w:r w:rsidR="00554415">
        <w:rPr>
          <w:lang w:val="en-US"/>
        </w:rPr>
        <w:t xml:space="preserve"> perangkat lunak IoT</w:t>
      </w:r>
      <w:r>
        <w:rPr>
          <w:lang w:val="en-US"/>
        </w:rPr>
        <w:t xml:space="preserve"> </w:t>
      </w:r>
      <w:r>
        <w:rPr>
          <w:i/>
          <w:lang w:val="en-US"/>
        </w:rPr>
        <w:t>cloud</w:t>
      </w:r>
      <w:r w:rsidR="00554415">
        <w:rPr>
          <w:i/>
          <w:lang w:val="en-US"/>
        </w:rPr>
        <w:t xml:space="preserve"> platform</w:t>
      </w:r>
      <w:r>
        <w:rPr>
          <w:lang w:val="en-US"/>
        </w:rPr>
        <w:t xml:space="preserve">, dan aplikasi </w:t>
      </w:r>
      <w:r>
        <w:rPr>
          <w:i/>
          <w:lang w:val="en-US"/>
        </w:rPr>
        <w:t>client</w:t>
      </w:r>
      <w:r>
        <w:rPr>
          <w:lang w:val="en-US"/>
        </w:rPr>
        <w:t xml:space="preserve">. Alur komunikasi antar entitas dibagi menjadi dua yakni pengiriman data dari perangkat </w:t>
      </w:r>
      <w:r w:rsidR="00726E4B">
        <w:rPr>
          <w:lang w:val="en-US"/>
        </w:rPr>
        <w:t>node</w:t>
      </w:r>
      <w:r>
        <w:rPr>
          <w:lang w:val="en-US"/>
        </w:rPr>
        <w:t xml:space="preserve"> ke </w:t>
      </w:r>
      <w:r w:rsidR="00554415">
        <w:rPr>
          <w:lang w:val="en-US"/>
        </w:rPr>
        <w:t xml:space="preserve">IoT </w:t>
      </w:r>
      <w:r w:rsidR="00554415">
        <w:rPr>
          <w:i/>
          <w:lang w:val="en-US"/>
        </w:rPr>
        <w:t>cloud platform</w:t>
      </w:r>
      <w:r w:rsidR="00554415">
        <w:rPr>
          <w:lang w:val="en-US"/>
        </w:rPr>
        <w:t xml:space="preserve"> </w:t>
      </w:r>
      <w:r>
        <w:rPr>
          <w:lang w:val="en-US"/>
        </w:rPr>
        <w:t xml:space="preserve">dan aplikasi </w:t>
      </w:r>
      <w:r>
        <w:rPr>
          <w:i/>
          <w:lang w:val="en-US"/>
        </w:rPr>
        <w:t xml:space="preserve">client </w:t>
      </w:r>
      <w:r>
        <w:rPr>
          <w:lang w:val="en-US"/>
        </w:rPr>
        <w:t xml:space="preserve">kepada </w:t>
      </w:r>
      <w:r w:rsidR="00554415">
        <w:rPr>
          <w:lang w:val="en-US"/>
        </w:rPr>
        <w:t xml:space="preserve">IoT </w:t>
      </w:r>
      <w:r w:rsidR="00554415">
        <w:rPr>
          <w:i/>
          <w:lang w:val="en-US"/>
        </w:rPr>
        <w:t>cloud platform</w:t>
      </w:r>
      <w:r w:rsidR="00554415">
        <w:rPr>
          <w:lang w:val="en-US"/>
        </w:rPr>
        <w:t xml:space="preserve"> dalam mengakses</w:t>
      </w:r>
      <w:r>
        <w:rPr>
          <w:lang w:val="en-US"/>
        </w:rPr>
        <w:t xml:space="preserve"> data sensor dan memanajemen perangkat. Kedua alur komunikasi pada sistem yang dikembangkan </w:t>
      </w:r>
      <w:r>
        <w:rPr>
          <w:sz w:val="23"/>
          <w:szCs w:val="23"/>
        </w:rPr>
        <w:t xml:space="preserve">dapat dilihat pada </w:t>
      </w:r>
      <w:r>
        <w:rPr>
          <w:sz w:val="23"/>
          <w:szCs w:val="23"/>
        </w:rPr>
        <w:fldChar w:fldCharType="begin"/>
      </w:r>
      <w:r>
        <w:rPr>
          <w:sz w:val="23"/>
          <w:szCs w:val="23"/>
        </w:rPr>
        <w:instrText xml:space="preserve"> REF _Ref485655122 \h </w:instrText>
      </w:r>
      <w:r>
        <w:rPr>
          <w:sz w:val="23"/>
          <w:szCs w:val="23"/>
        </w:rPr>
      </w:r>
      <w:r>
        <w:rPr>
          <w:sz w:val="23"/>
          <w:szCs w:val="23"/>
        </w:rPr>
        <w:fldChar w:fldCharType="separate"/>
      </w:r>
      <w:r w:rsidR="003A7164">
        <w:t xml:space="preserve">Gambar </w:t>
      </w:r>
      <w:r w:rsidR="003A7164">
        <w:rPr>
          <w:noProof/>
        </w:rPr>
        <w:t>4</w:t>
      </w:r>
      <w:r w:rsidR="003A7164">
        <w:t>.</w:t>
      </w:r>
      <w:r w:rsidR="003A7164">
        <w:rPr>
          <w:noProof/>
        </w:rPr>
        <w:t>2</w:t>
      </w:r>
      <w:r>
        <w:rPr>
          <w:sz w:val="23"/>
          <w:szCs w:val="23"/>
        </w:rPr>
        <w:fldChar w:fldCharType="end"/>
      </w:r>
      <w:r>
        <w:rPr>
          <w:sz w:val="23"/>
          <w:szCs w:val="23"/>
          <w:lang w:val="en-US"/>
        </w:rPr>
        <w:t>.</w:t>
      </w:r>
    </w:p>
    <w:p w14:paraId="547D2784" w14:textId="77777777" w:rsidR="0023344C" w:rsidRDefault="00C71007">
      <w:pPr>
        <w:pStyle w:val="BodyText"/>
        <w:keepNext/>
        <w:ind w:firstLine="360"/>
        <w:jc w:val="center"/>
      </w:pPr>
      <w:r>
        <w:rPr>
          <w:noProof/>
          <w:lang w:val="en-US"/>
        </w:rPr>
        <w:drawing>
          <wp:inline distT="0" distB="0" distL="0" distR="0" wp14:anchorId="7673EE91" wp14:editId="589432AD">
            <wp:extent cx="4284762" cy="968245"/>
            <wp:effectExtent l="0" t="0" r="190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37"/>
                    <a:stretch>
                      <a:fillRect/>
                    </a:stretch>
                  </pic:blipFill>
                  <pic:spPr>
                    <a:xfrm>
                      <a:off x="0" y="0"/>
                      <a:ext cx="4284762" cy="968245"/>
                    </a:xfrm>
                    <a:prstGeom prst="rect">
                      <a:avLst/>
                    </a:prstGeom>
                  </pic:spPr>
                </pic:pic>
              </a:graphicData>
            </a:graphic>
          </wp:inline>
        </w:drawing>
      </w:r>
    </w:p>
    <w:p w14:paraId="6061CB71" w14:textId="35228540" w:rsidR="0023344C" w:rsidRDefault="00C71007">
      <w:pPr>
        <w:pStyle w:val="Caption"/>
        <w:rPr>
          <w:lang w:val="en-US"/>
        </w:rPr>
      </w:pPr>
      <w:bookmarkStart w:id="122" w:name="_Ref485655122"/>
      <w:bookmarkStart w:id="123" w:name="_Toc490453919"/>
      <w:r>
        <w:t xml:space="preserve">Gambar </w:t>
      </w:r>
      <w:r w:rsidR="00B95D0A">
        <w:fldChar w:fldCharType="begin"/>
      </w:r>
      <w:r w:rsidR="00B95D0A">
        <w:instrText xml:space="preserve"> STYLEREF 1 \s </w:instrText>
      </w:r>
      <w:r w:rsidR="00B95D0A">
        <w:fldChar w:fldCharType="separate"/>
      </w:r>
      <w:r w:rsidR="00B95D0A">
        <w:rPr>
          <w:noProof/>
        </w:rPr>
        <w:t>4</w:t>
      </w:r>
      <w:r w:rsidR="00B95D0A">
        <w:fldChar w:fldCharType="end"/>
      </w:r>
      <w:r w:rsidR="00B95D0A">
        <w:t>.</w:t>
      </w:r>
      <w:r w:rsidR="00B95D0A">
        <w:fldChar w:fldCharType="begin"/>
      </w:r>
      <w:r w:rsidR="00B95D0A">
        <w:instrText xml:space="preserve"> SEQ Gambar \* ARABIC \s 1 </w:instrText>
      </w:r>
      <w:r w:rsidR="00B95D0A">
        <w:fldChar w:fldCharType="separate"/>
      </w:r>
      <w:r w:rsidR="00B95D0A">
        <w:rPr>
          <w:noProof/>
        </w:rPr>
        <w:t>2</w:t>
      </w:r>
      <w:r w:rsidR="00B95D0A">
        <w:fldChar w:fldCharType="end"/>
      </w:r>
      <w:bookmarkEnd w:id="122"/>
      <w:r>
        <w:rPr>
          <w:lang w:val="en-US"/>
        </w:rPr>
        <w:t xml:space="preserve"> Alur Komunikasi Antar Entitas</w:t>
      </w:r>
      <w:bookmarkEnd w:id="123"/>
    </w:p>
    <w:p w14:paraId="22C69BBF" w14:textId="77777777" w:rsidR="0023344C" w:rsidRDefault="00C71007">
      <w:pPr>
        <w:pStyle w:val="BodyText"/>
        <w:ind w:firstLine="360"/>
        <w:rPr>
          <w:lang w:val="en-US"/>
        </w:rPr>
      </w:pPr>
      <w:r>
        <w:rPr>
          <w:lang w:val="en-US"/>
        </w:rPr>
        <w:t xml:space="preserve">Keterangan pada </w:t>
      </w:r>
      <w:r>
        <w:rPr>
          <w:lang w:val="en-US"/>
        </w:rPr>
        <w:fldChar w:fldCharType="begin"/>
      </w:r>
      <w:r>
        <w:rPr>
          <w:lang w:val="en-US"/>
        </w:rPr>
        <w:instrText xml:space="preserve"> REF _Ref485655122 \h </w:instrText>
      </w:r>
      <w:r>
        <w:rPr>
          <w:lang w:val="en-US"/>
        </w:rPr>
      </w:r>
      <w:r>
        <w:rPr>
          <w:lang w:val="en-US"/>
        </w:rPr>
        <w:fldChar w:fldCharType="separate"/>
      </w:r>
      <w:r w:rsidR="003A7164">
        <w:t xml:space="preserve">Gambar </w:t>
      </w:r>
      <w:r w:rsidR="003A7164">
        <w:rPr>
          <w:noProof/>
        </w:rPr>
        <w:t>4</w:t>
      </w:r>
      <w:r w:rsidR="003A7164">
        <w:t>.</w:t>
      </w:r>
      <w:r w:rsidR="003A7164">
        <w:rPr>
          <w:noProof/>
        </w:rPr>
        <w:t>2</w:t>
      </w:r>
      <w:r>
        <w:rPr>
          <w:lang w:val="en-US"/>
        </w:rPr>
        <w:fldChar w:fldCharType="end"/>
      </w:r>
      <w:r>
        <w:rPr>
          <w:lang w:val="en-US"/>
        </w:rPr>
        <w:t xml:space="preserve"> diatas adalah:</w:t>
      </w:r>
    </w:p>
    <w:p w14:paraId="3851C53B" w14:textId="77777777" w:rsidR="0023344C" w:rsidRDefault="00C71007" w:rsidP="00E02D4A">
      <w:pPr>
        <w:pStyle w:val="BodyText"/>
        <w:numPr>
          <w:ilvl w:val="0"/>
          <w:numId w:val="25"/>
        </w:numPr>
        <w:rPr>
          <w:lang w:val="en-US"/>
        </w:rPr>
      </w:pPr>
      <w:r>
        <w:rPr>
          <w:lang w:val="en-US"/>
        </w:rPr>
        <w:t xml:space="preserve">Aplikasi </w:t>
      </w:r>
      <w:r>
        <w:rPr>
          <w:i/>
          <w:lang w:val="en-US"/>
        </w:rPr>
        <w:t xml:space="preserve">client </w:t>
      </w:r>
      <w:r>
        <w:rPr>
          <w:lang w:val="en-US"/>
        </w:rPr>
        <w:t>melakukan manajemen perangkat.</w:t>
      </w:r>
    </w:p>
    <w:p w14:paraId="34082FEB" w14:textId="66DFF63B" w:rsidR="0023344C" w:rsidRDefault="00C71007" w:rsidP="00E02D4A">
      <w:pPr>
        <w:pStyle w:val="BodyText"/>
        <w:numPr>
          <w:ilvl w:val="0"/>
          <w:numId w:val="25"/>
        </w:numPr>
        <w:rPr>
          <w:lang w:val="en-US"/>
        </w:rPr>
      </w:pPr>
      <w:r>
        <w:rPr>
          <w:lang w:val="en-US"/>
        </w:rPr>
        <w:t xml:space="preserve">Perangkat yang sudah didaftarkan mengirimkan data sensor ke </w:t>
      </w:r>
      <w:r w:rsidR="00554415">
        <w:rPr>
          <w:lang w:val="en-US"/>
        </w:rPr>
        <w:t xml:space="preserve">perangkat lunak IoT </w:t>
      </w:r>
      <w:r w:rsidR="00554415">
        <w:rPr>
          <w:i/>
          <w:lang w:val="en-US"/>
        </w:rPr>
        <w:t>cloud platform</w:t>
      </w:r>
      <w:r>
        <w:rPr>
          <w:lang w:val="en-US"/>
        </w:rPr>
        <w:t>.</w:t>
      </w:r>
    </w:p>
    <w:p w14:paraId="392308C9" w14:textId="2D937C86" w:rsidR="0023344C" w:rsidRDefault="00C71007" w:rsidP="00E02D4A">
      <w:pPr>
        <w:pStyle w:val="BodyText"/>
        <w:numPr>
          <w:ilvl w:val="0"/>
          <w:numId w:val="25"/>
        </w:numPr>
        <w:rPr>
          <w:lang w:val="en-US"/>
        </w:rPr>
      </w:pPr>
      <w:r>
        <w:rPr>
          <w:lang w:val="en-US"/>
        </w:rPr>
        <w:t xml:space="preserve">Aplikasi </w:t>
      </w:r>
      <w:r>
        <w:rPr>
          <w:i/>
          <w:lang w:val="en-US"/>
        </w:rPr>
        <w:t xml:space="preserve">client </w:t>
      </w:r>
      <w:r>
        <w:rPr>
          <w:lang w:val="en-US"/>
        </w:rPr>
        <w:t>mendapatkan data sensor dari</w:t>
      </w:r>
      <w:r w:rsidR="00554415" w:rsidRPr="00554415">
        <w:rPr>
          <w:lang w:val="en-US"/>
        </w:rPr>
        <w:t xml:space="preserve"> </w:t>
      </w:r>
      <w:r w:rsidR="00554415">
        <w:rPr>
          <w:lang w:val="en-US"/>
        </w:rPr>
        <w:t xml:space="preserve">perangkat lunak IoT </w:t>
      </w:r>
      <w:r w:rsidR="00554415">
        <w:rPr>
          <w:i/>
          <w:lang w:val="en-US"/>
        </w:rPr>
        <w:t>cloud platform</w:t>
      </w:r>
      <w:r>
        <w:rPr>
          <w:lang w:val="en-US"/>
        </w:rPr>
        <w:t>.</w:t>
      </w:r>
    </w:p>
    <w:p w14:paraId="1014ECA0" w14:textId="77777777" w:rsidR="0023344C" w:rsidRDefault="00C71007">
      <w:pPr>
        <w:pStyle w:val="Heading3"/>
        <w:ind w:left="720" w:hanging="720"/>
        <w:rPr>
          <w:lang w:val="en-US"/>
        </w:rPr>
      </w:pPr>
      <w:bookmarkStart w:id="124" w:name="_Toc490453820"/>
      <w:bookmarkStart w:id="125" w:name="_Toc484218132"/>
      <w:r>
        <w:rPr>
          <w:lang w:val="en-US"/>
        </w:rPr>
        <w:t>Perancangan Komponen Manajemen Data</w:t>
      </w:r>
      <w:bookmarkEnd w:id="124"/>
    </w:p>
    <w:p w14:paraId="0DC6754B" w14:textId="77777777" w:rsidR="0023344C" w:rsidRDefault="00C71007">
      <w:pPr>
        <w:pStyle w:val="BodyText"/>
        <w:ind w:firstLine="360"/>
        <w:rPr>
          <w:lang w:val="en-US"/>
        </w:rPr>
      </w:pPr>
      <w:r>
        <w:rPr>
          <w:lang w:val="en-US"/>
        </w:rPr>
        <w:t xml:space="preserve">Perancangan komponen manajemen data dibagi menjadi dua yakni perancangan data model dan perancangan data </w:t>
      </w:r>
      <w:r w:rsidRPr="008E6B5A">
        <w:rPr>
          <w:i/>
          <w:lang w:val="en-US"/>
        </w:rPr>
        <w:t>access</w:t>
      </w:r>
      <w:r>
        <w:rPr>
          <w:lang w:val="en-US"/>
        </w:rPr>
        <w:t>. Perancangan data model menggambarkan mengenai skema basis data yang digunakan. Sedangkan perancangan data access menggambarkan alur komunikasi dalam mengakses data dari data model.</w:t>
      </w:r>
    </w:p>
    <w:p w14:paraId="118E7672" w14:textId="77777777" w:rsidR="0023344C" w:rsidRPr="009664D7" w:rsidRDefault="00C71007" w:rsidP="009664D7">
      <w:pPr>
        <w:pStyle w:val="Heading4"/>
      </w:pPr>
      <w:r w:rsidRPr="009664D7">
        <w:t>4.3.2.1 Perancangan Data Model</w:t>
      </w:r>
    </w:p>
    <w:p w14:paraId="2162AFBC" w14:textId="77777777" w:rsidR="004F2879" w:rsidRPr="004F2879" w:rsidRDefault="00C71007" w:rsidP="00CE40E9">
      <w:pPr>
        <w:pStyle w:val="BodyTextFirstIndent"/>
        <w:rPr>
          <w:color w:val="FF0000"/>
          <w:lang w:val="en-US"/>
        </w:rPr>
      </w:pPr>
      <w:r>
        <w:rPr>
          <w:lang w:val="en-US"/>
        </w:rPr>
        <w:t>Pada perancangan data model akan digambarkan mengenai skema basis data</w:t>
      </w:r>
      <w:r w:rsidR="00FC3B60">
        <w:rPr>
          <w:lang w:val="en-US"/>
        </w:rPr>
        <w:t xml:space="preserve"> untuk menyimpan </w:t>
      </w:r>
      <w:r w:rsidR="008E6B5A">
        <w:rPr>
          <w:lang w:val="en-US"/>
        </w:rPr>
        <w:t xml:space="preserve">informasi mengenai pengguna, </w:t>
      </w:r>
      <w:r w:rsidR="00FC3B60">
        <w:rPr>
          <w:lang w:val="en-US"/>
        </w:rPr>
        <w:t>data sensor</w:t>
      </w:r>
      <w:r w:rsidR="008E6B5A">
        <w:rPr>
          <w:lang w:val="en-US"/>
        </w:rPr>
        <w:t>,</w:t>
      </w:r>
      <w:r w:rsidR="00FC3B60">
        <w:rPr>
          <w:lang w:val="en-US"/>
        </w:rPr>
        <w:t xml:space="preserve"> </w:t>
      </w:r>
      <w:r w:rsidR="008E6B5A">
        <w:rPr>
          <w:lang w:val="en-US"/>
        </w:rPr>
        <w:t xml:space="preserve">dan </w:t>
      </w:r>
      <w:r w:rsidR="00FC3B60">
        <w:rPr>
          <w:lang w:val="en-US"/>
        </w:rPr>
        <w:t>perangkat.</w:t>
      </w:r>
      <w:r>
        <w:rPr>
          <w:lang w:val="en-US"/>
        </w:rPr>
        <w:t xml:space="preserve"> </w:t>
      </w:r>
      <w:r w:rsidR="00FC3B60">
        <w:rPr>
          <w:lang w:val="en-US"/>
        </w:rPr>
        <w:t xml:space="preserve">Perancangan </w:t>
      </w:r>
      <w:r>
        <w:rPr>
          <w:lang w:val="en-US"/>
        </w:rPr>
        <w:t xml:space="preserve">disesuaikan dengan sistem basis data MongoDB yang berorientasi </w:t>
      </w:r>
      <w:r>
        <w:rPr>
          <w:lang w:val="en-US"/>
        </w:rPr>
        <w:lastRenderedPageBreak/>
        <w:t xml:space="preserve">dokumen. Pada tahap ini diidentifikasi dokumen, </w:t>
      </w:r>
      <w:r>
        <w:rPr>
          <w:i/>
          <w:lang w:val="en-US"/>
        </w:rPr>
        <w:t>field</w:t>
      </w:r>
      <w:r>
        <w:rPr>
          <w:lang w:val="en-US"/>
        </w:rPr>
        <w:t xml:space="preserve"> beserta tipe data disetiap dokumen. Untuk menekan redudansi data, diidentifikasi juga hubungan antar dokumen menggunakan </w:t>
      </w:r>
      <w:r>
        <w:rPr>
          <w:i/>
          <w:lang w:val="en-US"/>
        </w:rPr>
        <w:t>reference</w:t>
      </w:r>
      <w:r>
        <w:rPr>
          <w:lang w:val="en-US"/>
        </w:rPr>
        <w:t xml:space="preserve"> dari satu dokumen ke dokumen lainnya.</w:t>
      </w:r>
    </w:p>
    <w:p w14:paraId="61FC7B3D" w14:textId="60018C05" w:rsidR="0023344C" w:rsidRPr="00A02947" w:rsidRDefault="008675BD" w:rsidP="00A02947">
      <w:pPr>
        <w:pStyle w:val="BodyTextFirstIndent"/>
        <w:rPr>
          <w:noProof/>
          <w:shd w:val="clear" w:color="auto" w:fill="FFFFFF" w:themeFill="background1"/>
        </w:rPr>
      </w:pPr>
      <w:r w:rsidRPr="000B54CD">
        <w:rPr>
          <w:lang w:val="en-US"/>
        </w:rPr>
        <w:t>Dalam prose</w:t>
      </w:r>
      <w:r w:rsidR="00554415">
        <w:rPr>
          <w:lang w:val="en-US"/>
        </w:rPr>
        <w:t xml:space="preserve">s identifikasi diketahui bahwa perangkat lunak IoT </w:t>
      </w:r>
      <w:r w:rsidR="00554415">
        <w:rPr>
          <w:i/>
          <w:lang w:val="en-US"/>
        </w:rPr>
        <w:t>cloud platform</w:t>
      </w:r>
      <w:r w:rsidR="00FC3B60" w:rsidRPr="000B54CD">
        <w:rPr>
          <w:lang w:val="en-US"/>
        </w:rPr>
        <w:t xml:space="preserve"> memerlukan</w:t>
      </w:r>
      <w:r w:rsidR="00C71007" w:rsidRPr="000B54CD">
        <w:rPr>
          <w:lang w:val="en-US"/>
        </w:rPr>
        <w:t xml:space="preserve"> empat dokumen yaitu </w:t>
      </w:r>
      <w:r w:rsidR="00C71007" w:rsidRPr="000B54CD">
        <w:rPr>
          <w:i/>
          <w:lang w:val="en-US"/>
        </w:rPr>
        <w:t>User, Nodes</w:t>
      </w:r>
      <w:r w:rsidR="00C71007" w:rsidRPr="000B54CD">
        <w:rPr>
          <w:lang w:val="en-US"/>
        </w:rPr>
        <w:t>,</w:t>
      </w:r>
      <w:r w:rsidR="00C71007" w:rsidRPr="000B54CD">
        <w:rPr>
          <w:i/>
          <w:lang w:val="en-US"/>
        </w:rPr>
        <w:t xml:space="preserve"> Sensors</w:t>
      </w:r>
      <w:r w:rsidR="00C71007" w:rsidRPr="000B54CD">
        <w:rPr>
          <w:lang w:val="en-US"/>
        </w:rPr>
        <w:t>, dan</w:t>
      </w:r>
      <w:r w:rsidR="00C71007" w:rsidRPr="000B54CD">
        <w:rPr>
          <w:i/>
          <w:lang w:val="en-US"/>
        </w:rPr>
        <w:t xml:space="preserve"> Sensordatas</w:t>
      </w:r>
      <w:r w:rsidR="00C71007" w:rsidRPr="000B54CD">
        <w:rPr>
          <w:lang w:val="en-US"/>
        </w:rPr>
        <w:t>.</w:t>
      </w:r>
      <w:r w:rsidRPr="000B54CD">
        <w:rPr>
          <w:lang w:val="en-US"/>
        </w:rPr>
        <w:t xml:space="preserve"> Dokumen </w:t>
      </w:r>
      <w:r w:rsidRPr="000B54CD">
        <w:rPr>
          <w:i/>
          <w:lang w:val="en-US"/>
        </w:rPr>
        <w:t xml:space="preserve">Users </w:t>
      </w:r>
      <w:r w:rsidRPr="000B54CD">
        <w:rPr>
          <w:lang w:val="en-US"/>
        </w:rPr>
        <w:t xml:space="preserve">menyimpan informasi mengenai data pengguna sistem, </w:t>
      </w:r>
      <w:r w:rsidR="00AC5F91" w:rsidRPr="000B54CD">
        <w:rPr>
          <w:lang w:val="en-US"/>
        </w:rPr>
        <w:t xml:space="preserve">dokumen </w:t>
      </w:r>
      <w:r w:rsidR="00AC5F91" w:rsidRPr="000B54CD">
        <w:rPr>
          <w:i/>
          <w:lang w:val="en-US"/>
        </w:rPr>
        <w:t xml:space="preserve">Nodes </w:t>
      </w:r>
      <w:r w:rsidR="00AC5F91" w:rsidRPr="000B54CD">
        <w:rPr>
          <w:lang w:val="en-US"/>
        </w:rPr>
        <w:t xml:space="preserve">menyimpan informasi mengenai perangkat node, dokumen </w:t>
      </w:r>
      <w:r w:rsidR="00AC5F91" w:rsidRPr="000B54CD">
        <w:rPr>
          <w:i/>
          <w:lang w:val="en-US"/>
        </w:rPr>
        <w:t xml:space="preserve">sensor </w:t>
      </w:r>
      <w:r w:rsidR="00AC5F91" w:rsidRPr="000B54CD">
        <w:rPr>
          <w:lang w:val="en-US"/>
        </w:rPr>
        <w:t xml:space="preserve">menyimpan informasi mengenai sensor yang dimiliki suatu perangkat node, dan dokumen </w:t>
      </w:r>
      <w:r w:rsidR="00AC5F91" w:rsidRPr="000B54CD">
        <w:rPr>
          <w:i/>
          <w:lang w:val="en-US"/>
        </w:rPr>
        <w:t xml:space="preserve">Sensordatas </w:t>
      </w:r>
      <w:r w:rsidR="00AC5F91" w:rsidRPr="000B54CD">
        <w:rPr>
          <w:lang w:val="en-US"/>
        </w:rPr>
        <w:t>menyimpan data yang dikirimkan oleh perangkat node di</w:t>
      </w:r>
      <w:r w:rsidR="00AD04CE" w:rsidRPr="000B54CD">
        <w:rPr>
          <w:lang w:val="en-US"/>
        </w:rPr>
        <w:t xml:space="preserve"> </w:t>
      </w:r>
      <w:r w:rsidR="00AC5F91" w:rsidRPr="000B54CD">
        <w:rPr>
          <w:lang w:val="en-US"/>
        </w:rPr>
        <w:t>lapangan</w:t>
      </w:r>
      <w:r w:rsidRPr="000B54CD">
        <w:rPr>
          <w:lang w:val="en-US"/>
        </w:rPr>
        <w:t>.</w:t>
      </w:r>
      <w:r w:rsidR="00E125BB" w:rsidRPr="000B54CD">
        <w:rPr>
          <w:lang w:val="en-US"/>
        </w:rPr>
        <w:t xml:space="preserve"> Penjelasan</w:t>
      </w:r>
      <w:r w:rsidR="00C64118" w:rsidRPr="000B54CD">
        <w:rPr>
          <w:lang w:val="en-US"/>
        </w:rPr>
        <w:t xml:space="preserve"> </w:t>
      </w:r>
      <w:r w:rsidR="00E125BB" w:rsidRPr="000B54CD">
        <w:rPr>
          <w:lang w:val="en-US"/>
        </w:rPr>
        <w:t>lebih detail mengenai</w:t>
      </w:r>
      <w:r w:rsidR="00C64118" w:rsidRPr="000B54CD">
        <w:rPr>
          <w:lang w:val="en-US"/>
        </w:rPr>
        <w:t xml:space="preserve"> </w:t>
      </w:r>
      <w:r w:rsidR="00C64118" w:rsidRPr="000B54CD">
        <w:rPr>
          <w:i/>
          <w:lang w:val="en-US"/>
        </w:rPr>
        <w:t>field</w:t>
      </w:r>
      <w:r w:rsidR="00C64118" w:rsidRPr="000B54CD">
        <w:rPr>
          <w:lang w:val="en-US"/>
        </w:rPr>
        <w:t xml:space="preserve"> dan tipe data dari setiap dokumen</w:t>
      </w:r>
      <w:r w:rsidR="006E7724" w:rsidRPr="000B54CD">
        <w:rPr>
          <w:lang w:val="en-US"/>
        </w:rPr>
        <w:t xml:space="preserve"> tersebut</w:t>
      </w:r>
      <w:r w:rsidR="00C64118" w:rsidRPr="000B54CD">
        <w:rPr>
          <w:lang w:val="en-US"/>
        </w:rPr>
        <w:t xml:space="preserve"> dapat dilihat pada </w:t>
      </w:r>
      <w:r w:rsidR="00C64118" w:rsidRPr="000B54CD">
        <w:rPr>
          <w:shd w:val="clear" w:color="auto" w:fill="FFFFFF" w:themeFill="background1"/>
          <w:lang w:val="en-US"/>
        </w:rPr>
        <w:fldChar w:fldCharType="begin"/>
      </w:r>
      <w:r w:rsidR="00C64118" w:rsidRPr="000B54CD">
        <w:rPr>
          <w:shd w:val="clear" w:color="auto" w:fill="FFFFFF" w:themeFill="background1"/>
          <w:lang w:val="en-US"/>
        </w:rPr>
        <w:instrText xml:space="preserve"> REF _Ref486026830 \h </w:instrText>
      </w:r>
      <w:r w:rsidR="000B54CD" w:rsidRPr="000B54CD">
        <w:rPr>
          <w:shd w:val="clear" w:color="auto" w:fill="FFFFFF" w:themeFill="background1"/>
          <w:lang w:val="en-US"/>
        </w:rPr>
        <w:instrText xml:space="preserve"> \* MERGEFORMAT </w:instrText>
      </w:r>
      <w:r w:rsidR="00C64118" w:rsidRPr="000B54CD">
        <w:rPr>
          <w:shd w:val="clear" w:color="auto" w:fill="FFFFFF" w:themeFill="background1"/>
          <w:lang w:val="en-US"/>
        </w:rPr>
      </w:r>
      <w:r w:rsidR="00C64118" w:rsidRPr="000B54CD">
        <w:rPr>
          <w:shd w:val="clear" w:color="auto" w:fill="FFFFFF" w:themeFill="background1"/>
          <w:lang w:val="en-US"/>
        </w:rPr>
        <w:fldChar w:fldCharType="separate"/>
      </w:r>
      <w:r w:rsidR="003A7164">
        <w:rPr>
          <w:noProof/>
        </w:rPr>
        <w:t>Tabel</w:t>
      </w:r>
      <w:r w:rsidR="003A7164">
        <w:t xml:space="preserve"> </w:t>
      </w:r>
      <w:r w:rsidR="003A7164">
        <w:rPr>
          <w:noProof/>
        </w:rPr>
        <w:t>4</w:t>
      </w:r>
      <w:r w:rsidR="003A7164">
        <w:t>.</w:t>
      </w:r>
      <w:r w:rsidR="003A7164">
        <w:rPr>
          <w:noProof/>
        </w:rPr>
        <w:t>4</w:t>
      </w:r>
      <w:r w:rsidR="00C64118" w:rsidRPr="000B54CD">
        <w:rPr>
          <w:shd w:val="clear" w:color="auto" w:fill="FFFFFF" w:themeFill="background1"/>
          <w:lang w:val="en-US"/>
        </w:rPr>
        <w:fldChar w:fldCharType="end"/>
      </w:r>
      <w:r w:rsidR="00C64118" w:rsidRPr="000B54CD">
        <w:rPr>
          <w:shd w:val="clear" w:color="auto" w:fill="FFFFFF" w:themeFill="background1"/>
          <w:lang w:val="en-US"/>
        </w:rPr>
        <w:t xml:space="preserve">, </w:t>
      </w:r>
      <w:r w:rsidR="00C64118" w:rsidRPr="000B54CD">
        <w:rPr>
          <w:shd w:val="clear" w:color="auto" w:fill="FFFFFF" w:themeFill="background1"/>
          <w:lang w:val="en-US"/>
        </w:rPr>
        <w:fldChar w:fldCharType="begin"/>
      </w:r>
      <w:r w:rsidR="00C64118" w:rsidRPr="000B54CD">
        <w:rPr>
          <w:shd w:val="clear" w:color="auto" w:fill="FFFFFF" w:themeFill="background1"/>
          <w:lang w:val="en-US"/>
        </w:rPr>
        <w:instrText xml:space="preserve"> REF _Ref486026833 \h </w:instrText>
      </w:r>
      <w:r w:rsidR="000B54CD" w:rsidRPr="000B54CD">
        <w:rPr>
          <w:shd w:val="clear" w:color="auto" w:fill="FFFFFF" w:themeFill="background1"/>
          <w:lang w:val="en-US"/>
        </w:rPr>
        <w:instrText xml:space="preserve"> \* MERGEFORMAT </w:instrText>
      </w:r>
      <w:r w:rsidR="00C64118" w:rsidRPr="000B54CD">
        <w:rPr>
          <w:shd w:val="clear" w:color="auto" w:fill="FFFFFF" w:themeFill="background1"/>
          <w:lang w:val="en-US"/>
        </w:rPr>
      </w:r>
      <w:r w:rsidR="00C64118" w:rsidRPr="000B54CD">
        <w:rPr>
          <w:shd w:val="clear" w:color="auto" w:fill="FFFFFF" w:themeFill="background1"/>
          <w:lang w:val="en-US"/>
        </w:rPr>
        <w:fldChar w:fldCharType="separate"/>
      </w:r>
      <w:r w:rsidR="003A7164" w:rsidRPr="003A7164">
        <w:rPr>
          <w:shd w:val="clear" w:color="auto" w:fill="FFFFFF" w:themeFill="background1"/>
        </w:rPr>
        <w:t xml:space="preserve">Tabel </w:t>
      </w:r>
      <w:r w:rsidR="003A7164" w:rsidRPr="003A7164">
        <w:rPr>
          <w:noProof/>
          <w:shd w:val="clear" w:color="auto" w:fill="FFFFFF" w:themeFill="background1"/>
        </w:rPr>
        <w:t>4.5</w:t>
      </w:r>
      <w:r w:rsidR="00C64118" w:rsidRPr="000B54CD">
        <w:rPr>
          <w:shd w:val="clear" w:color="auto" w:fill="FFFFFF" w:themeFill="background1"/>
          <w:lang w:val="en-US"/>
        </w:rPr>
        <w:fldChar w:fldCharType="end"/>
      </w:r>
      <w:r w:rsidR="00C64118" w:rsidRPr="000B54CD">
        <w:rPr>
          <w:shd w:val="clear" w:color="auto" w:fill="FFFFFF" w:themeFill="background1"/>
          <w:lang w:val="en-US"/>
        </w:rPr>
        <w:t xml:space="preserve">, </w:t>
      </w:r>
      <w:r w:rsidR="00C64118" w:rsidRPr="000B54CD">
        <w:rPr>
          <w:shd w:val="clear" w:color="auto" w:fill="FFFFFF" w:themeFill="background1"/>
          <w:lang w:val="en-US"/>
        </w:rPr>
        <w:fldChar w:fldCharType="begin"/>
      </w:r>
      <w:r w:rsidR="00C64118" w:rsidRPr="000B54CD">
        <w:rPr>
          <w:shd w:val="clear" w:color="auto" w:fill="FFFFFF" w:themeFill="background1"/>
          <w:lang w:val="en-US"/>
        </w:rPr>
        <w:instrText xml:space="preserve"> REF _Ref486026835 \h </w:instrText>
      </w:r>
      <w:r w:rsidR="000B54CD" w:rsidRPr="000B54CD">
        <w:rPr>
          <w:shd w:val="clear" w:color="auto" w:fill="FFFFFF" w:themeFill="background1"/>
          <w:lang w:val="en-US"/>
        </w:rPr>
        <w:instrText xml:space="preserve"> \* MERGEFORMAT </w:instrText>
      </w:r>
      <w:r w:rsidR="00C64118" w:rsidRPr="000B54CD">
        <w:rPr>
          <w:shd w:val="clear" w:color="auto" w:fill="FFFFFF" w:themeFill="background1"/>
          <w:lang w:val="en-US"/>
        </w:rPr>
      </w:r>
      <w:r w:rsidR="00C64118" w:rsidRPr="000B54CD">
        <w:rPr>
          <w:shd w:val="clear" w:color="auto" w:fill="FFFFFF" w:themeFill="background1"/>
          <w:lang w:val="en-US"/>
        </w:rPr>
        <w:fldChar w:fldCharType="separate"/>
      </w:r>
      <w:r w:rsidR="003A7164" w:rsidRPr="003A7164">
        <w:rPr>
          <w:shd w:val="clear" w:color="auto" w:fill="FFFFFF" w:themeFill="background1"/>
        </w:rPr>
        <w:t xml:space="preserve">Tabel </w:t>
      </w:r>
      <w:r w:rsidR="003A7164" w:rsidRPr="003A7164">
        <w:rPr>
          <w:noProof/>
          <w:shd w:val="clear" w:color="auto" w:fill="FFFFFF" w:themeFill="background1"/>
        </w:rPr>
        <w:t>4.6</w:t>
      </w:r>
      <w:r w:rsidR="00C64118" w:rsidRPr="000B54CD">
        <w:rPr>
          <w:shd w:val="clear" w:color="auto" w:fill="FFFFFF" w:themeFill="background1"/>
          <w:lang w:val="en-US"/>
        </w:rPr>
        <w:fldChar w:fldCharType="end"/>
      </w:r>
      <w:r w:rsidR="00C64118" w:rsidRPr="000B54CD">
        <w:rPr>
          <w:shd w:val="clear" w:color="auto" w:fill="FFFFFF" w:themeFill="background1"/>
          <w:lang w:val="en-US"/>
        </w:rPr>
        <w:t xml:space="preserve">, dan </w:t>
      </w:r>
      <w:r w:rsidR="00C64118" w:rsidRPr="000B54CD">
        <w:rPr>
          <w:shd w:val="clear" w:color="auto" w:fill="FFFFFF" w:themeFill="background1"/>
          <w:lang w:val="en-US"/>
        </w:rPr>
        <w:fldChar w:fldCharType="begin"/>
      </w:r>
      <w:r w:rsidR="00C64118" w:rsidRPr="000B54CD">
        <w:rPr>
          <w:shd w:val="clear" w:color="auto" w:fill="FFFFFF" w:themeFill="background1"/>
          <w:lang w:val="en-US"/>
        </w:rPr>
        <w:instrText xml:space="preserve"> REF _Ref486026836 \h </w:instrText>
      </w:r>
      <w:r w:rsidR="000B54CD" w:rsidRPr="000B54CD">
        <w:rPr>
          <w:shd w:val="clear" w:color="auto" w:fill="FFFFFF" w:themeFill="background1"/>
          <w:lang w:val="en-US"/>
        </w:rPr>
        <w:instrText xml:space="preserve"> \* MERGEFORMAT </w:instrText>
      </w:r>
      <w:r w:rsidR="00C64118" w:rsidRPr="000B54CD">
        <w:rPr>
          <w:shd w:val="clear" w:color="auto" w:fill="FFFFFF" w:themeFill="background1"/>
          <w:lang w:val="en-US"/>
        </w:rPr>
      </w:r>
      <w:r w:rsidR="00C64118" w:rsidRPr="000B54CD">
        <w:rPr>
          <w:shd w:val="clear" w:color="auto" w:fill="FFFFFF" w:themeFill="background1"/>
          <w:lang w:val="en-US"/>
        </w:rPr>
        <w:fldChar w:fldCharType="separate"/>
      </w:r>
      <w:r w:rsidR="003A7164" w:rsidRPr="003A7164">
        <w:rPr>
          <w:shd w:val="clear" w:color="auto" w:fill="FFFFFF" w:themeFill="background1"/>
        </w:rPr>
        <w:t xml:space="preserve">Tabel </w:t>
      </w:r>
      <w:r w:rsidR="003A7164" w:rsidRPr="003A7164">
        <w:rPr>
          <w:noProof/>
          <w:shd w:val="clear" w:color="auto" w:fill="FFFFFF" w:themeFill="background1"/>
        </w:rPr>
        <w:t>4.7</w:t>
      </w:r>
      <w:r w:rsidR="00C64118" w:rsidRPr="000B54CD">
        <w:rPr>
          <w:shd w:val="clear" w:color="auto" w:fill="FFFFFF" w:themeFill="background1"/>
          <w:lang w:val="en-US"/>
        </w:rPr>
        <w:fldChar w:fldCharType="end"/>
      </w:r>
      <w:r w:rsidR="00C64118">
        <w:rPr>
          <w:lang w:val="en-US"/>
        </w:rPr>
        <w:t>.</w:t>
      </w:r>
    </w:p>
    <w:p w14:paraId="2E10B8FD" w14:textId="77777777" w:rsidR="0023344C" w:rsidRDefault="00E125BB" w:rsidP="00113411">
      <w:pPr>
        <w:pStyle w:val="BodyText"/>
        <w:ind w:firstLine="360"/>
        <w:rPr>
          <w:lang w:val="en-US"/>
        </w:rPr>
      </w:pPr>
      <w:r>
        <w:rPr>
          <w:lang w:val="en-US"/>
        </w:rPr>
        <w:t>Dari keempat dokumen tersebut, kemudian dilakukan identifikasi hubungan antar dokumen untuk menekan redudansi data</w:t>
      </w:r>
      <w:r w:rsidR="00956895">
        <w:rPr>
          <w:lang w:val="en-US"/>
        </w:rPr>
        <w:t xml:space="preserve">.  Hubungan antar dokumen </w:t>
      </w:r>
      <w:r>
        <w:rPr>
          <w:lang w:val="en-US"/>
        </w:rPr>
        <w:t xml:space="preserve">tersebut </w:t>
      </w:r>
      <w:r w:rsidR="00956895">
        <w:rPr>
          <w:lang w:val="en-US"/>
        </w:rPr>
        <w:t xml:space="preserve">dapat dilihat pada </w:t>
      </w:r>
      <w:r w:rsidR="00956895">
        <w:rPr>
          <w:lang w:val="en-US"/>
        </w:rPr>
        <w:fldChar w:fldCharType="begin"/>
      </w:r>
      <w:r w:rsidR="00956895">
        <w:rPr>
          <w:lang w:val="en-US"/>
        </w:rPr>
        <w:instrText xml:space="preserve"> REF _Ref486277735 \h </w:instrText>
      </w:r>
      <w:r w:rsidR="00956895">
        <w:rPr>
          <w:lang w:val="en-US"/>
        </w:rPr>
      </w:r>
      <w:r w:rsidR="00956895">
        <w:rPr>
          <w:lang w:val="en-US"/>
        </w:rPr>
        <w:fldChar w:fldCharType="separate"/>
      </w:r>
      <w:r w:rsidR="003A7164">
        <w:t xml:space="preserve">Gambar </w:t>
      </w:r>
      <w:r w:rsidR="003A7164">
        <w:rPr>
          <w:noProof/>
        </w:rPr>
        <w:t>4</w:t>
      </w:r>
      <w:r w:rsidR="003A7164">
        <w:t>.</w:t>
      </w:r>
      <w:r w:rsidR="003A7164">
        <w:rPr>
          <w:noProof/>
        </w:rPr>
        <w:t>3</w:t>
      </w:r>
      <w:r w:rsidR="00956895">
        <w:rPr>
          <w:lang w:val="en-US"/>
        </w:rPr>
        <w:fldChar w:fldCharType="end"/>
      </w:r>
      <w:r w:rsidR="00956895">
        <w:rPr>
          <w:lang w:val="en-US"/>
        </w:rPr>
        <w:t>.</w:t>
      </w:r>
    </w:p>
    <w:p w14:paraId="529595FB" w14:textId="77777777" w:rsidR="0023344C" w:rsidRDefault="00C71007">
      <w:pPr>
        <w:pStyle w:val="BodyText"/>
        <w:keepNext/>
        <w:jc w:val="center"/>
      </w:pPr>
      <w:r>
        <w:rPr>
          <w:noProof/>
          <w:lang w:val="en-US"/>
        </w:rPr>
        <w:drawing>
          <wp:inline distT="0" distB="0" distL="0" distR="0" wp14:anchorId="4868F662" wp14:editId="4072DE99">
            <wp:extent cx="4201732" cy="1725433"/>
            <wp:effectExtent l="19050" t="19050" r="27940" b="273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rotWithShape="1">
                    <a:blip r:embed="rId38"/>
                    <a:srcRect l="3359" t="6839" r="3800" b="10679"/>
                    <a:stretch/>
                  </pic:blipFill>
                  <pic:spPr bwMode="auto">
                    <a:xfrm>
                      <a:off x="0" y="0"/>
                      <a:ext cx="4222035" cy="1733770"/>
                    </a:xfrm>
                    <a:prstGeom prst="rect">
                      <a:avLst/>
                    </a:prstGeom>
                    <a:ln w="9525" cap="flat" cmpd="sng" algn="ctr">
                      <a:solidFill>
                        <a:sysClr val="window" lastClr="FFFFFF"/>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FA79061" w14:textId="34D9B937" w:rsidR="0023344C" w:rsidRDefault="00C71007">
      <w:pPr>
        <w:pStyle w:val="Caption"/>
        <w:rPr>
          <w:lang w:val="en-US"/>
        </w:rPr>
      </w:pPr>
      <w:bookmarkStart w:id="126" w:name="_Ref486277735"/>
      <w:bookmarkStart w:id="127" w:name="_Ref486277722"/>
      <w:bookmarkStart w:id="128" w:name="_Toc490453920"/>
      <w:r>
        <w:t xml:space="preserve">Gambar </w:t>
      </w:r>
      <w:r w:rsidR="00B95D0A">
        <w:fldChar w:fldCharType="begin"/>
      </w:r>
      <w:r w:rsidR="00B95D0A">
        <w:instrText xml:space="preserve"> STYLEREF 1 \s </w:instrText>
      </w:r>
      <w:r w:rsidR="00B95D0A">
        <w:fldChar w:fldCharType="separate"/>
      </w:r>
      <w:r w:rsidR="00B95D0A">
        <w:rPr>
          <w:noProof/>
        </w:rPr>
        <w:t>4</w:t>
      </w:r>
      <w:r w:rsidR="00B95D0A">
        <w:fldChar w:fldCharType="end"/>
      </w:r>
      <w:r w:rsidR="00B95D0A">
        <w:t>.</w:t>
      </w:r>
      <w:r w:rsidR="00B95D0A">
        <w:fldChar w:fldCharType="begin"/>
      </w:r>
      <w:r w:rsidR="00B95D0A">
        <w:instrText xml:space="preserve"> SEQ Gambar \* ARABIC \s 1 </w:instrText>
      </w:r>
      <w:r w:rsidR="00B95D0A">
        <w:fldChar w:fldCharType="separate"/>
      </w:r>
      <w:r w:rsidR="00B95D0A">
        <w:rPr>
          <w:noProof/>
        </w:rPr>
        <w:t>3</w:t>
      </w:r>
      <w:r w:rsidR="00B95D0A">
        <w:fldChar w:fldCharType="end"/>
      </w:r>
      <w:bookmarkEnd w:id="126"/>
      <w:r>
        <w:rPr>
          <w:lang w:val="en-US"/>
        </w:rPr>
        <w:t xml:space="preserve"> Skema Basis Data</w:t>
      </w:r>
      <w:bookmarkEnd w:id="127"/>
      <w:bookmarkEnd w:id="128"/>
    </w:p>
    <w:p w14:paraId="6A5ABD0A" w14:textId="77777777" w:rsidR="00E125BB" w:rsidRDefault="00E125BB" w:rsidP="00E125BB">
      <w:pPr>
        <w:pStyle w:val="BodyText"/>
        <w:ind w:firstLine="360"/>
        <w:rPr>
          <w:lang w:val="en-US"/>
        </w:rPr>
      </w:pPr>
      <w:r>
        <w:rPr>
          <w:lang w:val="en-US"/>
        </w:rPr>
        <w:t xml:space="preserve">Penjelasan dari </w:t>
      </w:r>
      <w:r>
        <w:rPr>
          <w:lang w:val="en-US"/>
        </w:rPr>
        <w:fldChar w:fldCharType="begin"/>
      </w:r>
      <w:r>
        <w:rPr>
          <w:lang w:val="en-US"/>
        </w:rPr>
        <w:instrText xml:space="preserve"> REF _Ref486277735 \h </w:instrText>
      </w:r>
      <w:r>
        <w:rPr>
          <w:lang w:val="en-US"/>
        </w:rPr>
      </w:r>
      <w:r>
        <w:rPr>
          <w:lang w:val="en-US"/>
        </w:rPr>
        <w:fldChar w:fldCharType="separate"/>
      </w:r>
      <w:r w:rsidR="003A7164">
        <w:t xml:space="preserve">Gambar </w:t>
      </w:r>
      <w:r w:rsidR="003A7164">
        <w:rPr>
          <w:noProof/>
        </w:rPr>
        <w:t>4</w:t>
      </w:r>
      <w:r w:rsidR="003A7164">
        <w:t>.</w:t>
      </w:r>
      <w:r w:rsidR="003A7164">
        <w:rPr>
          <w:noProof/>
        </w:rPr>
        <w:t>3</w:t>
      </w:r>
      <w:r>
        <w:rPr>
          <w:lang w:val="en-US"/>
        </w:rPr>
        <w:fldChar w:fldCharType="end"/>
      </w:r>
      <w:r>
        <w:rPr>
          <w:lang w:val="en-US"/>
        </w:rPr>
        <w:t xml:space="preserve"> adalah:</w:t>
      </w:r>
    </w:p>
    <w:p w14:paraId="361326BD" w14:textId="77777777" w:rsidR="000F00F5" w:rsidRDefault="00D47CFE" w:rsidP="0059339D">
      <w:pPr>
        <w:pStyle w:val="BodyText"/>
        <w:numPr>
          <w:ilvl w:val="6"/>
          <w:numId w:val="1"/>
        </w:numPr>
        <w:tabs>
          <w:tab w:val="left" w:pos="720"/>
        </w:tabs>
        <w:ind w:left="720"/>
        <w:rPr>
          <w:lang w:val="en-US"/>
        </w:rPr>
      </w:pPr>
      <w:r w:rsidRPr="000F00F5">
        <w:rPr>
          <w:lang w:val="en-US"/>
        </w:rPr>
        <w:t xml:space="preserve">Dokumen </w:t>
      </w:r>
      <w:r w:rsidRPr="000F00F5">
        <w:rPr>
          <w:i/>
          <w:lang w:val="en-US"/>
        </w:rPr>
        <w:t xml:space="preserve">Users </w:t>
      </w:r>
      <w:r w:rsidRPr="000F00F5">
        <w:rPr>
          <w:lang w:val="en-US"/>
        </w:rPr>
        <w:t xml:space="preserve">memiliki hubungan </w:t>
      </w:r>
      <w:r w:rsidR="00E125BB" w:rsidRPr="000F00F5">
        <w:rPr>
          <w:lang w:val="en-US"/>
        </w:rPr>
        <w:t xml:space="preserve">satu-ke-banyak ke dokumen </w:t>
      </w:r>
      <w:r w:rsidR="00E125BB" w:rsidRPr="000F00F5">
        <w:rPr>
          <w:i/>
          <w:lang w:val="en-US"/>
        </w:rPr>
        <w:t>Nodes</w:t>
      </w:r>
      <w:r w:rsidR="00E125BB" w:rsidRPr="000F00F5">
        <w:rPr>
          <w:lang w:val="en-US"/>
        </w:rPr>
        <w:t xml:space="preserve"> karena satu pengguna dapat memiliki beberapa perangkat node. </w:t>
      </w:r>
    </w:p>
    <w:p w14:paraId="17C1EF0A" w14:textId="77777777" w:rsidR="00D47CFE" w:rsidRPr="000F00F5" w:rsidRDefault="00D47CFE" w:rsidP="0059339D">
      <w:pPr>
        <w:pStyle w:val="BodyText"/>
        <w:numPr>
          <w:ilvl w:val="6"/>
          <w:numId w:val="1"/>
        </w:numPr>
        <w:tabs>
          <w:tab w:val="left" w:pos="720"/>
        </w:tabs>
        <w:ind w:left="720"/>
        <w:rPr>
          <w:lang w:val="en-US"/>
        </w:rPr>
      </w:pPr>
      <w:r w:rsidRPr="000F00F5">
        <w:rPr>
          <w:lang w:val="en-US"/>
        </w:rPr>
        <w:t xml:space="preserve">Dokumen </w:t>
      </w:r>
      <w:r w:rsidRPr="000F00F5">
        <w:rPr>
          <w:i/>
          <w:lang w:val="en-US"/>
        </w:rPr>
        <w:t xml:space="preserve">Nodes </w:t>
      </w:r>
      <w:r w:rsidRPr="000F00F5">
        <w:rPr>
          <w:lang w:val="en-US"/>
        </w:rPr>
        <w:t xml:space="preserve">memiliki hubungan satu-ke-banyak ke dokumen </w:t>
      </w:r>
      <w:r w:rsidRPr="000F00F5">
        <w:rPr>
          <w:i/>
          <w:lang w:val="en-US"/>
        </w:rPr>
        <w:t>Sensors</w:t>
      </w:r>
      <w:r w:rsidRPr="000F00F5">
        <w:rPr>
          <w:lang w:val="en-US"/>
        </w:rPr>
        <w:t xml:space="preserve"> karena dalam satu perangkat node dapat memiliki beberapa sensor. </w:t>
      </w:r>
    </w:p>
    <w:p w14:paraId="05FC05F6" w14:textId="77777777" w:rsidR="00BE0EB7" w:rsidRDefault="00754F04" w:rsidP="00E125BB">
      <w:pPr>
        <w:pStyle w:val="BodyText"/>
        <w:numPr>
          <w:ilvl w:val="6"/>
          <w:numId w:val="1"/>
        </w:numPr>
        <w:tabs>
          <w:tab w:val="left" w:pos="720"/>
        </w:tabs>
        <w:ind w:left="720"/>
        <w:rPr>
          <w:lang w:val="en-US"/>
        </w:rPr>
      </w:pPr>
      <w:r>
        <w:rPr>
          <w:lang w:val="en-US"/>
        </w:rPr>
        <w:t xml:space="preserve">Dokumen </w:t>
      </w:r>
      <w:r>
        <w:rPr>
          <w:i/>
          <w:lang w:val="en-US"/>
        </w:rPr>
        <w:t xml:space="preserve">Sensors </w:t>
      </w:r>
      <w:r>
        <w:rPr>
          <w:lang w:val="en-US"/>
        </w:rPr>
        <w:t xml:space="preserve">merupakan </w:t>
      </w:r>
      <w:r w:rsidRPr="00BE0EB7">
        <w:rPr>
          <w:i/>
          <w:lang w:val="en-US"/>
        </w:rPr>
        <w:t>EmbeddedDocument</w:t>
      </w:r>
      <w:r>
        <w:rPr>
          <w:lang w:val="en-US"/>
        </w:rPr>
        <w:t xml:space="preserve"> ber tipe data </w:t>
      </w:r>
      <w:r>
        <w:rPr>
          <w:i/>
          <w:lang w:val="en-US"/>
        </w:rPr>
        <w:t>Array</w:t>
      </w:r>
      <w:r>
        <w:rPr>
          <w:lang w:val="en-US"/>
        </w:rPr>
        <w:t>.</w:t>
      </w:r>
      <w:r w:rsidR="002F2F31">
        <w:rPr>
          <w:lang w:val="en-US"/>
        </w:rPr>
        <w:t xml:space="preserve"> </w:t>
      </w:r>
      <w:r w:rsidR="00822DC6">
        <w:rPr>
          <w:lang w:val="en-US"/>
        </w:rPr>
        <w:t xml:space="preserve">Secara </w:t>
      </w:r>
      <w:r w:rsidR="00822DC6" w:rsidRPr="00822DC6">
        <w:rPr>
          <w:i/>
          <w:lang w:val="en-US"/>
        </w:rPr>
        <w:t>default</w:t>
      </w:r>
      <w:r w:rsidR="007F41FA">
        <w:rPr>
          <w:lang w:val="en-US"/>
        </w:rPr>
        <w:t>,</w:t>
      </w:r>
      <w:r w:rsidR="00DF1529">
        <w:rPr>
          <w:lang w:val="en-US"/>
        </w:rPr>
        <w:t xml:space="preserve"> </w:t>
      </w:r>
      <w:r w:rsidR="00822DC6">
        <w:rPr>
          <w:i/>
          <w:lang w:val="en-US"/>
        </w:rPr>
        <w:t xml:space="preserve">EmbeddedDocument </w:t>
      </w:r>
      <w:r w:rsidR="00822DC6">
        <w:rPr>
          <w:lang w:val="en-US"/>
        </w:rPr>
        <w:t xml:space="preserve">tidak memiliki </w:t>
      </w:r>
      <w:r w:rsidR="00DF1529">
        <w:rPr>
          <w:i/>
          <w:lang w:val="en-US"/>
        </w:rPr>
        <w:t xml:space="preserve">field </w:t>
      </w:r>
      <w:r w:rsidR="00DF1529">
        <w:rPr>
          <w:lang w:val="en-US"/>
        </w:rPr>
        <w:t>id</w:t>
      </w:r>
      <w:r w:rsidR="007A6ADF">
        <w:rPr>
          <w:lang w:val="en-US"/>
        </w:rPr>
        <w:t xml:space="preserve"> yang di-</w:t>
      </w:r>
      <w:r w:rsidR="007A6ADF">
        <w:rPr>
          <w:i/>
          <w:lang w:val="en-US"/>
        </w:rPr>
        <w:t xml:space="preserve">generate </w:t>
      </w:r>
      <w:r w:rsidR="007A6ADF">
        <w:rPr>
          <w:lang w:val="en-US"/>
        </w:rPr>
        <w:t>secara otomatis</w:t>
      </w:r>
      <w:r w:rsidR="007F41FA">
        <w:rPr>
          <w:lang w:val="en-US"/>
        </w:rPr>
        <w:t>. P</w:t>
      </w:r>
      <w:r w:rsidR="00C912BC">
        <w:rPr>
          <w:lang w:val="en-US"/>
        </w:rPr>
        <w:t xml:space="preserve">ada dokumen ini </w:t>
      </w:r>
      <w:r w:rsidR="007F41FA">
        <w:rPr>
          <w:i/>
          <w:lang w:val="en-US"/>
        </w:rPr>
        <w:t xml:space="preserve">field </w:t>
      </w:r>
      <w:r w:rsidR="007F41FA">
        <w:rPr>
          <w:lang w:val="en-US"/>
        </w:rPr>
        <w:t xml:space="preserve">id </w:t>
      </w:r>
      <w:r w:rsidR="007A6ADF">
        <w:rPr>
          <w:lang w:val="en-US"/>
        </w:rPr>
        <w:t xml:space="preserve">dibutuhkan </w:t>
      </w:r>
      <w:r w:rsidR="00C912BC">
        <w:rPr>
          <w:lang w:val="en-US"/>
        </w:rPr>
        <w:t>untuk</w:t>
      </w:r>
      <w:r w:rsidR="00DF1529">
        <w:rPr>
          <w:lang w:val="en-US"/>
        </w:rPr>
        <w:t xml:space="preserve"> </w:t>
      </w:r>
      <w:r w:rsidR="003B7879">
        <w:rPr>
          <w:lang w:val="en-US"/>
        </w:rPr>
        <w:t xml:space="preserve">mempermudah dalam </w:t>
      </w:r>
      <w:r w:rsidR="007A6ADF">
        <w:rPr>
          <w:lang w:val="en-US"/>
        </w:rPr>
        <w:t>melakukan operasi CRUD</w:t>
      </w:r>
      <w:r w:rsidR="003B7879">
        <w:rPr>
          <w:lang w:val="en-US"/>
        </w:rPr>
        <w:t xml:space="preserve">. </w:t>
      </w:r>
      <w:r w:rsidR="003D34F3">
        <w:rPr>
          <w:lang w:val="en-US"/>
        </w:rPr>
        <w:t>Oleh k</w:t>
      </w:r>
      <w:r w:rsidR="003B7879">
        <w:rPr>
          <w:lang w:val="en-US"/>
        </w:rPr>
        <w:t xml:space="preserve">arena itu </w:t>
      </w:r>
      <w:r w:rsidR="003B7879">
        <w:rPr>
          <w:i/>
          <w:lang w:val="en-US"/>
        </w:rPr>
        <w:t xml:space="preserve">field </w:t>
      </w:r>
      <w:r w:rsidR="003B7879">
        <w:rPr>
          <w:lang w:val="en-US"/>
        </w:rPr>
        <w:t>id</w:t>
      </w:r>
      <w:r w:rsidR="007A6ADF">
        <w:rPr>
          <w:lang w:val="en-US"/>
        </w:rPr>
        <w:t xml:space="preserve"> </w:t>
      </w:r>
      <w:r w:rsidR="00BC1CBB">
        <w:rPr>
          <w:lang w:val="en-US"/>
        </w:rPr>
        <w:t>harus</w:t>
      </w:r>
      <w:r w:rsidR="003B7879">
        <w:rPr>
          <w:lang w:val="en-US"/>
        </w:rPr>
        <w:t xml:space="preserve"> </w:t>
      </w:r>
      <w:r w:rsidR="007A6ADF">
        <w:rPr>
          <w:lang w:val="en-US"/>
        </w:rPr>
        <w:t>di-</w:t>
      </w:r>
      <w:r w:rsidR="007A6ADF" w:rsidRPr="00C912BC">
        <w:rPr>
          <w:i/>
          <w:lang w:val="en-US"/>
        </w:rPr>
        <w:t>generate</w:t>
      </w:r>
      <w:r w:rsidR="007A6ADF">
        <w:rPr>
          <w:lang w:val="en-US"/>
        </w:rPr>
        <w:t xml:space="preserve"> </w:t>
      </w:r>
      <w:r w:rsidR="007A6ADF" w:rsidRPr="00C912BC">
        <w:rPr>
          <w:lang w:val="en-US"/>
        </w:rPr>
        <w:t>secara manual</w:t>
      </w:r>
      <w:r w:rsidR="007A6ADF">
        <w:rPr>
          <w:lang w:val="en-US"/>
        </w:rPr>
        <w:t>.</w:t>
      </w:r>
    </w:p>
    <w:p w14:paraId="307D721B" w14:textId="77777777" w:rsidR="0061115A" w:rsidRPr="00944D43" w:rsidRDefault="002F2F31" w:rsidP="0061115A">
      <w:pPr>
        <w:pStyle w:val="BodyText"/>
        <w:numPr>
          <w:ilvl w:val="6"/>
          <w:numId w:val="1"/>
        </w:numPr>
        <w:tabs>
          <w:tab w:val="left" w:pos="720"/>
        </w:tabs>
        <w:ind w:left="720"/>
        <w:rPr>
          <w:lang w:val="en-US"/>
        </w:rPr>
      </w:pPr>
      <w:r>
        <w:rPr>
          <w:lang w:val="en-US"/>
        </w:rPr>
        <w:t xml:space="preserve">Dokumen </w:t>
      </w:r>
      <w:r>
        <w:rPr>
          <w:i/>
          <w:lang w:val="en-US"/>
        </w:rPr>
        <w:t xml:space="preserve">Sensordatas </w:t>
      </w:r>
      <w:r>
        <w:rPr>
          <w:lang w:val="en-US"/>
        </w:rPr>
        <w:t xml:space="preserve">memiliki hubungan satu-ke-banyak ke dokumen </w:t>
      </w:r>
      <w:r>
        <w:rPr>
          <w:i/>
          <w:lang w:val="en-US"/>
        </w:rPr>
        <w:t xml:space="preserve">Nodes </w:t>
      </w:r>
      <w:r>
        <w:rPr>
          <w:lang w:val="en-US"/>
        </w:rPr>
        <w:t xml:space="preserve">dan dokumen </w:t>
      </w:r>
      <w:r>
        <w:rPr>
          <w:i/>
          <w:lang w:val="en-US"/>
        </w:rPr>
        <w:t>Sensors</w:t>
      </w:r>
      <w:r w:rsidR="00A04AF2">
        <w:rPr>
          <w:lang w:val="en-US"/>
        </w:rPr>
        <w:t xml:space="preserve"> s</w:t>
      </w:r>
      <w:r w:rsidR="00B72F40">
        <w:rPr>
          <w:lang w:val="en-US"/>
        </w:rPr>
        <w:t xml:space="preserve">ehingga dapat diketahui </w:t>
      </w:r>
      <w:r>
        <w:rPr>
          <w:lang w:val="en-US"/>
        </w:rPr>
        <w:t>dari mana</w:t>
      </w:r>
      <w:r w:rsidR="000F00F5">
        <w:rPr>
          <w:lang w:val="en-US"/>
        </w:rPr>
        <w:t xml:space="preserve"> </w:t>
      </w:r>
      <w:r w:rsidR="00B72F40">
        <w:rPr>
          <w:lang w:val="en-US"/>
        </w:rPr>
        <w:t>data sensor tersebut</w:t>
      </w:r>
      <w:r w:rsidR="000F00F5">
        <w:rPr>
          <w:lang w:val="en-US"/>
        </w:rPr>
        <w:t xml:space="preserve"> diambil</w:t>
      </w:r>
      <w:r>
        <w:rPr>
          <w:lang w:val="en-US"/>
        </w:rPr>
        <w:t>.</w:t>
      </w:r>
      <w:r w:rsidR="00A04AF2">
        <w:rPr>
          <w:lang w:val="en-US"/>
        </w:rPr>
        <w:t xml:space="preserve"> Dokumen ini bukan merupakan </w:t>
      </w:r>
      <w:r w:rsidR="00A04AF2">
        <w:rPr>
          <w:i/>
          <w:lang w:val="en-US"/>
        </w:rPr>
        <w:t xml:space="preserve">EmbeddedDocument </w:t>
      </w:r>
      <w:r w:rsidR="00A04AF2">
        <w:rPr>
          <w:lang w:val="en-US"/>
        </w:rPr>
        <w:t xml:space="preserve">sebagaimana dokumen </w:t>
      </w:r>
      <w:r w:rsidR="00A04AF2">
        <w:rPr>
          <w:i/>
          <w:lang w:val="en-US"/>
        </w:rPr>
        <w:t>Sensors</w:t>
      </w:r>
      <w:r w:rsidR="009B14B2">
        <w:rPr>
          <w:lang w:val="en-US"/>
        </w:rPr>
        <w:t xml:space="preserve"> </w:t>
      </w:r>
      <w:r w:rsidR="0022235E">
        <w:rPr>
          <w:lang w:val="en-US"/>
        </w:rPr>
        <w:t xml:space="preserve">dengan pertimbangan data sensor akan terus bertambah seiring dengan </w:t>
      </w:r>
      <w:r w:rsidR="0022235E">
        <w:rPr>
          <w:lang w:val="en-US"/>
        </w:rPr>
        <w:lastRenderedPageBreak/>
        <w:t>berjalannya waktu. Den</w:t>
      </w:r>
      <w:r w:rsidR="00FE01F7">
        <w:rPr>
          <w:lang w:val="en-US"/>
        </w:rPr>
        <w:t xml:space="preserve">gan </w:t>
      </w:r>
      <w:r w:rsidR="00A1070B">
        <w:rPr>
          <w:lang w:val="en-US"/>
        </w:rPr>
        <w:t xml:space="preserve">begitu, </w:t>
      </w:r>
      <w:r w:rsidR="006300FE">
        <w:rPr>
          <w:lang w:val="en-US"/>
        </w:rPr>
        <w:t xml:space="preserve">memisahkannya </w:t>
      </w:r>
      <w:r w:rsidR="00FE01F7">
        <w:rPr>
          <w:lang w:val="en-US"/>
        </w:rPr>
        <w:t>menjadi dokumen sendir</w:t>
      </w:r>
      <w:r w:rsidR="0022235E">
        <w:rPr>
          <w:lang w:val="en-US"/>
        </w:rPr>
        <w:t>i akan membuat performa penulisan menjadi lebih cepat</w:t>
      </w:r>
      <w:r w:rsidR="009B14B2">
        <w:rPr>
          <w:lang w:val="en-US"/>
        </w:rPr>
        <w:t xml:space="preserve"> </w:t>
      </w:r>
      <w:r w:rsidR="009B14B2">
        <w:t>(</w:t>
      </w:r>
      <w:r w:rsidR="009B14B2">
        <w:rPr>
          <w:lang w:eastAsia="zh-CN"/>
        </w:rPr>
        <w:t>Kristina, 2013</w:t>
      </w:r>
      <w:r w:rsidR="009B14B2">
        <w:rPr>
          <w:lang w:val="en-US" w:eastAsia="zh-CN"/>
        </w:rPr>
        <w:t>:153</w:t>
      </w:r>
      <w:r w:rsidR="009B14B2">
        <w:t>).</w:t>
      </w:r>
      <w:bookmarkStart w:id="129" w:name="_Ref486026830"/>
    </w:p>
    <w:p w14:paraId="578F3113" w14:textId="666C4824" w:rsidR="0023344C" w:rsidRDefault="00C71007">
      <w:pPr>
        <w:pStyle w:val="Caption"/>
        <w:rPr>
          <w:lang w:val="en-US"/>
        </w:rPr>
      </w:pPr>
      <w:bookmarkStart w:id="130" w:name="_Toc490453883"/>
      <w:r>
        <w:t xml:space="preserve">Tabel </w:t>
      </w:r>
      <w:r w:rsidR="00D12854">
        <w:fldChar w:fldCharType="begin"/>
      </w:r>
      <w:r w:rsidR="00D12854">
        <w:instrText xml:space="preserve"> STYLEREF 1 \s </w:instrText>
      </w:r>
      <w:r w:rsidR="00D12854">
        <w:fldChar w:fldCharType="separate"/>
      </w:r>
      <w:r w:rsidR="00D12854">
        <w:rPr>
          <w:noProof/>
        </w:rPr>
        <w:t>4</w:t>
      </w:r>
      <w:r w:rsidR="00D12854">
        <w:fldChar w:fldCharType="end"/>
      </w:r>
      <w:r w:rsidR="00D12854">
        <w:t>.</w:t>
      </w:r>
      <w:r w:rsidR="00D12854">
        <w:fldChar w:fldCharType="begin"/>
      </w:r>
      <w:r w:rsidR="00D12854">
        <w:instrText xml:space="preserve"> SEQ Tabel \* ARABIC \s 1 </w:instrText>
      </w:r>
      <w:r w:rsidR="00D12854">
        <w:fldChar w:fldCharType="separate"/>
      </w:r>
      <w:r w:rsidR="00D12854">
        <w:rPr>
          <w:noProof/>
        </w:rPr>
        <w:t>4</w:t>
      </w:r>
      <w:r w:rsidR="00D12854">
        <w:fldChar w:fldCharType="end"/>
      </w:r>
      <w:bookmarkEnd w:id="129"/>
      <w:r>
        <w:rPr>
          <w:lang w:val="en-US"/>
        </w:rPr>
        <w:t xml:space="preserve"> Dokumen Users</w:t>
      </w:r>
      <w:bookmarkEnd w:id="130"/>
    </w:p>
    <w:tbl>
      <w:tblPr>
        <w:tblStyle w:val="TableGrid"/>
        <w:tblW w:w="8005" w:type="dxa"/>
        <w:tblLayout w:type="fixed"/>
        <w:tblLook w:val="04A0" w:firstRow="1" w:lastRow="0" w:firstColumn="1" w:lastColumn="0" w:noHBand="0" w:noVBand="1"/>
      </w:tblPr>
      <w:tblGrid>
        <w:gridCol w:w="1795"/>
        <w:gridCol w:w="1530"/>
        <w:gridCol w:w="4680"/>
      </w:tblGrid>
      <w:tr w:rsidR="0023344C" w14:paraId="0CC8E0AD" w14:textId="77777777">
        <w:tc>
          <w:tcPr>
            <w:tcW w:w="1795" w:type="dxa"/>
            <w:shd w:val="clear" w:color="auto" w:fill="EEECE1" w:themeFill="background2"/>
          </w:tcPr>
          <w:p w14:paraId="2B5A99BE" w14:textId="77777777" w:rsidR="0023344C" w:rsidRDefault="00C71007">
            <w:pPr>
              <w:pStyle w:val="TableColumnTitle"/>
            </w:pPr>
            <w:r>
              <w:t xml:space="preserve">Nama </w:t>
            </w:r>
            <w:r>
              <w:rPr>
                <w:i/>
              </w:rPr>
              <w:t>field</w:t>
            </w:r>
          </w:p>
        </w:tc>
        <w:tc>
          <w:tcPr>
            <w:tcW w:w="1530" w:type="dxa"/>
            <w:shd w:val="clear" w:color="auto" w:fill="EEECE1" w:themeFill="background2"/>
          </w:tcPr>
          <w:p w14:paraId="4DC8E0D2" w14:textId="77777777" w:rsidR="0023344C" w:rsidRDefault="00C71007">
            <w:pPr>
              <w:pStyle w:val="TableColumnTitle"/>
            </w:pPr>
            <w:r>
              <w:t>Tipe data</w:t>
            </w:r>
          </w:p>
        </w:tc>
        <w:tc>
          <w:tcPr>
            <w:tcW w:w="4680" w:type="dxa"/>
            <w:shd w:val="clear" w:color="auto" w:fill="EEECE1" w:themeFill="background2"/>
          </w:tcPr>
          <w:p w14:paraId="2E65A71D" w14:textId="77777777" w:rsidR="0023344C" w:rsidRDefault="00C71007">
            <w:pPr>
              <w:pStyle w:val="TableColumnTitle"/>
            </w:pPr>
            <w:r>
              <w:t>Keterangan</w:t>
            </w:r>
          </w:p>
        </w:tc>
      </w:tr>
      <w:tr w:rsidR="0023344C" w14:paraId="6107AE4F" w14:textId="77777777">
        <w:tc>
          <w:tcPr>
            <w:tcW w:w="1795" w:type="dxa"/>
          </w:tcPr>
          <w:p w14:paraId="115FF7DC" w14:textId="77777777" w:rsidR="0023344C" w:rsidRDefault="00C71007">
            <w:pPr>
              <w:pStyle w:val="TableColumnTitle"/>
              <w:rPr>
                <w:b w:val="0"/>
              </w:rPr>
            </w:pPr>
            <w:r>
              <w:rPr>
                <w:b w:val="0"/>
              </w:rPr>
              <w:t>id</w:t>
            </w:r>
          </w:p>
        </w:tc>
        <w:tc>
          <w:tcPr>
            <w:tcW w:w="1530" w:type="dxa"/>
          </w:tcPr>
          <w:p w14:paraId="29B47071" w14:textId="77777777" w:rsidR="0023344C" w:rsidRDefault="00C71007">
            <w:pPr>
              <w:pStyle w:val="TableColumnTitle"/>
              <w:rPr>
                <w:b w:val="0"/>
              </w:rPr>
            </w:pPr>
            <w:r>
              <w:rPr>
                <w:b w:val="0"/>
              </w:rPr>
              <w:t>ObjectId</w:t>
            </w:r>
          </w:p>
        </w:tc>
        <w:tc>
          <w:tcPr>
            <w:tcW w:w="4680" w:type="dxa"/>
          </w:tcPr>
          <w:p w14:paraId="0A4A5767" w14:textId="77777777" w:rsidR="0023344C" w:rsidRDefault="003D34F3">
            <w:pPr>
              <w:pStyle w:val="TableColumnTitle"/>
              <w:rPr>
                <w:b w:val="0"/>
              </w:rPr>
            </w:pPr>
            <w:r>
              <w:rPr>
                <w:b w:val="0"/>
              </w:rPr>
              <w:t>Nilai id unik untuk membedakan satu dokumen terhadap dokumen lainnya</w:t>
            </w:r>
            <w:r w:rsidR="000F02A0">
              <w:rPr>
                <w:b w:val="0"/>
              </w:rPr>
              <w:t xml:space="preserve"> dalam koleksi </w:t>
            </w:r>
            <w:r w:rsidR="000F02A0">
              <w:rPr>
                <w:b w:val="0"/>
                <w:i/>
              </w:rPr>
              <w:t>Users</w:t>
            </w:r>
            <w:r>
              <w:rPr>
                <w:b w:val="0"/>
              </w:rPr>
              <w:t>.</w:t>
            </w:r>
          </w:p>
        </w:tc>
      </w:tr>
      <w:tr w:rsidR="0023344C" w14:paraId="39815CC6" w14:textId="77777777">
        <w:tc>
          <w:tcPr>
            <w:tcW w:w="1795" w:type="dxa"/>
          </w:tcPr>
          <w:p w14:paraId="7EB6E6C2" w14:textId="77777777" w:rsidR="0023344C" w:rsidRDefault="00C71007">
            <w:pPr>
              <w:pStyle w:val="TableColumnTitle"/>
              <w:rPr>
                <w:b w:val="0"/>
              </w:rPr>
            </w:pPr>
            <w:r>
              <w:rPr>
                <w:b w:val="0"/>
              </w:rPr>
              <w:t>username</w:t>
            </w:r>
          </w:p>
        </w:tc>
        <w:tc>
          <w:tcPr>
            <w:tcW w:w="1530" w:type="dxa"/>
          </w:tcPr>
          <w:p w14:paraId="49BFAD6B" w14:textId="77777777" w:rsidR="0023344C" w:rsidRDefault="00C71007">
            <w:pPr>
              <w:pStyle w:val="TableColumnTitle"/>
              <w:rPr>
                <w:b w:val="0"/>
              </w:rPr>
            </w:pPr>
            <w:r>
              <w:rPr>
                <w:b w:val="0"/>
              </w:rPr>
              <w:t>String</w:t>
            </w:r>
          </w:p>
        </w:tc>
        <w:tc>
          <w:tcPr>
            <w:tcW w:w="4680" w:type="dxa"/>
          </w:tcPr>
          <w:p w14:paraId="596CAEF9" w14:textId="77777777" w:rsidR="0023344C" w:rsidRDefault="003D34F3">
            <w:pPr>
              <w:pStyle w:val="TableColumnTitle"/>
              <w:rPr>
                <w:b w:val="0"/>
              </w:rPr>
            </w:pPr>
            <w:r>
              <w:rPr>
                <w:b w:val="0"/>
              </w:rPr>
              <w:t>Username pengguna.</w:t>
            </w:r>
          </w:p>
        </w:tc>
      </w:tr>
      <w:tr w:rsidR="0023344C" w14:paraId="38AAF667" w14:textId="77777777">
        <w:tc>
          <w:tcPr>
            <w:tcW w:w="1795" w:type="dxa"/>
          </w:tcPr>
          <w:p w14:paraId="32D0FB5C" w14:textId="77777777" w:rsidR="0023344C" w:rsidRDefault="00C71007">
            <w:pPr>
              <w:pStyle w:val="TableColumnTitle"/>
              <w:rPr>
                <w:b w:val="0"/>
              </w:rPr>
            </w:pPr>
            <w:r>
              <w:rPr>
                <w:b w:val="0"/>
              </w:rPr>
              <w:t>password</w:t>
            </w:r>
          </w:p>
        </w:tc>
        <w:tc>
          <w:tcPr>
            <w:tcW w:w="1530" w:type="dxa"/>
          </w:tcPr>
          <w:p w14:paraId="1647D3B0" w14:textId="77777777" w:rsidR="0023344C" w:rsidRDefault="00C71007">
            <w:pPr>
              <w:pStyle w:val="TableColumnTitle"/>
              <w:rPr>
                <w:b w:val="0"/>
              </w:rPr>
            </w:pPr>
            <w:r>
              <w:rPr>
                <w:b w:val="0"/>
              </w:rPr>
              <w:t>String</w:t>
            </w:r>
          </w:p>
        </w:tc>
        <w:tc>
          <w:tcPr>
            <w:tcW w:w="4680" w:type="dxa"/>
          </w:tcPr>
          <w:p w14:paraId="5C90C38E" w14:textId="77777777" w:rsidR="0023344C" w:rsidRDefault="003D34F3">
            <w:pPr>
              <w:pStyle w:val="TableColumnTitle"/>
              <w:rPr>
                <w:b w:val="0"/>
              </w:rPr>
            </w:pPr>
            <w:r>
              <w:rPr>
                <w:b w:val="0"/>
              </w:rPr>
              <w:t>Kata sandi pengguna.</w:t>
            </w:r>
          </w:p>
        </w:tc>
      </w:tr>
      <w:tr w:rsidR="0023344C" w14:paraId="770643B8" w14:textId="77777777">
        <w:tc>
          <w:tcPr>
            <w:tcW w:w="1795" w:type="dxa"/>
          </w:tcPr>
          <w:p w14:paraId="11BBA2C4" w14:textId="77777777" w:rsidR="0023344C" w:rsidRDefault="00C71007">
            <w:pPr>
              <w:pStyle w:val="TableColumnTitle"/>
              <w:rPr>
                <w:b w:val="0"/>
              </w:rPr>
            </w:pPr>
            <w:r>
              <w:rPr>
                <w:b w:val="0"/>
              </w:rPr>
              <w:t>email</w:t>
            </w:r>
          </w:p>
        </w:tc>
        <w:tc>
          <w:tcPr>
            <w:tcW w:w="1530" w:type="dxa"/>
          </w:tcPr>
          <w:p w14:paraId="665FE868" w14:textId="77777777" w:rsidR="0023344C" w:rsidRDefault="00C71007">
            <w:pPr>
              <w:pStyle w:val="TableColumnTitle"/>
              <w:rPr>
                <w:b w:val="0"/>
              </w:rPr>
            </w:pPr>
            <w:r>
              <w:rPr>
                <w:b w:val="0"/>
              </w:rPr>
              <w:t>String</w:t>
            </w:r>
          </w:p>
        </w:tc>
        <w:tc>
          <w:tcPr>
            <w:tcW w:w="4680" w:type="dxa"/>
          </w:tcPr>
          <w:p w14:paraId="0863C842" w14:textId="77777777" w:rsidR="0023344C" w:rsidRDefault="003D34F3">
            <w:pPr>
              <w:pStyle w:val="TableColumnTitle"/>
              <w:rPr>
                <w:b w:val="0"/>
              </w:rPr>
            </w:pPr>
            <w:r>
              <w:rPr>
                <w:b w:val="0"/>
              </w:rPr>
              <w:t>Alamat surel pengguna.</w:t>
            </w:r>
          </w:p>
        </w:tc>
      </w:tr>
      <w:tr w:rsidR="0023344C" w14:paraId="408C2653" w14:textId="77777777">
        <w:tc>
          <w:tcPr>
            <w:tcW w:w="1795" w:type="dxa"/>
          </w:tcPr>
          <w:p w14:paraId="4660EF71" w14:textId="77777777" w:rsidR="0023344C" w:rsidRDefault="00C71007">
            <w:pPr>
              <w:pStyle w:val="TableColumnTitle"/>
              <w:rPr>
                <w:b w:val="0"/>
              </w:rPr>
            </w:pPr>
            <w:r>
              <w:rPr>
                <w:b w:val="0"/>
              </w:rPr>
              <w:t>firstname</w:t>
            </w:r>
          </w:p>
        </w:tc>
        <w:tc>
          <w:tcPr>
            <w:tcW w:w="1530" w:type="dxa"/>
          </w:tcPr>
          <w:p w14:paraId="0FCE96CC" w14:textId="77777777" w:rsidR="0023344C" w:rsidRDefault="00C71007">
            <w:pPr>
              <w:pStyle w:val="Subbab"/>
              <w:spacing w:before="0"/>
              <w:ind w:left="0" w:firstLine="0"/>
              <w:rPr>
                <w:b w:val="0"/>
                <w:sz w:val="20"/>
                <w:szCs w:val="20"/>
              </w:rPr>
            </w:pPr>
            <w:r>
              <w:rPr>
                <w:b w:val="0"/>
                <w:sz w:val="20"/>
                <w:szCs w:val="20"/>
              </w:rPr>
              <w:t>String</w:t>
            </w:r>
          </w:p>
        </w:tc>
        <w:tc>
          <w:tcPr>
            <w:tcW w:w="4680" w:type="dxa"/>
          </w:tcPr>
          <w:p w14:paraId="037BD44C" w14:textId="77777777" w:rsidR="0023344C" w:rsidRDefault="003D34F3">
            <w:pPr>
              <w:pStyle w:val="TableColumnTitle"/>
              <w:rPr>
                <w:b w:val="0"/>
              </w:rPr>
            </w:pPr>
            <w:r>
              <w:rPr>
                <w:b w:val="0"/>
              </w:rPr>
              <w:t>Nama depan pengguna.</w:t>
            </w:r>
          </w:p>
        </w:tc>
      </w:tr>
      <w:tr w:rsidR="0023344C" w14:paraId="119A7703" w14:textId="77777777">
        <w:tc>
          <w:tcPr>
            <w:tcW w:w="1795" w:type="dxa"/>
          </w:tcPr>
          <w:p w14:paraId="5BA71944" w14:textId="77777777" w:rsidR="0023344C" w:rsidRDefault="00C71007">
            <w:pPr>
              <w:pStyle w:val="TableColumnTitle"/>
              <w:rPr>
                <w:b w:val="0"/>
              </w:rPr>
            </w:pPr>
            <w:r>
              <w:rPr>
                <w:b w:val="0"/>
              </w:rPr>
              <w:t>last_name</w:t>
            </w:r>
          </w:p>
        </w:tc>
        <w:tc>
          <w:tcPr>
            <w:tcW w:w="1530" w:type="dxa"/>
          </w:tcPr>
          <w:p w14:paraId="34811ABF" w14:textId="77777777" w:rsidR="0023344C" w:rsidRDefault="00C71007">
            <w:pPr>
              <w:pStyle w:val="Subbab"/>
              <w:spacing w:before="0"/>
              <w:ind w:left="0" w:firstLine="0"/>
              <w:rPr>
                <w:b w:val="0"/>
                <w:sz w:val="20"/>
                <w:szCs w:val="20"/>
              </w:rPr>
            </w:pPr>
            <w:r>
              <w:rPr>
                <w:b w:val="0"/>
                <w:sz w:val="20"/>
                <w:szCs w:val="20"/>
              </w:rPr>
              <w:t>String</w:t>
            </w:r>
          </w:p>
        </w:tc>
        <w:tc>
          <w:tcPr>
            <w:tcW w:w="4680" w:type="dxa"/>
          </w:tcPr>
          <w:p w14:paraId="57EBF172" w14:textId="77777777" w:rsidR="0023344C" w:rsidRDefault="003D34F3">
            <w:pPr>
              <w:pStyle w:val="TableColumnTitle"/>
              <w:rPr>
                <w:b w:val="0"/>
              </w:rPr>
            </w:pPr>
            <w:r>
              <w:rPr>
                <w:b w:val="0"/>
              </w:rPr>
              <w:t>Nama akhir pengguna.</w:t>
            </w:r>
          </w:p>
        </w:tc>
      </w:tr>
      <w:tr w:rsidR="0023344C" w14:paraId="1819E2CF" w14:textId="77777777">
        <w:tc>
          <w:tcPr>
            <w:tcW w:w="1795" w:type="dxa"/>
          </w:tcPr>
          <w:p w14:paraId="6DD46456" w14:textId="77777777" w:rsidR="0023344C" w:rsidRDefault="00C71007">
            <w:pPr>
              <w:pStyle w:val="TableColumnTitle"/>
              <w:rPr>
                <w:b w:val="0"/>
              </w:rPr>
            </w:pPr>
            <w:r>
              <w:rPr>
                <w:b w:val="0"/>
              </w:rPr>
              <w:t>is_admin</w:t>
            </w:r>
          </w:p>
        </w:tc>
        <w:tc>
          <w:tcPr>
            <w:tcW w:w="1530" w:type="dxa"/>
          </w:tcPr>
          <w:p w14:paraId="081A2491" w14:textId="77777777" w:rsidR="0023344C" w:rsidRDefault="00C71007">
            <w:pPr>
              <w:pStyle w:val="Subbab"/>
              <w:spacing w:before="0"/>
              <w:ind w:left="0" w:firstLine="0"/>
              <w:rPr>
                <w:b w:val="0"/>
                <w:sz w:val="20"/>
                <w:szCs w:val="20"/>
              </w:rPr>
            </w:pPr>
            <w:r>
              <w:rPr>
                <w:b w:val="0"/>
                <w:sz w:val="20"/>
                <w:szCs w:val="20"/>
              </w:rPr>
              <w:t>Int</w:t>
            </w:r>
          </w:p>
        </w:tc>
        <w:tc>
          <w:tcPr>
            <w:tcW w:w="4680" w:type="dxa"/>
          </w:tcPr>
          <w:p w14:paraId="6DF982C0" w14:textId="77777777" w:rsidR="0023344C" w:rsidRDefault="00FE6244">
            <w:pPr>
              <w:pStyle w:val="TableColumnTitle"/>
              <w:rPr>
                <w:b w:val="0"/>
              </w:rPr>
            </w:pPr>
            <w:r>
              <w:rPr>
                <w:b w:val="0"/>
              </w:rPr>
              <w:t xml:space="preserve">Bilangan integer yang menunjukkan hak akses pengguna. Nilai 1 berarti pengguna memiliki hak akses Admin, sedangkan nilai 0 berarti pengguna memiliki hak akses </w:t>
            </w:r>
            <w:r w:rsidR="000F02A0">
              <w:rPr>
                <w:b w:val="0"/>
              </w:rPr>
              <w:t xml:space="preserve">pengguna </w:t>
            </w:r>
            <w:r>
              <w:rPr>
                <w:b w:val="0"/>
              </w:rPr>
              <w:t>biasa.</w:t>
            </w:r>
          </w:p>
        </w:tc>
      </w:tr>
    </w:tbl>
    <w:p w14:paraId="1E487FBA" w14:textId="4A2E83C3" w:rsidR="0023344C" w:rsidRDefault="00C71007" w:rsidP="003E74C6">
      <w:pPr>
        <w:pStyle w:val="Caption"/>
        <w:spacing w:before="240"/>
        <w:rPr>
          <w:lang w:val="en-US"/>
        </w:rPr>
      </w:pPr>
      <w:bookmarkStart w:id="131" w:name="_Ref486026833"/>
      <w:bookmarkStart w:id="132" w:name="_Toc490453884"/>
      <w:r>
        <w:t xml:space="preserve">Tabel </w:t>
      </w:r>
      <w:r w:rsidR="00D12854">
        <w:fldChar w:fldCharType="begin"/>
      </w:r>
      <w:r w:rsidR="00D12854">
        <w:instrText xml:space="preserve"> STYLEREF 1 \s </w:instrText>
      </w:r>
      <w:r w:rsidR="00D12854">
        <w:fldChar w:fldCharType="separate"/>
      </w:r>
      <w:r w:rsidR="00D12854">
        <w:rPr>
          <w:noProof/>
        </w:rPr>
        <w:t>4</w:t>
      </w:r>
      <w:r w:rsidR="00D12854">
        <w:fldChar w:fldCharType="end"/>
      </w:r>
      <w:r w:rsidR="00D12854">
        <w:t>.</w:t>
      </w:r>
      <w:r w:rsidR="00D12854">
        <w:fldChar w:fldCharType="begin"/>
      </w:r>
      <w:r w:rsidR="00D12854">
        <w:instrText xml:space="preserve"> SEQ Tabel \* ARABIC \s 1 </w:instrText>
      </w:r>
      <w:r w:rsidR="00D12854">
        <w:fldChar w:fldCharType="separate"/>
      </w:r>
      <w:r w:rsidR="00D12854">
        <w:rPr>
          <w:noProof/>
        </w:rPr>
        <w:t>5</w:t>
      </w:r>
      <w:r w:rsidR="00D12854">
        <w:fldChar w:fldCharType="end"/>
      </w:r>
      <w:bookmarkEnd w:id="131"/>
      <w:r>
        <w:rPr>
          <w:lang w:val="en-US"/>
        </w:rPr>
        <w:t xml:space="preserve"> Dokumen Sensors</w:t>
      </w:r>
      <w:bookmarkEnd w:id="132"/>
    </w:p>
    <w:tbl>
      <w:tblPr>
        <w:tblStyle w:val="TableGrid"/>
        <w:tblW w:w="8005" w:type="dxa"/>
        <w:tblLayout w:type="fixed"/>
        <w:tblLook w:val="04A0" w:firstRow="1" w:lastRow="0" w:firstColumn="1" w:lastColumn="0" w:noHBand="0" w:noVBand="1"/>
      </w:tblPr>
      <w:tblGrid>
        <w:gridCol w:w="1795"/>
        <w:gridCol w:w="1530"/>
        <w:gridCol w:w="4680"/>
      </w:tblGrid>
      <w:tr w:rsidR="0023344C" w14:paraId="1A5BD0CE" w14:textId="77777777">
        <w:tc>
          <w:tcPr>
            <w:tcW w:w="1795" w:type="dxa"/>
            <w:shd w:val="clear" w:color="auto" w:fill="EEECE1" w:themeFill="background2"/>
          </w:tcPr>
          <w:p w14:paraId="5E58D045" w14:textId="77777777" w:rsidR="0023344C" w:rsidRDefault="00C71007">
            <w:pPr>
              <w:pStyle w:val="TableColumnTitle"/>
            </w:pPr>
            <w:r>
              <w:t xml:space="preserve">Nama </w:t>
            </w:r>
            <w:r>
              <w:rPr>
                <w:i/>
              </w:rPr>
              <w:t>field</w:t>
            </w:r>
          </w:p>
        </w:tc>
        <w:tc>
          <w:tcPr>
            <w:tcW w:w="1530" w:type="dxa"/>
            <w:shd w:val="clear" w:color="auto" w:fill="EEECE1" w:themeFill="background2"/>
          </w:tcPr>
          <w:p w14:paraId="103ACEC5" w14:textId="77777777" w:rsidR="0023344C" w:rsidRDefault="00C71007">
            <w:pPr>
              <w:pStyle w:val="TableColumnTitle"/>
            </w:pPr>
            <w:r>
              <w:t>Tipe data</w:t>
            </w:r>
          </w:p>
        </w:tc>
        <w:tc>
          <w:tcPr>
            <w:tcW w:w="4680" w:type="dxa"/>
            <w:shd w:val="clear" w:color="auto" w:fill="EEECE1" w:themeFill="background2"/>
          </w:tcPr>
          <w:p w14:paraId="3B1B1E07" w14:textId="77777777" w:rsidR="0023344C" w:rsidRDefault="00C71007">
            <w:pPr>
              <w:pStyle w:val="TableColumnTitle"/>
            </w:pPr>
            <w:r>
              <w:t>Keterangan</w:t>
            </w:r>
          </w:p>
        </w:tc>
      </w:tr>
      <w:tr w:rsidR="000F02A0" w14:paraId="08D33B7B" w14:textId="77777777">
        <w:tc>
          <w:tcPr>
            <w:tcW w:w="1795" w:type="dxa"/>
          </w:tcPr>
          <w:p w14:paraId="4F6635A4" w14:textId="77777777" w:rsidR="000F02A0" w:rsidRDefault="000F02A0" w:rsidP="000F02A0">
            <w:pPr>
              <w:pStyle w:val="TableColumnTitle"/>
              <w:rPr>
                <w:b w:val="0"/>
              </w:rPr>
            </w:pPr>
            <w:r>
              <w:rPr>
                <w:b w:val="0"/>
              </w:rPr>
              <w:t>id</w:t>
            </w:r>
          </w:p>
        </w:tc>
        <w:tc>
          <w:tcPr>
            <w:tcW w:w="1530" w:type="dxa"/>
          </w:tcPr>
          <w:p w14:paraId="1F24C75F" w14:textId="77777777" w:rsidR="000F02A0" w:rsidRDefault="000F02A0" w:rsidP="000F02A0">
            <w:pPr>
              <w:pStyle w:val="TableColumnTitle"/>
              <w:rPr>
                <w:b w:val="0"/>
              </w:rPr>
            </w:pPr>
            <w:r>
              <w:rPr>
                <w:b w:val="0"/>
              </w:rPr>
              <w:t>ObjectId</w:t>
            </w:r>
          </w:p>
        </w:tc>
        <w:tc>
          <w:tcPr>
            <w:tcW w:w="4680" w:type="dxa"/>
          </w:tcPr>
          <w:p w14:paraId="6101457A" w14:textId="77777777" w:rsidR="000F02A0" w:rsidRDefault="000F02A0" w:rsidP="000F02A0">
            <w:pPr>
              <w:pStyle w:val="TableColumnTitle"/>
              <w:rPr>
                <w:b w:val="0"/>
              </w:rPr>
            </w:pPr>
            <w:r>
              <w:rPr>
                <w:b w:val="0"/>
              </w:rPr>
              <w:t>Nilai id unik untuk membedakan satu dokumen terhadap dokumen lainnya</w:t>
            </w:r>
            <w:r w:rsidR="00774F7B">
              <w:rPr>
                <w:b w:val="0"/>
              </w:rPr>
              <w:t xml:space="preserve"> dalam koleksi </w:t>
            </w:r>
            <w:r w:rsidR="00774F7B">
              <w:rPr>
                <w:b w:val="0"/>
                <w:i/>
              </w:rPr>
              <w:t>Sensors</w:t>
            </w:r>
            <w:r>
              <w:rPr>
                <w:b w:val="0"/>
              </w:rPr>
              <w:t>.</w:t>
            </w:r>
          </w:p>
        </w:tc>
      </w:tr>
      <w:tr w:rsidR="000F02A0" w14:paraId="7FB3F433" w14:textId="77777777">
        <w:tc>
          <w:tcPr>
            <w:tcW w:w="1795" w:type="dxa"/>
          </w:tcPr>
          <w:p w14:paraId="2A9D8F36" w14:textId="77777777" w:rsidR="000F02A0" w:rsidRDefault="000F02A0" w:rsidP="000F02A0">
            <w:pPr>
              <w:pStyle w:val="TableColumnTitle"/>
              <w:rPr>
                <w:b w:val="0"/>
              </w:rPr>
            </w:pPr>
            <w:r>
              <w:rPr>
                <w:b w:val="0"/>
              </w:rPr>
              <w:t>label</w:t>
            </w:r>
          </w:p>
        </w:tc>
        <w:tc>
          <w:tcPr>
            <w:tcW w:w="1530" w:type="dxa"/>
          </w:tcPr>
          <w:p w14:paraId="798BE6ED" w14:textId="77777777" w:rsidR="000F02A0" w:rsidRDefault="000F02A0" w:rsidP="000F02A0">
            <w:pPr>
              <w:pStyle w:val="TableColumnTitle"/>
              <w:rPr>
                <w:b w:val="0"/>
              </w:rPr>
            </w:pPr>
            <w:r>
              <w:rPr>
                <w:b w:val="0"/>
              </w:rPr>
              <w:t>String</w:t>
            </w:r>
          </w:p>
        </w:tc>
        <w:tc>
          <w:tcPr>
            <w:tcW w:w="4680" w:type="dxa"/>
          </w:tcPr>
          <w:p w14:paraId="072709E9" w14:textId="77777777" w:rsidR="000F02A0" w:rsidRDefault="00127BC8" w:rsidP="000F02A0">
            <w:pPr>
              <w:pStyle w:val="TableColumnTitle"/>
              <w:rPr>
                <w:b w:val="0"/>
              </w:rPr>
            </w:pPr>
            <w:r>
              <w:rPr>
                <w:b w:val="0"/>
              </w:rPr>
              <w:t>Label dari</w:t>
            </w:r>
            <w:r w:rsidR="0059339D">
              <w:rPr>
                <w:b w:val="0"/>
              </w:rPr>
              <w:t xml:space="preserve"> sensor.</w:t>
            </w:r>
          </w:p>
        </w:tc>
      </w:tr>
    </w:tbl>
    <w:p w14:paraId="2E971270" w14:textId="4AE595D7" w:rsidR="0023344C" w:rsidRDefault="00C71007" w:rsidP="003E74C6">
      <w:pPr>
        <w:pStyle w:val="Caption"/>
        <w:spacing w:before="240"/>
        <w:rPr>
          <w:lang w:val="en-US"/>
        </w:rPr>
      </w:pPr>
      <w:bookmarkStart w:id="133" w:name="_Ref486026835"/>
      <w:bookmarkStart w:id="134" w:name="_Toc490453885"/>
      <w:r>
        <w:t xml:space="preserve">Tabel </w:t>
      </w:r>
      <w:r w:rsidR="00D12854">
        <w:fldChar w:fldCharType="begin"/>
      </w:r>
      <w:r w:rsidR="00D12854">
        <w:instrText xml:space="preserve"> STYLEREF 1 \s </w:instrText>
      </w:r>
      <w:r w:rsidR="00D12854">
        <w:fldChar w:fldCharType="separate"/>
      </w:r>
      <w:r w:rsidR="00D12854">
        <w:rPr>
          <w:noProof/>
        </w:rPr>
        <w:t>4</w:t>
      </w:r>
      <w:r w:rsidR="00D12854">
        <w:fldChar w:fldCharType="end"/>
      </w:r>
      <w:r w:rsidR="00D12854">
        <w:t>.</w:t>
      </w:r>
      <w:r w:rsidR="00D12854">
        <w:fldChar w:fldCharType="begin"/>
      </w:r>
      <w:r w:rsidR="00D12854">
        <w:instrText xml:space="preserve"> SEQ Tabel \* ARABIC \s 1 </w:instrText>
      </w:r>
      <w:r w:rsidR="00D12854">
        <w:fldChar w:fldCharType="separate"/>
      </w:r>
      <w:r w:rsidR="00D12854">
        <w:rPr>
          <w:noProof/>
        </w:rPr>
        <w:t>6</w:t>
      </w:r>
      <w:r w:rsidR="00D12854">
        <w:fldChar w:fldCharType="end"/>
      </w:r>
      <w:bookmarkEnd w:id="133"/>
      <w:r>
        <w:rPr>
          <w:lang w:val="en-US"/>
        </w:rPr>
        <w:t xml:space="preserve"> Dokumen Nodes</w:t>
      </w:r>
      <w:bookmarkEnd w:id="134"/>
    </w:p>
    <w:tbl>
      <w:tblPr>
        <w:tblStyle w:val="TableGrid"/>
        <w:tblW w:w="8005" w:type="dxa"/>
        <w:tblLayout w:type="fixed"/>
        <w:tblLook w:val="04A0" w:firstRow="1" w:lastRow="0" w:firstColumn="1" w:lastColumn="0" w:noHBand="0" w:noVBand="1"/>
      </w:tblPr>
      <w:tblGrid>
        <w:gridCol w:w="1795"/>
        <w:gridCol w:w="1530"/>
        <w:gridCol w:w="4680"/>
      </w:tblGrid>
      <w:tr w:rsidR="0023344C" w14:paraId="2BC81819" w14:textId="77777777">
        <w:tc>
          <w:tcPr>
            <w:tcW w:w="1795" w:type="dxa"/>
            <w:shd w:val="clear" w:color="auto" w:fill="EEECE1" w:themeFill="background2"/>
          </w:tcPr>
          <w:p w14:paraId="74AB112D" w14:textId="77777777" w:rsidR="0023344C" w:rsidRDefault="00C71007">
            <w:pPr>
              <w:pStyle w:val="TableColumnTitle"/>
            </w:pPr>
            <w:r>
              <w:t xml:space="preserve">Nama </w:t>
            </w:r>
            <w:r>
              <w:rPr>
                <w:i/>
              </w:rPr>
              <w:t>field</w:t>
            </w:r>
          </w:p>
        </w:tc>
        <w:tc>
          <w:tcPr>
            <w:tcW w:w="1530" w:type="dxa"/>
            <w:shd w:val="clear" w:color="auto" w:fill="EEECE1" w:themeFill="background2"/>
          </w:tcPr>
          <w:p w14:paraId="61BED7EB" w14:textId="77777777" w:rsidR="0023344C" w:rsidRDefault="00C71007">
            <w:pPr>
              <w:pStyle w:val="TableColumnTitle"/>
            </w:pPr>
            <w:r>
              <w:t>Tipe data</w:t>
            </w:r>
          </w:p>
        </w:tc>
        <w:tc>
          <w:tcPr>
            <w:tcW w:w="4680" w:type="dxa"/>
            <w:shd w:val="clear" w:color="auto" w:fill="EEECE1" w:themeFill="background2"/>
          </w:tcPr>
          <w:p w14:paraId="716E33DA" w14:textId="77777777" w:rsidR="0023344C" w:rsidRDefault="00C71007">
            <w:pPr>
              <w:pStyle w:val="TableColumnTitle"/>
            </w:pPr>
            <w:r>
              <w:t>Keterangan</w:t>
            </w:r>
          </w:p>
        </w:tc>
      </w:tr>
      <w:tr w:rsidR="00127BC8" w14:paraId="64453374" w14:textId="77777777">
        <w:tc>
          <w:tcPr>
            <w:tcW w:w="1795" w:type="dxa"/>
          </w:tcPr>
          <w:p w14:paraId="3651521F" w14:textId="77777777" w:rsidR="00127BC8" w:rsidRDefault="00127BC8" w:rsidP="00127BC8">
            <w:pPr>
              <w:pStyle w:val="TableColumnTitle"/>
              <w:rPr>
                <w:b w:val="0"/>
              </w:rPr>
            </w:pPr>
            <w:r>
              <w:rPr>
                <w:b w:val="0"/>
              </w:rPr>
              <w:t>id</w:t>
            </w:r>
          </w:p>
        </w:tc>
        <w:tc>
          <w:tcPr>
            <w:tcW w:w="1530" w:type="dxa"/>
          </w:tcPr>
          <w:p w14:paraId="68C83D56" w14:textId="77777777" w:rsidR="00127BC8" w:rsidRDefault="00127BC8" w:rsidP="00127BC8">
            <w:pPr>
              <w:pStyle w:val="TableColumnTitle"/>
              <w:rPr>
                <w:b w:val="0"/>
              </w:rPr>
            </w:pPr>
            <w:r>
              <w:rPr>
                <w:b w:val="0"/>
              </w:rPr>
              <w:t>ObjectId</w:t>
            </w:r>
          </w:p>
        </w:tc>
        <w:tc>
          <w:tcPr>
            <w:tcW w:w="4680" w:type="dxa"/>
          </w:tcPr>
          <w:p w14:paraId="64E5F06B" w14:textId="77777777" w:rsidR="00127BC8" w:rsidRDefault="00127BC8" w:rsidP="00127BC8">
            <w:pPr>
              <w:pStyle w:val="TableColumnTitle"/>
              <w:rPr>
                <w:b w:val="0"/>
              </w:rPr>
            </w:pPr>
            <w:r>
              <w:rPr>
                <w:b w:val="0"/>
              </w:rPr>
              <w:t xml:space="preserve">Nilai id unik untuk membedakan satu dokumen terhadap dokumen lainnya dalam koleksi </w:t>
            </w:r>
            <w:r>
              <w:rPr>
                <w:b w:val="0"/>
                <w:i/>
              </w:rPr>
              <w:t>Nodes</w:t>
            </w:r>
            <w:r>
              <w:rPr>
                <w:b w:val="0"/>
              </w:rPr>
              <w:t>.</w:t>
            </w:r>
          </w:p>
        </w:tc>
      </w:tr>
      <w:tr w:rsidR="00127BC8" w14:paraId="598F7389" w14:textId="77777777">
        <w:tc>
          <w:tcPr>
            <w:tcW w:w="1795" w:type="dxa"/>
          </w:tcPr>
          <w:p w14:paraId="4DD3C946" w14:textId="77777777" w:rsidR="00127BC8" w:rsidRDefault="00127BC8" w:rsidP="00127BC8">
            <w:pPr>
              <w:pStyle w:val="TableColumnTitle"/>
              <w:rPr>
                <w:b w:val="0"/>
              </w:rPr>
            </w:pPr>
            <w:r>
              <w:rPr>
                <w:b w:val="0"/>
              </w:rPr>
              <w:t>user</w:t>
            </w:r>
          </w:p>
        </w:tc>
        <w:tc>
          <w:tcPr>
            <w:tcW w:w="1530" w:type="dxa"/>
          </w:tcPr>
          <w:p w14:paraId="50DD5DFE" w14:textId="77777777" w:rsidR="00127BC8" w:rsidRDefault="00127BC8" w:rsidP="00127BC8">
            <w:pPr>
              <w:pStyle w:val="TableColumnTitle"/>
              <w:rPr>
                <w:b w:val="0"/>
              </w:rPr>
            </w:pPr>
            <w:r>
              <w:rPr>
                <w:b w:val="0"/>
              </w:rPr>
              <w:t>ObjectId</w:t>
            </w:r>
          </w:p>
        </w:tc>
        <w:tc>
          <w:tcPr>
            <w:tcW w:w="4680" w:type="dxa"/>
          </w:tcPr>
          <w:p w14:paraId="576BB1C3" w14:textId="77777777" w:rsidR="00127BC8" w:rsidRPr="00127BC8" w:rsidRDefault="00127BC8" w:rsidP="00127BC8">
            <w:pPr>
              <w:pStyle w:val="TableColumnTitle"/>
              <w:rPr>
                <w:b w:val="0"/>
              </w:rPr>
            </w:pPr>
            <w:r>
              <w:rPr>
                <w:b w:val="0"/>
              </w:rPr>
              <w:t xml:space="preserve">Nilai id dari dokumen </w:t>
            </w:r>
            <w:r>
              <w:rPr>
                <w:b w:val="0"/>
                <w:i/>
              </w:rPr>
              <w:t>Users</w:t>
            </w:r>
            <w:r>
              <w:rPr>
                <w:b w:val="0"/>
              </w:rPr>
              <w:t xml:space="preserve"> sebagai rujukan.</w:t>
            </w:r>
          </w:p>
        </w:tc>
      </w:tr>
      <w:tr w:rsidR="00127BC8" w14:paraId="67251E5A" w14:textId="77777777">
        <w:tc>
          <w:tcPr>
            <w:tcW w:w="1795" w:type="dxa"/>
          </w:tcPr>
          <w:p w14:paraId="6F50259C" w14:textId="77777777" w:rsidR="00127BC8" w:rsidRDefault="00127BC8" w:rsidP="00127BC8">
            <w:pPr>
              <w:pStyle w:val="TableColumnTitle"/>
              <w:rPr>
                <w:b w:val="0"/>
              </w:rPr>
            </w:pPr>
            <w:r>
              <w:rPr>
                <w:b w:val="0"/>
              </w:rPr>
              <w:t>label</w:t>
            </w:r>
          </w:p>
        </w:tc>
        <w:tc>
          <w:tcPr>
            <w:tcW w:w="1530" w:type="dxa"/>
          </w:tcPr>
          <w:p w14:paraId="70BFBF84" w14:textId="77777777" w:rsidR="00127BC8" w:rsidRDefault="00127BC8" w:rsidP="00127BC8">
            <w:pPr>
              <w:pStyle w:val="TableColumnTitle"/>
              <w:rPr>
                <w:b w:val="0"/>
              </w:rPr>
            </w:pPr>
            <w:r>
              <w:rPr>
                <w:b w:val="0"/>
              </w:rPr>
              <w:t>String</w:t>
            </w:r>
          </w:p>
        </w:tc>
        <w:tc>
          <w:tcPr>
            <w:tcW w:w="4680" w:type="dxa"/>
          </w:tcPr>
          <w:p w14:paraId="07230FE3" w14:textId="77777777" w:rsidR="00127BC8" w:rsidRDefault="00151227" w:rsidP="00127BC8">
            <w:pPr>
              <w:pStyle w:val="TableColumnTitle"/>
              <w:rPr>
                <w:b w:val="0"/>
              </w:rPr>
            </w:pPr>
            <w:r>
              <w:rPr>
                <w:b w:val="0"/>
              </w:rPr>
              <w:t>Label dari perangkat node.</w:t>
            </w:r>
          </w:p>
        </w:tc>
      </w:tr>
      <w:tr w:rsidR="00127BC8" w14:paraId="5F05FE75" w14:textId="77777777">
        <w:tc>
          <w:tcPr>
            <w:tcW w:w="1795" w:type="dxa"/>
          </w:tcPr>
          <w:p w14:paraId="160A46F4" w14:textId="77777777" w:rsidR="00127BC8" w:rsidRDefault="00127BC8" w:rsidP="00127BC8">
            <w:pPr>
              <w:pStyle w:val="TableColumnTitle"/>
              <w:rPr>
                <w:b w:val="0"/>
              </w:rPr>
            </w:pPr>
            <w:r>
              <w:rPr>
                <w:b w:val="0"/>
              </w:rPr>
              <w:t>secretkey</w:t>
            </w:r>
          </w:p>
        </w:tc>
        <w:tc>
          <w:tcPr>
            <w:tcW w:w="1530" w:type="dxa"/>
          </w:tcPr>
          <w:p w14:paraId="2350B378" w14:textId="77777777" w:rsidR="00127BC8" w:rsidRDefault="00127BC8" w:rsidP="00127BC8">
            <w:pPr>
              <w:pStyle w:val="TableColumnTitle"/>
              <w:rPr>
                <w:b w:val="0"/>
              </w:rPr>
            </w:pPr>
            <w:r>
              <w:rPr>
                <w:b w:val="0"/>
              </w:rPr>
              <w:t>String</w:t>
            </w:r>
          </w:p>
        </w:tc>
        <w:tc>
          <w:tcPr>
            <w:tcW w:w="4680" w:type="dxa"/>
          </w:tcPr>
          <w:p w14:paraId="6A01B83D" w14:textId="77777777" w:rsidR="00127BC8" w:rsidRDefault="00151227" w:rsidP="00127BC8">
            <w:pPr>
              <w:pStyle w:val="TableColumnTitle"/>
              <w:rPr>
                <w:b w:val="0"/>
              </w:rPr>
            </w:pPr>
            <w:r>
              <w:rPr>
                <w:b w:val="0"/>
              </w:rPr>
              <w:t>Karakter rahasia untuk keperluan otentikasi.</w:t>
            </w:r>
          </w:p>
        </w:tc>
      </w:tr>
      <w:tr w:rsidR="00127BC8" w14:paraId="48784FF5" w14:textId="77777777">
        <w:tc>
          <w:tcPr>
            <w:tcW w:w="1795" w:type="dxa"/>
          </w:tcPr>
          <w:p w14:paraId="03FFC9D7" w14:textId="39FE209F" w:rsidR="00127BC8" w:rsidRDefault="00554415" w:rsidP="00127BC8">
            <w:pPr>
              <w:pStyle w:val="TableColumnTitle"/>
              <w:rPr>
                <w:b w:val="0"/>
              </w:rPr>
            </w:pPr>
            <w:r>
              <w:rPr>
                <w:b w:val="0"/>
              </w:rPr>
              <w:t>p</w:t>
            </w:r>
            <w:r w:rsidR="00127BC8">
              <w:rPr>
                <w:b w:val="0"/>
              </w:rPr>
              <w:t>ubsperday</w:t>
            </w:r>
          </w:p>
        </w:tc>
        <w:tc>
          <w:tcPr>
            <w:tcW w:w="1530" w:type="dxa"/>
          </w:tcPr>
          <w:p w14:paraId="06EEEFD6" w14:textId="77777777" w:rsidR="00127BC8" w:rsidRDefault="00127BC8" w:rsidP="00127BC8">
            <w:pPr>
              <w:pStyle w:val="Subbab"/>
              <w:spacing w:before="0"/>
              <w:ind w:left="0" w:firstLine="0"/>
              <w:rPr>
                <w:b w:val="0"/>
                <w:sz w:val="20"/>
                <w:szCs w:val="20"/>
              </w:rPr>
            </w:pPr>
            <w:r>
              <w:rPr>
                <w:b w:val="0"/>
                <w:sz w:val="20"/>
                <w:szCs w:val="20"/>
              </w:rPr>
              <w:t>Int</w:t>
            </w:r>
          </w:p>
        </w:tc>
        <w:tc>
          <w:tcPr>
            <w:tcW w:w="4680" w:type="dxa"/>
          </w:tcPr>
          <w:p w14:paraId="17739719" w14:textId="77777777" w:rsidR="00127BC8" w:rsidRDefault="00151227" w:rsidP="00127BC8">
            <w:pPr>
              <w:pStyle w:val="TableColumnTitle"/>
              <w:rPr>
                <w:b w:val="0"/>
              </w:rPr>
            </w:pPr>
            <w:r>
              <w:rPr>
                <w:b w:val="0"/>
              </w:rPr>
              <w:t>Jumlah pengiriman yang dapat dilakukan perangkat node per harinya. Nilai -1 berarti pengiriman tidak dibatasi.</w:t>
            </w:r>
          </w:p>
        </w:tc>
      </w:tr>
      <w:tr w:rsidR="00127BC8" w14:paraId="673B1540" w14:textId="77777777">
        <w:tc>
          <w:tcPr>
            <w:tcW w:w="1795" w:type="dxa"/>
          </w:tcPr>
          <w:p w14:paraId="4AA0347B" w14:textId="477F90C1" w:rsidR="00127BC8" w:rsidRDefault="00554415" w:rsidP="00127BC8">
            <w:pPr>
              <w:pStyle w:val="TableColumnTitle"/>
              <w:rPr>
                <w:b w:val="0"/>
              </w:rPr>
            </w:pPr>
            <w:r>
              <w:rPr>
                <w:b w:val="0"/>
              </w:rPr>
              <w:t>p</w:t>
            </w:r>
            <w:r w:rsidR="00127BC8">
              <w:rPr>
                <w:b w:val="0"/>
              </w:rPr>
              <w:t>ubsperdayremain</w:t>
            </w:r>
          </w:p>
        </w:tc>
        <w:tc>
          <w:tcPr>
            <w:tcW w:w="1530" w:type="dxa"/>
          </w:tcPr>
          <w:p w14:paraId="7F0A41A6" w14:textId="77777777" w:rsidR="00127BC8" w:rsidRDefault="00127BC8" w:rsidP="00127BC8">
            <w:pPr>
              <w:pStyle w:val="Subbab"/>
              <w:spacing w:before="0"/>
              <w:ind w:left="0" w:firstLine="0"/>
              <w:rPr>
                <w:b w:val="0"/>
                <w:sz w:val="20"/>
                <w:szCs w:val="20"/>
              </w:rPr>
            </w:pPr>
            <w:r>
              <w:rPr>
                <w:b w:val="0"/>
                <w:sz w:val="20"/>
                <w:szCs w:val="20"/>
              </w:rPr>
              <w:t>Int</w:t>
            </w:r>
          </w:p>
        </w:tc>
        <w:tc>
          <w:tcPr>
            <w:tcW w:w="4680" w:type="dxa"/>
          </w:tcPr>
          <w:p w14:paraId="47857DE2" w14:textId="3CBC6575" w:rsidR="00127BC8" w:rsidRPr="00151227" w:rsidRDefault="00151227" w:rsidP="00127BC8">
            <w:pPr>
              <w:pStyle w:val="TableColumnTitle"/>
              <w:rPr>
                <w:b w:val="0"/>
              </w:rPr>
            </w:pPr>
            <w:r>
              <w:rPr>
                <w:b w:val="0"/>
              </w:rPr>
              <w:t xml:space="preserve">Bilangan </w:t>
            </w:r>
            <w:r>
              <w:rPr>
                <w:b w:val="0"/>
                <w:i/>
              </w:rPr>
              <w:t xml:space="preserve">counter </w:t>
            </w:r>
            <w:r>
              <w:rPr>
                <w:b w:val="0"/>
              </w:rPr>
              <w:t xml:space="preserve">dari </w:t>
            </w:r>
            <w:r>
              <w:rPr>
                <w:b w:val="0"/>
                <w:i/>
              </w:rPr>
              <w:t xml:space="preserve">field </w:t>
            </w:r>
            <w:r w:rsidR="00554415">
              <w:rPr>
                <w:b w:val="0"/>
              </w:rPr>
              <w:t>p</w:t>
            </w:r>
            <w:r>
              <w:rPr>
                <w:b w:val="0"/>
              </w:rPr>
              <w:t xml:space="preserve">ubsperday. Pada awalnya akan bernilai sama seperti </w:t>
            </w:r>
            <w:r w:rsidR="00554415">
              <w:rPr>
                <w:b w:val="0"/>
              </w:rPr>
              <w:t xml:space="preserve">pubsperday </w:t>
            </w:r>
            <w:r>
              <w:rPr>
                <w:b w:val="0"/>
              </w:rPr>
              <w:t xml:space="preserve">dan akan berkurang satu setiap kali perangkat melakukan pengiriman data sensor. </w:t>
            </w:r>
            <w:r w:rsidRPr="00151227">
              <w:rPr>
                <w:b w:val="0"/>
                <w:i/>
              </w:rPr>
              <w:t>Field</w:t>
            </w:r>
            <w:r>
              <w:rPr>
                <w:b w:val="0"/>
                <w:i/>
              </w:rPr>
              <w:t xml:space="preserve"> </w:t>
            </w:r>
            <w:r>
              <w:rPr>
                <w:b w:val="0"/>
              </w:rPr>
              <w:t>ini akan di-</w:t>
            </w:r>
            <w:r w:rsidRPr="00151227">
              <w:rPr>
                <w:b w:val="0"/>
                <w:i/>
              </w:rPr>
              <w:t>reset</w:t>
            </w:r>
            <w:r>
              <w:rPr>
                <w:b w:val="0"/>
                <w:i/>
              </w:rPr>
              <w:t xml:space="preserve"> </w:t>
            </w:r>
            <w:r>
              <w:rPr>
                <w:b w:val="0"/>
              </w:rPr>
              <w:t>setiap harinya pada pukul 24:00.</w:t>
            </w:r>
          </w:p>
        </w:tc>
      </w:tr>
      <w:tr w:rsidR="00CD43CF" w14:paraId="5677ECE3" w14:textId="77777777">
        <w:tc>
          <w:tcPr>
            <w:tcW w:w="1795" w:type="dxa"/>
          </w:tcPr>
          <w:p w14:paraId="60AB2365" w14:textId="77777777" w:rsidR="00CD43CF" w:rsidRDefault="00CD43CF" w:rsidP="00CD43CF">
            <w:pPr>
              <w:pStyle w:val="TableColumnTitle"/>
              <w:rPr>
                <w:b w:val="0"/>
              </w:rPr>
            </w:pPr>
            <w:r>
              <w:rPr>
                <w:b w:val="0"/>
              </w:rPr>
              <w:lastRenderedPageBreak/>
              <w:t>is_public</w:t>
            </w:r>
          </w:p>
        </w:tc>
        <w:tc>
          <w:tcPr>
            <w:tcW w:w="1530" w:type="dxa"/>
          </w:tcPr>
          <w:p w14:paraId="2079D028" w14:textId="77777777" w:rsidR="00CD43CF" w:rsidRDefault="00CD43CF" w:rsidP="00CD43CF">
            <w:pPr>
              <w:pStyle w:val="Subbab"/>
              <w:spacing w:before="0"/>
              <w:ind w:left="0" w:firstLine="0"/>
              <w:rPr>
                <w:b w:val="0"/>
                <w:sz w:val="20"/>
                <w:szCs w:val="20"/>
              </w:rPr>
            </w:pPr>
            <w:r>
              <w:rPr>
                <w:b w:val="0"/>
                <w:sz w:val="20"/>
                <w:szCs w:val="20"/>
              </w:rPr>
              <w:t>Int</w:t>
            </w:r>
          </w:p>
        </w:tc>
        <w:tc>
          <w:tcPr>
            <w:tcW w:w="4680" w:type="dxa"/>
          </w:tcPr>
          <w:p w14:paraId="7C3348AC" w14:textId="77777777" w:rsidR="00CD43CF" w:rsidRDefault="00CD43CF" w:rsidP="00CD43CF">
            <w:pPr>
              <w:pStyle w:val="TableColumnTitle"/>
              <w:rPr>
                <w:b w:val="0"/>
              </w:rPr>
            </w:pPr>
            <w:r>
              <w:rPr>
                <w:b w:val="0"/>
              </w:rPr>
              <w:t xml:space="preserve">Bilangan integer yang menunjukkan </w:t>
            </w:r>
            <w:r w:rsidR="00FE04BC">
              <w:rPr>
                <w:b w:val="0"/>
              </w:rPr>
              <w:t>visibilitas perangkat terhadap pengguna lain</w:t>
            </w:r>
            <w:r>
              <w:rPr>
                <w:b w:val="0"/>
              </w:rPr>
              <w:t xml:space="preserve">. Nilai 1 berarti </w:t>
            </w:r>
            <w:r w:rsidR="00FE04BC">
              <w:rPr>
                <w:b w:val="0"/>
              </w:rPr>
              <w:t xml:space="preserve">data sensor dapat dilihat oleh </w:t>
            </w:r>
            <w:r>
              <w:rPr>
                <w:b w:val="0"/>
              </w:rPr>
              <w:t>pengguna</w:t>
            </w:r>
            <w:r w:rsidR="00FE04BC">
              <w:rPr>
                <w:b w:val="0"/>
              </w:rPr>
              <w:t xml:space="preserve"> lain</w:t>
            </w:r>
            <w:r>
              <w:rPr>
                <w:b w:val="0"/>
              </w:rPr>
              <w:t xml:space="preserve">, sedangkan nilai 0 berarti </w:t>
            </w:r>
            <w:r w:rsidR="00544CD5">
              <w:rPr>
                <w:b w:val="0"/>
              </w:rPr>
              <w:t>data sensor hanya dapat dilihat oleh pengguna yang bersangkutan</w:t>
            </w:r>
            <w:r>
              <w:rPr>
                <w:b w:val="0"/>
              </w:rPr>
              <w:t>.</w:t>
            </w:r>
          </w:p>
        </w:tc>
      </w:tr>
      <w:tr w:rsidR="00CD43CF" w14:paraId="0B7F1BD0" w14:textId="77777777">
        <w:tc>
          <w:tcPr>
            <w:tcW w:w="1795" w:type="dxa"/>
          </w:tcPr>
          <w:p w14:paraId="51C7AACA" w14:textId="77777777" w:rsidR="00CD43CF" w:rsidRDefault="00CD43CF" w:rsidP="00CD43CF">
            <w:pPr>
              <w:pStyle w:val="TableColumnTitle"/>
              <w:rPr>
                <w:b w:val="0"/>
              </w:rPr>
            </w:pPr>
            <w:r>
              <w:rPr>
                <w:b w:val="0"/>
              </w:rPr>
              <w:t>sensors</w:t>
            </w:r>
          </w:p>
        </w:tc>
        <w:tc>
          <w:tcPr>
            <w:tcW w:w="1530" w:type="dxa"/>
          </w:tcPr>
          <w:p w14:paraId="73EFD78E" w14:textId="77777777" w:rsidR="00CD43CF" w:rsidRDefault="00CD43CF" w:rsidP="00CD43CF">
            <w:pPr>
              <w:pStyle w:val="Subbab"/>
              <w:spacing w:before="0"/>
              <w:ind w:left="0" w:firstLine="0"/>
              <w:rPr>
                <w:b w:val="0"/>
                <w:sz w:val="20"/>
                <w:szCs w:val="20"/>
              </w:rPr>
            </w:pPr>
            <w:r>
              <w:rPr>
                <w:b w:val="0"/>
                <w:sz w:val="20"/>
                <w:szCs w:val="20"/>
              </w:rPr>
              <w:t>Array&lt;Sensors&gt;</w:t>
            </w:r>
          </w:p>
        </w:tc>
        <w:tc>
          <w:tcPr>
            <w:tcW w:w="4680" w:type="dxa"/>
          </w:tcPr>
          <w:p w14:paraId="532D4A10" w14:textId="77777777" w:rsidR="00CD43CF" w:rsidRPr="00785550" w:rsidRDefault="00785550" w:rsidP="00CD43CF">
            <w:pPr>
              <w:pStyle w:val="TableColumnTitle"/>
              <w:rPr>
                <w:b w:val="0"/>
              </w:rPr>
            </w:pPr>
            <w:r>
              <w:rPr>
                <w:b w:val="0"/>
                <w:i/>
              </w:rPr>
              <w:t xml:space="preserve">EmbeddedDocument </w:t>
            </w:r>
            <w:r>
              <w:rPr>
                <w:b w:val="0"/>
              </w:rPr>
              <w:t xml:space="preserve">bertipe </w:t>
            </w:r>
            <w:r w:rsidR="004B703A">
              <w:rPr>
                <w:b w:val="0"/>
                <w:i/>
              </w:rPr>
              <w:t>array</w:t>
            </w:r>
            <w:r w:rsidR="004B703A">
              <w:rPr>
                <w:b w:val="0"/>
              </w:rPr>
              <w:t>,</w:t>
            </w:r>
            <w:r>
              <w:rPr>
                <w:b w:val="0"/>
              </w:rPr>
              <w:t xml:space="preserve"> menyimpan </w:t>
            </w:r>
            <w:r w:rsidR="004B703A">
              <w:rPr>
                <w:b w:val="0"/>
              </w:rPr>
              <w:t xml:space="preserve">daftar </w:t>
            </w:r>
            <w:r>
              <w:rPr>
                <w:b w:val="0"/>
              </w:rPr>
              <w:t>sensor yang dimiliki oleh suatu perangkat node.</w:t>
            </w:r>
          </w:p>
        </w:tc>
      </w:tr>
    </w:tbl>
    <w:p w14:paraId="7DA30085" w14:textId="2AB36F78" w:rsidR="0023344C" w:rsidRDefault="00C71007" w:rsidP="003E74C6">
      <w:pPr>
        <w:pStyle w:val="Caption"/>
        <w:spacing w:before="240"/>
        <w:rPr>
          <w:lang w:val="en-US"/>
        </w:rPr>
      </w:pPr>
      <w:bookmarkStart w:id="135" w:name="_Ref486026836"/>
      <w:bookmarkStart w:id="136" w:name="_Toc490453886"/>
      <w:r>
        <w:t xml:space="preserve">Tabel </w:t>
      </w:r>
      <w:r w:rsidR="00D12854">
        <w:fldChar w:fldCharType="begin"/>
      </w:r>
      <w:r w:rsidR="00D12854">
        <w:instrText xml:space="preserve"> STYLEREF 1 \s </w:instrText>
      </w:r>
      <w:r w:rsidR="00D12854">
        <w:fldChar w:fldCharType="separate"/>
      </w:r>
      <w:r w:rsidR="00D12854">
        <w:rPr>
          <w:noProof/>
        </w:rPr>
        <w:t>4</w:t>
      </w:r>
      <w:r w:rsidR="00D12854">
        <w:fldChar w:fldCharType="end"/>
      </w:r>
      <w:r w:rsidR="00D12854">
        <w:t>.</w:t>
      </w:r>
      <w:r w:rsidR="00D12854">
        <w:fldChar w:fldCharType="begin"/>
      </w:r>
      <w:r w:rsidR="00D12854">
        <w:instrText xml:space="preserve"> SEQ Tabel \* ARABIC \s 1 </w:instrText>
      </w:r>
      <w:r w:rsidR="00D12854">
        <w:fldChar w:fldCharType="separate"/>
      </w:r>
      <w:r w:rsidR="00D12854">
        <w:rPr>
          <w:noProof/>
        </w:rPr>
        <w:t>7</w:t>
      </w:r>
      <w:r w:rsidR="00D12854">
        <w:fldChar w:fldCharType="end"/>
      </w:r>
      <w:bookmarkEnd w:id="135"/>
      <w:r>
        <w:rPr>
          <w:lang w:val="en-US"/>
        </w:rPr>
        <w:t xml:space="preserve"> Dokumen Sensordatas</w:t>
      </w:r>
      <w:bookmarkEnd w:id="136"/>
    </w:p>
    <w:tbl>
      <w:tblPr>
        <w:tblStyle w:val="TableGrid"/>
        <w:tblW w:w="8005" w:type="dxa"/>
        <w:tblLayout w:type="fixed"/>
        <w:tblLook w:val="04A0" w:firstRow="1" w:lastRow="0" w:firstColumn="1" w:lastColumn="0" w:noHBand="0" w:noVBand="1"/>
      </w:tblPr>
      <w:tblGrid>
        <w:gridCol w:w="1795"/>
        <w:gridCol w:w="1530"/>
        <w:gridCol w:w="4680"/>
      </w:tblGrid>
      <w:tr w:rsidR="0023344C" w14:paraId="0295292A" w14:textId="77777777">
        <w:tc>
          <w:tcPr>
            <w:tcW w:w="1795" w:type="dxa"/>
            <w:shd w:val="clear" w:color="auto" w:fill="EEECE1" w:themeFill="background2"/>
          </w:tcPr>
          <w:p w14:paraId="7157EC0B" w14:textId="77777777" w:rsidR="0023344C" w:rsidRDefault="00C71007">
            <w:pPr>
              <w:pStyle w:val="TableColumnTitle"/>
            </w:pPr>
            <w:r>
              <w:t xml:space="preserve">Nama </w:t>
            </w:r>
            <w:r>
              <w:rPr>
                <w:i/>
              </w:rPr>
              <w:t>field</w:t>
            </w:r>
          </w:p>
        </w:tc>
        <w:tc>
          <w:tcPr>
            <w:tcW w:w="1530" w:type="dxa"/>
            <w:shd w:val="clear" w:color="auto" w:fill="EEECE1" w:themeFill="background2"/>
          </w:tcPr>
          <w:p w14:paraId="55075A68" w14:textId="77777777" w:rsidR="0023344C" w:rsidRDefault="00D23861">
            <w:pPr>
              <w:pStyle w:val="TableColumnTitle"/>
            </w:pPr>
            <w:r>
              <w:t>Tipe data</w:t>
            </w:r>
          </w:p>
        </w:tc>
        <w:tc>
          <w:tcPr>
            <w:tcW w:w="4680" w:type="dxa"/>
            <w:shd w:val="clear" w:color="auto" w:fill="EEECE1" w:themeFill="background2"/>
          </w:tcPr>
          <w:p w14:paraId="16241DBA" w14:textId="77777777" w:rsidR="0023344C" w:rsidRDefault="00C71007">
            <w:pPr>
              <w:pStyle w:val="TableColumnTitle"/>
            </w:pPr>
            <w:r>
              <w:t>Keterangan</w:t>
            </w:r>
          </w:p>
        </w:tc>
      </w:tr>
      <w:tr w:rsidR="004B703A" w14:paraId="6D3EBA83" w14:textId="77777777">
        <w:tc>
          <w:tcPr>
            <w:tcW w:w="1795" w:type="dxa"/>
          </w:tcPr>
          <w:p w14:paraId="2F58D367" w14:textId="77777777" w:rsidR="004B703A" w:rsidRDefault="004B703A" w:rsidP="004B703A">
            <w:pPr>
              <w:pStyle w:val="TableColumnTitle"/>
              <w:rPr>
                <w:b w:val="0"/>
              </w:rPr>
            </w:pPr>
            <w:r>
              <w:rPr>
                <w:b w:val="0"/>
              </w:rPr>
              <w:t>id</w:t>
            </w:r>
          </w:p>
        </w:tc>
        <w:tc>
          <w:tcPr>
            <w:tcW w:w="1530" w:type="dxa"/>
          </w:tcPr>
          <w:p w14:paraId="7DB2D129" w14:textId="77777777" w:rsidR="004B703A" w:rsidRDefault="004B703A" w:rsidP="004B703A">
            <w:pPr>
              <w:pStyle w:val="TableColumnTitle"/>
              <w:rPr>
                <w:b w:val="0"/>
              </w:rPr>
            </w:pPr>
            <w:r>
              <w:rPr>
                <w:b w:val="0"/>
              </w:rPr>
              <w:t>ObjectId</w:t>
            </w:r>
          </w:p>
        </w:tc>
        <w:tc>
          <w:tcPr>
            <w:tcW w:w="4680" w:type="dxa"/>
          </w:tcPr>
          <w:p w14:paraId="500F1252" w14:textId="77777777" w:rsidR="004B703A" w:rsidRDefault="004B703A" w:rsidP="004B703A">
            <w:pPr>
              <w:pStyle w:val="TableColumnTitle"/>
              <w:rPr>
                <w:b w:val="0"/>
              </w:rPr>
            </w:pPr>
            <w:r>
              <w:rPr>
                <w:b w:val="0"/>
              </w:rPr>
              <w:t xml:space="preserve">Nilai id unik untuk membedakan satu dokumen terhadap dokumen lainnya dalam koleksi </w:t>
            </w:r>
            <w:r>
              <w:rPr>
                <w:b w:val="0"/>
                <w:i/>
              </w:rPr>
              <w:t>Sensordatas</w:t>
            </w:r>
            <w:r>
              <w:rPr>
                <w:b w:val="0"/>
              </w:rPr>
              <w:t>.</w:t>
            </w:r>
          </w:p>
        </w:tc>
      </w:tr>
      <w:tr w:rsidR="00267B97" w14:paraId="75995D63" w14:textId="77777777">
        <w:tc>
          <w:tcPr>
            <w:tcW w:w="1795" w:type="dxa"/>
          </w:tcPr>
          <w:p w14:paraId="1A8634EB" w14:textId="77777777" w:rsidR="00267B97" w:rsidRDefault="00267B97" w:rsidP="00267B97">
            <w:pPr>
              <w:pStyle w:val="TableColumnTitle"/>
              <w:rPr>
                <w:b w:val="0"/>
              </w:rPr>
            </w:pPr>
            <w:r>
              <w:rPr>
                <w:b w:val="0"/>
              </w:rPr>
              <w:t>node</w:t>
            </w:r>
          </w:p>
        </w:tc>
        <w:tc>
          <w:tcPr>
            <w:tcW w:w="1530" w:type="dxa"/>
          </w:tcPr>
          <w:p w14:paraId="29A8E2A1" w14:textId="77777777" w:rsidR="00267B97" w:rsidRDefault="00267B97" w:rsidP="00267B97">
            <w:pPr>
              <w:pStyle w:val="TableColumnTitle"/>
              <w:rPr>
                <w:b w:val="0"/>
              </w:rPr>
            </w:pPr>
            <w:r>
              <w:rPr>
                <w:b w:val="0"/>
              </w:rPr>
              <w:t>ObjectId</w:t>
            </w:r>
          </w:p>
        </w:tc>
        <w:tc>
          <w:tcPr>
            <w:tcW w:w="4680" w:type="dxa"/>
          </w:tcPr>
          <w:p w14:paraId="4F0B0A5C" w14:textId="77777777" w:rsidR="00267B97" w:rsidRPr="00127BC8" w:rsidRDefault="00267B97" w:rsidP="00267B97">
            <w:pPr>
              <w:pStyle w:val="TableColumnTitle"/>
              <w:rPr>
                <w:b w:val="0"/>
              </w:rPr>
            </w:pPr>
            <w:r>
              <w:rPr>
                <w:b w:val="0"/>
              </w:rPr>
              <w:t xml:space="preserve">Nilai id dari dokumen </w:t>
            </w:r>
            <w:r>
              <w:rPr>
                <w:b w:val="0"/>
                <w:i/>
              </w:rPr>
              <w:t xml:space="preserve">Nodes </w:t>
            </w:r>
            <w:r>
              <w:rPr>
                <w:b w:val="0"/>
              </w:rPr>
              <w:t>sebagai rujukan.</w:t>
            </w:r>
          </w:p>
        </w:tc>
      </w:tr>
      <w:tr w:rsidR="00267B97" w14:paraId="3582B437" w14:textId="77777777">
        <w:tc>
          <w:tcPr>
            <w:tcW w:w="1795" w:type="dxa"/>
          </w:tcPr>
          <w:p w14:paraId="17A0835F" w14:textId="77777777" w:rsidR="00267B97" w:rsidRDefault="00267B97" w:rsidP="00267B97">
            <w:pPr>
              <w:pStyle w:val="TableColumnTitle"/>
              <w:rPr>
                <w:b w:val="0"/>
              </w:rPr>
            </w:pPr>
            <w:r>
              <w:rPr>
                <w:b w:val="0"/>
              </w:rPr>
              <w:t>sensor</w:t>
            </w:r>
          </w:p>
        </w:tc>
        <w:tc>
          <w:tcPr>
            <w:tcW w:w="1530" w:type="dxa"/>
          </w:tcPr>
          <w:p w14:paraId="03DC9647" w14:textId="77777777" w:rsidR="00267B97" w:rsidRDefault="00267B97" w:rsidP="00267B97">
            <w:pPr>
              <w:pStyle w:val="TableColumnTitle"/>
              <w:rPr>
                <w:b w:val="0"/>
              </w:rPr>
            </w:pPr>
            <w:r>
              <w:rPr>
                <w:b w:val="0"/>
              </w:rPr>
              <w:t>ObjectId</w:t>
            </w:r>
          </w:p>
        </w:tc>
        <w:tc>
          <w:tcPr>
            <w:tcW w:w="4680" w:type="dxa"/>
          </w:tcPr>
          <w:p w14:paraId="407DCF33" w14:textId="77777777" w:rsidR="00267B97" w:rsidRPr="00127BC8" w:rsidRDefault="00267B97" w:rsidP="00267B97">
            <w:pPr>
              <w:pStyle w:val="TableColumnTitle"/>
              <w:rPr>
                <w:b w:val="0"/>
              </w:rPr>
            </w:pPr>
            <w:r>
              <w:rPr>
                <w:b w:val="0"/>
              </w:rPr>
              <w:t xml:space="preserve">Nilai id dari dokumen </w:t>
            </w:r>
            <w:r>
              <w:rPr>
                <w:b w:val="0"/>
                <w:i/>
              </w:rPr>
              <w:t>Sensors</w:t>
            </w:r>
            <w:r>
              <w:rPr>
                <w:b w:val="0"/>
              </w:rPr>
              <w:t xml:space="preserve"> sebagai rujukan.</w:t>
            </w:r>
          </w:p>
        </w:tc>
      </w:tr>
      <w:tr w:rsidR="00267B97" w14:paraId="0C06C656" w14:textId="77777777">
        <w:tc>
          <w:tcPr>
            <w:tcW w:w="1795" w:type="dxa"/>
          </w:tcPr>
          <w:p w14:paraId="72486FE7" w14:textId="77777777" w:rsidR="00267B97" w:rsidRDefault="00267B97" w:rsidP="00267B97">
            <w:pPr>
              <w:pStyle w:val="TableColumnTitle"/>
              <w:rPr>
                <w:b w:val="0"/>
              </w:rPr>
            </w:pPr>
            <w:r>
              <w:rPr>
                <w:b w:val="0"/>
              </w:rPr>
              <w:t>data</w:t>
            </w:r>
          </w:p>
        </w:tc>
        <w:tc>
          <w:tcPr>
            <w:tcW w:w="1530" w:type="dxa"/>
          </w:tcPr>
          <w:p w14:paraId="5FF9ED86" w14:textId="77777777" w:rsidR="00267B97" w:rsidRDefault="00267B97" w:rsidP="00267B97">
            <w:pPr>
              <w:pStyle w:val="TableColumnTitle"/>
              <w:rPr>
                <w:b w:val="0"/>
              </w:rPr>
            </w:pPr>
            <w:r>
              <w:rPr>
                <w:b w:val="0"/>
              </w:rPr>
              <w:t>Int</w:t>
            </w:r>
          </w:p>
        </w:tc>
        <w:tc>
          <w:tcPr>
            <w:tcW w:w="4680" w:type="dxa"/>
          </w:tcPr>
          <w:p w14:paraId="121A0A38" w14:textId="77777777" w:rsidR="00267B97" w:rsidRDefault="00267B97" w:rsidP="00267B97">
            <w:pPr>
              <w:pStyle w:val="TableColumnTitle"/>
              <w:rPr>
                <w:b w:val="0"/>
              </w:rPr>
            </w:pPr>
            <w:r>
              <w:rPr>
                <w:b w:val="0"/>
              </w:rPr>
              <w:t>Data dari sensor.</w:t>
            </w:r>
          </w:p>
        </w:tc>
      </w:tr>
      <w:tr w:rsidR="00267B97" w14:paraId="4CC1FFD7" w14:textId="77777777">
        <w:tc>
          <w:tcPr>
            <w:tcW w:w="1795" w:type="dxa"/>
          </w:tcPr>
          <w:p w14:paraId="7AF3895C" w14:textId="77777777" w:rsidR="00267B97" w:rsidRDefault="00267B97" w:rsidP="00267B97">
            <w:pPr>
              <w:pStyle w:val="TableColumnTitle"/>
              <w:rPr>
                <w:b w:val="0"/>
              </w:rPr>
            </w:pPr>
            <w:r>
              <w:rPr>
                <w:b w:val="0"/>
              </w:rPr>
              <w:t>timestamp</w:t>
            </w:r>
          </w:p>
        </w:tc>
        <w:tc>
          <w:tcPr>
            <w:tcW w:w="1530" w:type="dxa"/>
          </w:tcPr>
          <w:p w14:paraId="6BE9907F" w14:textId="77777777" w:rsidR="00267B97" w:rsidRDefault="00267B97" w:rsidP="00267B97">
            <w:pPr>
              <w:pStyle w:val="Subbab"/>
              <w:spacing w:before="0"/>
              <w:ind w:left="0" w:firstLine="0"/>
              <w:rPr>
                <w:b w:val="0"/>
                <w:sz w:val="20"/>
                <w:szCs w:val="20"/>
              </w:rPr>
            </w:pPr>
            <w:r>
              <w:rPr>
                <w:b w:val="0"/>
                <w:sz w:val="20"/>
                <w:szCs w:val="20"/>
              </w:rPr>
              <w:t>ISOdate</w:t>
            </w:r>
          </w:p>
        </w:tc>
        <w:tc>
          <w:tcPr>
            <w:tcW w:w="4680" w:type="dxa"/>
          </w:tcPr>
          <w:p w14:paraId="7A593E8F" w14:textId="77777777" w:rsidR="00267B97" w:rsidRDefault="00267B97" w:rsidP="00267B97">
            <w:pPr>
              <w:pStyle w:val="TableColumnTitle"/>
              <w:rPr>
                <w:b w:val="0"/>
              </w:rPr>
            </w:pPr>
            <w:r>
              <w:rPr>
                <w:b w:val="0"/>
              </w:rPr>
              <w:t>Waktu ketika data sensor diambil.</w:t>
            </w:r>
          </w:p>
        </w:tc>
      </w:tr>
    </w:tbl>
    <w:p w14:paraId="4980B9BD" w14:textId="77777777" w:rsidR="0023344C" w:rsidRDefault="0023344C">
      <w:pPr>
        <w:pStyle w:val="BodyText"/>
        <w:ind w:firstLine="360"/>
        <w:rPr>
          <w:lang w:val="en-US"/>
        </w:rPr>
      </w:pPr>
    </w:p>
    <w:p w14:paraId="6A62714F" w14:textId="77777777" w:rsidR="00A56E42" w:rsidRDefault="00A56E42" w:rsidP="009664D7">
      <w:pPr>
        <w:pStyle w:val="Heading4"/>
      </w:pPr>
      <w:r>
        <w:t xml:space="preserve">4.3.2.2 Perancangan Data </w:t>
      </w:r>
      <w:r w:rsidRPr="00113411">
        <w:rPr>
          <w:i/>
        </w:rPr>
        <w:t>Access</w:t>
      </w:r>
    </w:p>
    <w:p w14:paraId="5DA1C1E2" w14:textId="50D4B693" w:rsidR="00183BFD" w:rsidRDefault="00416C9B" w:rsidP="00172B9E">
      <w:pPr>
        <w:pStyle w:val="BodyTextFirstIndent"/>
        <w:rPr>
          <w:lang w:val="en-US"/>
        </w:rPr>
      </w:pPr>
      <w:r>
        <w:rPr>
          <w:lang w:val="en-US"/>
        </w:rPr>
        <w:t xml:space="preserve">Perancangan </w:t>
      </w:r>
      <w:r w:rsidRPr="0065641E">
        <w:rPr>
          <w:lang w:val="en-US"/>
        </w:rPr>
        <w:t>data</w:t>
      </w:r>
      <w:r>
        <w:rPr>
          <w:i/>
          <w:lang w:val="en-US"/>
        </w:rPr>
        <w:t xml:space="preserve"> access </w:t>
      </w:r>
      <w:r>
        <w:rPr>
          <w:lang w:val="en-US"/>
        </w:rPr>
        <w:t>digunakan untuk menggambarkan alur</w:t>
      </w:r>
      <w:r w:rsidR="00441100">
        <w:rPr>
          <w:lang w:val="en-US"/>
        </w:rPr>
        <w:t xml:space="preserve"> dan proses</w:t>
      </w:r>
      <w:r>
        <w:rPr>
          <w:lang w:val="en-US"/>
        </w:rPr>
        <w:t xml:space="preserve"> yang terjadi dalam mengakses data sensor</w:t>
      </w:r>
      <w:r w:rsidR="009D5A1C">
        <w:rPr>
          <w:lang w:val="en-US"/>
        </w:rPr>
        <w:t xml:space="preserve">. </w:t>
      </w:r>
      <w:r w:rsidR="00B93F80">
        <w:rPr>
          <w:lang w:val="en-US"/>
        </w:rPr>
        <w:t xml:space="preserve">Dalam </w:t>
      </w:r>
      <w:r w:rsidR="00172B9E">
        <w:rPr>
          <w:lang w:val="en-US"/>
        </w:rPr>
        <w:t xml:space="preserve">IoT </w:t>
      </w:r>
      <w:r w:rsidR="00172B9E">
        <w:rPr>
          <w:i/>
          <w:lang w:val="en-US"/>
        </w:rPr>
        <w:t xml:space="preserve">cloud platform </w:t>
      </w:r>
      <w:r w:rsidR="00172B9E">
        <w:rPr>
          <w:lang w:val="en-US"/>
        </w:rPr>
        <w:t>yang dirancang ini</w:t>
      </w:r>
      <w:r w:rsidR="00FE6592">
        <w:rPr>
          <w:lang w:val="en-US"/>
        </w:rPr>
        <w:t>,</w:t>
      </w:r>
      <w:r w:rsidR="00172B9E">
        <w:rPr>
          <w:lang w:val="en-US"/>
        </w:rPr>
        <w:t xml:space="preserve"> peneliti menyediakan API berupa </w:t>
      </w:r>
      <w:r w:rsidR="00172B9E">
        <w:rPr>
          <w:i/>
          <w:lang w:val="en-US"/>
        </w:rPr>
        <w:t>web service</w:t>
      </w:r>
      <w:r w:rsidR="00172B9E">
        <w:rPr>
          <w:lang w:val="en-US"/>
        </w:rPr>
        <w:t xml:space="preserve"> untuk mengakses data sensor yang ada di </w:t>
      </w:r>
      <w:r w:rsidR="00172B9E">
        <w:rPr>
          <w:i/>
          <w:lang w:val="en-US"/>
        </w:rPr>
        <w:t>cloud</w:t>
      </w:r>
      <w:r w:rsidR="00172B9E">
        <w:rPr>
          <w:lang w:val="en-US"/>
        </w:rPr>
        <w:t xml:space="preserve">. </w:t>
      </w:r>
      <w:r w:rsidR="00DB4633">
        <w:rPr>
          <w:lang w:val="en-US"/>
        </w:rPr>
        <w:t xml:space="preserve">Terdapat tiga kriteria </w:t>
      </w:r>
      <w:r w:rsidR="00172B9E">
        <w:rPr>
          <w:lang w:val="en-US"/>
        </w:rPr>
        <w:t>yang dapat digunakan, yakni</w:t>
      </w:r>
      <w:r w:rsidR="001A3508">
        <w:rPr>
          <w:lang w:val="en-US"/>
        </w:rPr>
        <w:t xml:space="preserve"> berdasarkan pengguna, berdasarkan perangkat node, dan berdasarkan sensor</w:t>
      </w:r>
      <w:r>
        <w:rPr>
          <w:lang w:val="en-US"/>
        </w:rPr>
        <w:t>.</w:t>
      </w:r>
      <w:r w:rsidR="009D5A1C">
        <w:rPr>
          <w:lang w:val="en-US"/>
        </w:rPr>
        <w:t xml:space="preserve"> Pada kriteria berdasarkan perangkat node dan kriteria berdasarkan sensor memungkinkan untuk mengakses data sensor milik pengguna lain selama perangkat node tersebut memiliki label visibilitas publik. Selain </w:t>
      </w:r>
      <w:r w:rsidR="00F11F05">
        <w:rPr>
          <w:lang w:val="en-US"/>
        </w:rPr>
        <w:t>itu</w:t>
      </w:r>
      <w:r w:rsidR="009D5A1C">
        <w:rPr>
          <w:lang w:val="en-US"/>
        </w:rPr>
        <w:t xml:space="preserve">, data sensor juga dapat </w:t>
      </w:r>
      <w:r w:rsidR="00BA37CC">
        <w:rPr>
          <w:lang w:val="en-US"/>
        </w:rPr>
        <w:t xml:space="preserve">diakses </w:t>
      </w:r>
      <w:r w:rsidR="00F11F05">
        <w:rPr>
          <w:lang w:val="en-US"/>
        </w:rPr>
        <w:t>berdasarkan</w:t>
      </w:r>
      <w:r w:rsidR="00A02FDD">
        <w:rPr>
          <w:lang w:val="en-US"/>
        </w:rPr>
        <w:t xml:space="preserve"> kriteria</w:t>
      </w:r>
      <w:r w:rsidR="00F11F05">
        <w:rPr>
          <w:lang w:val="en-US"/>
        </w:rPr>
        <w:t xml:space="preserve"> </w:t>
      </w:r>
      <w:r w:rsidR="00BF6143">
        <w:rPr>
          <w:lang w:val="en-US"/>
        </w:rPr>
        <w:t xml:space="preserve">waktu </w:t>
      </w:r>
      <w:r w:rsidR="009D5A1C">
        <w:rPr>
          <w:lang w:val="en-US"/>
        </w:rPr>
        <w:t xml:space="preserve">yang </w:t>
      </w:r>
      <w:r w:rsidR="00F11F05">
        <w:rPr>
          <w:lang w:val="en-US"/>
        </w:rPr>
        <w:t>dapat dikombinasikan</w:t>
      </w:r>
      <w:r w:rsidR="003E74C6">
        <w:rPr>
          <w:lang w:val="en-US"/>
        </w:rPr>
        <w:t xml:space="preserve"> dengan tiga kriteria sebelumnya</w:t>
      </w:r>
      <w:r w:rsidR="00F11F05">
        <w:rPr>
          <w:lang w:val="en-US"/>
        </w:rPr>
        <w:t xml:space="preserve"> dan </w:t>
      </w:r>
      <w:r w:rsidR="009D5A1C">
        <w:rPr>
          <w:lang w:val="en-US"/>
        </w:rPr>
        <w:t>bersifat optional.</w:t>
      </w:r>
      <w:r>
        <w:rPr>
          <w:lang w:val="en-US"/>
        </w:rPr>
        <w:t xml:space="preserve"> </w:t>
      </w:r>
      <w:r w:rsidR="00183BFD">
        <w:rPr>
          <w:lang w:val="en-US"/>
        </w:rPr>
        <w:t xml:space="preserve">Kriteria waktu ditentukan oleh dua parameter HTTP GET yaitu: </w:t>
      </w:r>
      <w:r w:rsidR="00183BFD" w:rsidRPr="00183BFD">
        <w:rPr>
          <w:i/>
          <w:lang w:val="en-US"/>
        </w:rPr>
        <w:t>start</w:t>
      </w:r>
      <w:r w:rsidR="00183BFD">
        <w:rPr>
          <w:lang w:val="en-US"/>
        </w:rPr>
        <w:t xml:space="preserve"> dan </w:t>
      </w:r>
      <w:r w:rsidR="00183BFD" w:rsidRPr="00183BFD">
        <w:rPr>
          <w:i/>
          <w:lang w:val="en-US"/>
        </w:rPr>
        <w:t>end</w:t>
      </w:r>
      <w:r w:rsidR="00183BFD">
        <w:rPr>
          <w:lang w:val="en-US"/>
        </w:rPr>
        <w:t xml:space="preserve">. </w:t>
      </w:r>
    </w:p>
    <w:p w14:paraId="2197E14E" w14:textId="77777777" w:rsidR="00336CB8" w:rsidRDefault="00183BFD" w:rsidP="00F11F05">
      <w:pPr>
        <w:pStyle w:val="BodyText"/>
        <w:ind w:firstLine="360"/>
        <w:rPr>
          <w:lang w:val="en-US"/>
        </w:rPr>
      </w:pPr>
      <w:r>
        <w:rPr>
          <w:lang w:val="en-US"/>
        </w:rPr>
        <w:t xml:space="preserve">Parameter </w:t>
      </w:r>
      <w:r>
        <w:rPr>
          <w:i/>
          <w:lang w:val="en-US"/>
        </w:rPr>
        <w:t xml:space="preserve">start </w:t>
      </w:r>
      <w:r>
        <w:rPr>
          <w:lang w:val="en-US"/>
        </w:rPr>
        <w:t xml:space="preserve">digunakan untuk mengakses data sensor dari waktu yang ditentukan tersebut sampai data sensor yang paling baru. Sedangkan parameter </w:t>
      </w:r>
      <w:r>
        <w:rPr>
          <w:i/>
          <w:lang w:val="en-US"/>
        </w:rPr>
        <w:t xml:space="preserve">end </w:t>
      </w:r>
      <w:r>
        <w:rPr>
          <w:lang w:val="en-US"/>
        </w:rPr>
        <w:t xml:space="preserve">digunakan untuk mengakses </w:t>
      </w:r>
      <w:r w:rsidR="00C65DDC">
        <w:rPr>
          <w:lang w:val="en-US"/>
        </w:rPr>
        <w:t xml:space="preserve">data sensor dari awal </w:t>
      </w:r>
      <w:r>
        <w:rPr>
          <w:lang w:val="en-US"/>
        </w:rPr>
        <w:t>sampai data sensor dar</w:t>
      </w:r>
      <w:r w:rsidR="00742ADE">
        <w:rPr>
          <w:lang w:val="en-US"/>
        </w:rPr>
        <w:t>i waktu yang ditentukan</w:t>
      </w:r>
      <w:r>
        <w:rPr>
          <w:lang w:val="en-US"/>
        </w:rPr>
        <w:t xml:space="preserve">. </w:t>
      </w:r>
      <w:r w:rsidR="00522622">
        <w:rPr>
          <w:lang w:val="en-US"/>
        </w:rPr>
        <w:t>P</w:t>
      </w:r>
      <w:r>
        <w:rPr>
          <w:lang w:val="en-US"/>
        </w:rPr>
        <w:t xml:space="preserve">enggunaan kedua parameter secara bersamaan akan menghasilkan kriteria berdasarkan rentang waktu dari </w:t>
      </w:r>
      <w:r>
        <w:rPr>
          <w:i/>
          <w:lang w:val="en-US"/>
        </w:rPr>
        <w:t xml:space="preserve">start </w:t>
      </w:r>
      <w:r>
        <w:rPr>
          <w:lang w:val="en-US"/>
        </w:rPr>
        <w:t xml:space="preserve">sampai </w:t>
      </w:r>
      <w:r>
        <w:rPr>
          <w:i/>
          <w:lang w:val="en-US"/>
        </w:rPr>
        <w:t>end</w:t>
      </w:r>
      <w:r>
        <w:rPr>
          <w:lang w:val="en-US"/>
        </w:rPr>
        <w:t xml:space="preserve">. </w:t>
      </w:r>
      <w:r w:rsidR="00F11F05">
        <w:rPr>
          <w:lang w:val="en-US"/>
        </w:rPr>
        <w:t>Sebagai contoh, pengguna</w:t>
      </w:r>
      <w:r w:rsidR="00742ADE">
        <w:rPr>
          <w:lang w:val="en-US"/>
        </w:rPr>
        <w:t xml:space="preserve"> menggunakan kriteria</w:t>
      </w:r>
      <w:r w:rsidR="00F11F05">
        <w:rPr>
          <w:lang w:val="en-US"/>
        </w:rPr>
        <w:t xml:space="preserve"> perangkat node X </w:t>
      </w:r>
      <w:r w:rsidR="00742ADE">
        <w:rPr>
          <w:lang w:val="en-US"/>
        </w:rPr>
        <w:t xml:space="preserve">dan kriteria waktu </w:t>
      </w:r>
      <w:r w:rsidR="001930C4">
        <w:rPr>
          <w:lang w:val="en-US"/>
        </w:rPr>
        <w:t>dengan parameter</w:t>
      </w:r>
      <w:r w:rsidR="00C65DDC">
        <w:rPr>
          <w:lang w:val="en-US"/>
        </w:rPr>
        <w:t xml:space="preserve"> </w:t>
      </w:r>
      <w:r w:rsidR="00C65DDC">
        <w:rPr>
          <w:i/>
          <w:lang w:val="en-US"/>
        </w:rPr>
        <w:t xml:space="preserve">start </w:t>
      </w:r>
      <w:r w:rsidR="00552A49">
        <w:rPr>
          <w:lang w:val="en-US"/>
        </w:rPr>
        <w:t>2016-11-01</w:t>
      </w:r>
      <w:r w:rsidR="00742ADE">
        <w:rPr>
          <w:lang w:val="en-US"/>
        </w:rPr>
        <w:t xml:space="preserve"> 00:00</w:t>
      </w:r>
      <w:r w:rsidR="00552A49">
        <w:rPr>
          <w:lang w:val="en-US"/>
        </w:rPr>
        <w:t>:00</w:t>
      </w:r>
      <w:r w:rsidR="00742ADE">
        <w:rPr>
          <w:lang w:val="en-US"/>
        </w:rPr>
        <w:t xml:space="preserve"> </w:t>
      </w:r>
      <w:r w:rsidR="001930C4">
        <w:rPr>
          <w:lang w:val="en-US"/>
        </w:rPr>
        <w:t>dan parameter</w:t>
      </w:r>
      <w:r w:rsidR="00C65DDC">
        <w:rPr>
          <w:lang w:val="en-US"/>
        </w:rPr>
        <w:t xml:space="preserve"> </w:t>
      </w:r>
      <w:r w:rsidR="00C65DDC">
        <w:rPr>
          <w:i/>
          <w:lang w:val="en-US"/>
        </w:rPr>
        <w:t>end</w:t>
      </w:r>
      <w:r w:rsidR="00742ADE">
        <w:rPr>
          <w:i/>
          <w:lang w:val="en-US"/>
        </w:rPr>
        <w:t xml:space="preserve"> </w:t>
      </w:r>
      <w:r w:rsidR="00552A49">
        <w:rPr>
          <w:lang w:val="en-US"/>
        </w:rPr>
        <w:t>2016-12-01 00:00:00</w:t>
      </w:r>
      <w:r w:rsidR="00C65DDC">
        <w:rPr>
          <w:lang w:val="en-US"/>
        </w:rPr>
        <w:t>.</w:t>
      </w:r>
      <w:r w:rsidR="00742ADE">
        <w:rPr>
          <w:lang w:val="en-US"/>
        </w:rPr>
        <w:t xml:space="preserve"> Hal tersebut membuat pengguna dapat mengakses semua data sensor yang dimiliki oleh perangkat node X pada rentang waktu </w:t>
      </w:r>
      <w:r w:rsidR="00552A49">
        <w:rPr>
          <w:lang w:val="en-US"/>
        </w:rPr>
        <w:t>2016-11-01 00:00:00</w:t>
      </w:r>
      <w:r w:rsidR="00742ADE">
        <w:rPr>
          <w:lang w:val="en-US"/>
        </w:rPr>
        <w:t xml:space="preserve"> sampai </w:t>
      </w:r>
      <w:r w:rsidR="00552A49">
        <w:rPr>
          <w:lang w:val="en-US"/>
        </w:rPr>
        <w:t>2016-12-01 00:00:00</w:t>
      </w:r>
      <w:r w:rsidR="00742ADE">
        <w:rPr>
          <w:lang w:val="en-US"/>
        </w:rPr>
        <w:t>.</w:t>
      </w:r>
    </w:p>
    <w:p w14:paraId="743F111F" w14:textId="20F7ECBE" w:rsidR="003E74C6" w:rsidRDefault="00522622" w:rsidP="003E74C6">
      <w:pPr>
        <w:pStyle w:val="BodyText"/>
        <w:ind w:firstLine="360"/>
        <w:rPr>
          <w:lang w:val="en-US"/>
        </w:rPr>
      </w:pPr>
      <w:r>
        <w:rPr>
          <w:lang w:val="en-US"/>
        </w:rPr>
        <w:lastRenderedPageBreak/>
        <w:t>Dalam mengakses d</w:t>
      </w:r>
      <w:r w:rsidR="00D825F2">
        <w:rPr>
          <w:lang w:val="en-US"/>
        </w:rPr>
        <w:t xml:space="preserve">ata sensor </w:t>
      </w:r>
      <w:r>
        <w:rPr>
          <w:lang w:val="en-US"/>
        </w:rPr>
        <w:t xml:space="preserve">digunakan fitur </w:t>
      </w:r>
      <w:r>
        <w:rPr>
          <w:i/>
          <w:lang w:val="en-US"/>
        </w:rPr>
        <w:t xml:space="preserve">pagination </w:t>
      </w:r>
      <w:r>
        <w:rPr>
          <w:lang w:val="en-US"/>
        </w:rPr>
        <w:t xml:space="preserve">untuk membagi data </w:t>
      </w:r>
      <w:r w:rsidR="00C13B73">
        <w:rPr>
          <w:lang w:val="en-US"/>
        </w:rPr>
        <w:t>ke dalam</w:t>
      </w:r>
      <w:r w:rsidR="00747E4F">
        <w:rPr>
          <w:lang w:val="en-US"/>
        </w:rPr>
        <w:t xml:space="preserve"> beberapa halaman</w:t>
      </w:r>
      <w:r>
        <w:rPr>
          <w:lang w:val="en-US"/>
        </w:rPr>
        <w:t xml:space="preserve">. </w:t>
      </w:r>
      <w:r w:rsidR="00747E4F">
        <w:rPr>
          <w:lang w:val="en-US"/>
        </w:rPr>
        <w:t>S</w:t>
      </w:r>
      <w:r w:rsidR="00122AEF">
        <w:rPr>
          <w:lang w:val="en-US"/>
        </w:rPr>
        <w:t>etiap</w:t>
      </w:r>
      <w:r w:rsidR="003E74C6">
        <w:rPr>
          <w:lang w:val="en-US"/>
        </w:rPr>
        <w:t xml:space="preserve"> HTTP</w:t>
      </w:r>
      <w:r w:rsidR="00747E4F">
        <w:rPr>
          <w:lang w:val="en-US"/>
        </w:rPr>
        <w:t xml:space="preserve"> </w:t>
      </w:r>
      <w:r w:rsidR="00747E4F">
        <w:rPr>
          <w:i/>
          <w:lang w:val="en-US"/>
        </w:rPr>
        <w:t xml:space="preserve">request </w:t>
      </w:r>
      <w:r w:rsidR="00747E4F">
        <w:rPr>
          <w:lang w:val="en-US"/>
        </w:rPr>
        <w:t xml:space="preserve">akan </w:t>
      </w:r>
      <w:r w:rsidR="00FB23A8">
        <w:rPr>
          <w:lang w:val="en-US"/>
        </w:rPr>
        <w:t>memberikan</w:t>
      </w:r>
      <w:r w:rsidR="003E74C6">
        <w:rPr>
          <w:lang w:val="en-US"/>
        </w:rPr>
        <w:t xml:space="preserve"> HTTP</w:t>
      </w:r>
      <w:r w:rsidR="00FB23A8">
        <w:rPr>
          <w:lang w:val="en-US"/>
        </w:rPr>
        <w:t xml:space="preserve"> </w:t>
      </w:r>
      <w:r w:rsidR="00FB23A8">
        <w:rPr>
          <w:i/>
          <w:lang w:val="en-US"/>
        </w:rPr>
        <w:t xml:space="preserve">response </w:t>
      </w:r>
      <w:r w:rsidR="00FB23A8">
        <w:rPr>
          <w:lang w:val="en-US"/>
        </w:rPr>
        <w:t>berupa</w:t>
      </w:r>
      <w:r w:rsidR="00122AEF">
        <w:rPr>
          <w:lang w:val="en-US"/>
        </w:rPr>
        <w:t xml:space="preserve"> halaman </w:t>
      </w:r>
      <w:r w:rsidR="00747E4F">
        <w:rPr>
          <w:lang w:val="en-US"/>
        </w:rPr>
        <w:t>dengan</w:t>
      </w:r>
      <w:r w:rsidR="009071A5">
        <w:rPr>
          <w:lang w:val="en-US"/>
        </w:rPr>
        <w:t xml:space="preserve"> </w:t>
      </w:r>
      <w:r w:rsidR="003E74C6">
        <w:rPr>
          <w:lang w:val="en-US"/>
        </w:rPr>
        <w:t xml:space="preserve">maksimal berisi </w:t>
      </w:r>
      <w:r w:rsidR="009071A5">
        <w:rPr>
          <w:lang w:val="en-US"/>
        </w:rPr>
        <w:t>10</w:t>
      </w:r>
      <w:r w:rsidR="003E74C6">
        <w:rPr>
          <w:lang w:val="en-US"/>
        </w:rPr>
        <w:t xml:space="preserve"> data di dalamnya</w:t>
      </w:r>
      <w:r w:rsidR="009071A5">
        <w:rPr>
          <w:lang w:val="en-US"/>
        </w:rPr>
        <w:t>.</w:t>
      </w:r>
      <w:r w:rsidR="00F96E1E">
        <w:rPr>
          <w:lang w:val="en-US"/>
        </w:rPr>
        <w:t xml:space="preserve"> Untuk menggunakan fitur </w:t>
      </w:r>
      <w:r w:rsidR="00F96E1E">
        <w:rPr>
          <w:i/>
          <w:lang w:val="en-US"/>
        </w:rPr>
        <w:t>pagination</w:t>
      </w:r>
      <w:r w:rsidR="00F96E1E">
        <w:rPr>
          <w:lang w:val="en-US"/>
        </w:rPr>
        <w:t xml:space="preserve">, dibutuhkan parameter HTTP GET tambahan yaitu </w:t>
      </w:r>
      <w:r w:rsidR="00F96E1E" w:rsidRPr="00747E4F">
        <w:rPr>
          <w:i/>
          <w:lang w:val="en-US"/>
        </w:rPr>
        <w:t>page</w:t>
      </w:r>
      <w:r w:rsidR="00F96E1E">
        <w:rPr>
          <w:i/>
          <w:lang w:val="en-US"/>
        </w:rPr>
        <w:t xml:space="preserve"> </w:t>
      </w:r>
      <w:r w:rsidR="00F96E1E">
        <w:rPr>
          <w:lang w:val="en-US"/>
        </w:rPr>
        <w:t xml:space="preserve">untuk menentukan halaman yang ingin diakses. Parameter </w:t>
      </w:r>
      <w:r w:rsidR="00F96E1E">
        <w:rPr>
          <w:i/>
          <w:lang w:val="en-US"/>
        </w:rPr>
        <w:t xml:space="preserve">page </w:t>
      </w:r>
      <w:r w:rsidR="00F96E1E">
        <w:rPr>
          <w:lang w:val="en-US"/>
        </w:rPr>
        <w:t xml:space="preserve">merupakan bilangan integer dengan nilai </w:t>
      </w:r>
      <w:r w:rsidR="00F96E1E" w:rsidRPr="00747E4F">
        <w:rPr>
          <w:i/>
          <w:lang w:val="en-US"/>
        </w:rPr>
        <w:t>default</w:t>
      </w:r>
      <w:r w:rsidR="00F96E1E">
        <w:rPr>
          <w:lang w:val="en-US"/>
        </w:rPr>
        <w:t xml:space="preserve"> sama dengan 1.</w:t>
      </w:r>
      <w:r w:rsidR="009071A5">
        <w:rPr>
          <w:lang w:val="en-US"/>
        </w:rPr>
        <w:t xml:space="preserve"> </w:t>
      </w:r>
      <w:r w:rsidR="00747E4F">
        <w:rPr>
          <w:lang w:val="en-US"/>
        </w:rPr>
        <w:t xml:space="preserve">Jumlah halaman didapatkan menggunakan rumus: jumlah keseluruhan data/10. Sebagai contoh, jika suatu kriteria data sensor menghasilkan sejumlah 800 data, maka jumlah halaman pada kriteria tersebut adalah 80 halaman. </w:t>
      </w:r>
    </w:p>
    <w:p w14:paraId="7671EB0E" w14:textId="3171C27D" w:rsidR="00224EEE" w:rsidRPr="003E74C6" w:rsidRDefault="00224EEE" w:rsidP="003E74C6">
      <w:pPr>
        <w:pStyle w:val="BodyText"/>
        <w:ind w:firstLine="360"/>
        <w:rPr>
          <w:lang w:val="en-US"/>
        </w:rPr>
      </w:pPr>
      <w:r w:rsidRPr="003E74C6">
        <w:rPr>
          <w:szCs w:val="24"/>
          <w:lang w:val="en-US"/>
        </w:rPr>
        <w:t>Dibawah ini dijelaskan mengenai a</w:t>
      </w:r>
      <w:r w:rsidR="005F16A7" w:rsidRPr="003E74C6">
        <w:rPr>
          <w:szCs w:val="24"/>
          <w:lang w:val="en-US"/>
        </w:rPr>
        <w:t xml:space="preserve">lur </w:t>
      </w:r>
      <w:r w:rsidR="005F16A7" w:rsidRPr="003E74C6">
        <w:rPr>
          <w:szCs w:val="24"/>
        </w:rPr>
        <w:t xml:space="preserve">interaksi </w:t>
      </w:r>
      <w:r w:rsidR="005F16A7" w:rsidRPr="003E74C6">
        <w:rPr>
          <w:szCs w:val="24"/>
          <w:lang w:val="en-US"/>
        </w:rPr>
        <w:t>dalam mengakses data sensor berdasarkan pengguna</w:t>
      </w:r>
      <w:r w:rsidRPr="003E74C6">
        <w:rPr>
          <w:szCs w:val="24"/>
          <w:lang w:val="en-US"/>
        </w:rPr>
        <w:t>, berdasarkan perangkat node, dan berdasarkan sensor.</w:t>
      </w:r>
    </w:p>
    <w:p w14:paraId="0B535DC4" w14:textId="77777777" w:rsidR="0058711D" w:rsidRDefault="00224EEE" w:rsidP="00E02D4A">
      <w:pPr>
        <w:pStyle w:val="ListParagraph"/>
        <w:numPr>
          <w:ilvl w:val="0"/>
          <w:numId w:val="29"/>
        </w:numPr>
        <w:spacing w:before="240"/>
        <w:ind w:left="360"/>
        <w:rPr>
          <w:lang w:val="en-US"/>
        </w:rPr>
      </w:pPr>
      <w:r>
        <w:rPr>
          <w:lang w:val="en-US"/>
        </w:rPr>
        <w:t>Berdasarkan Pengguna</w:t>
      </w:r>
    </w:p>
    <w:p w14:paraId="1840EE6A" w14:textId="77777777" w:rsidR="007A5930" w:rsidRPr="0058711D" w:rsidRDefault="0058711D" w:rsidP="006A1AB0">
      <w:pPr>
        <w:ind w:left="360"/>
        <w:rPr>
          <w:lang w:val="en-US"/>
        </w:rPr>
      </w:pPr>
      <w:r w:rsidRPr="0058711D">
        <w:rPr>
          <w:lang w:val="en-US"/>
        </w:rPr>
        <w:t xml:space="preserve">Penjelasan mengenai parameter GET dalam mengirimkan HTTP </w:t>
      </w:r>
      <w:r w:rsidRPr="0058711D">
        <w:rPr>
          <w:i/>
          <w:lang w:val="en-US"/>
        </w:rPr>
        <w:t xml:space="preserve">request </w:t>
      </w:r>
      <w:r w:rsidRPr="0058711D">
        <w:rPr>
          <w:lang w:val="en-US"/>
        </w:rPr>
        <w:t xml:space="preserve">dan informasi mengenai data yang didapatkan dari HTTP </w:t>
      </w:r>
      <w:r w:rsidRPr="0058711D">
        <w:rPr>
          <w:i/>
          <w:lang w:val="en-US"/>
        </w:rPr>
        <w:t xml:space="preserve">response </w:t>
      </w:r>
      <w:r w:rsidRPr="0058711D">
        <w:rPr>
          <w:lang w:val="en-US"/>
        </w:rPr>
        <w:t xml:space="preserve">ada pada </w:t>
      </w:r>
      <w:r w:rsidRPr="0058711D">
        <w:rPr>
          <w:lang w:val="en-US"/>
        </w:rPr>
        <w:fldChar w:fldCharType="begin"/>
      </w:r>
      <w:r w:rsidRPr="0058711D">
        <w:rPr>
          <w:lang w:val="en-US"/>
        </w:rPr>
        <w:instrText xml:space="preserve"> REF _Ref487762807 \h </w:instrText>
      </w:r>
      <w:r w:rsidRPr="0058711D">
        <w:rPr>
          <w:lang w:val="en-US"/>
        </w:rPr>
      </w:r>
      <w:r w:rsidRPr="0058711D">
        <w:rPr>
          <w:lang w:val="en-US"/>
        </w:rPr>
        <w:fldChar w:fldCharType="separate"/>
      </w:r>
      <w:r>
        <w:t xml:space="preserve">Tabel </w:t>
      </w:r>
      <w:r>
        <w:rPr>
          <w:noProof/>
        </w:rPr>
        <w:t>4</w:t>
      </w:r>
      <w:r>
        <w:t>.</w:t>
      </w:r>
      <w:r>
        <w:rPr>
          <w:noProof/>
        </w:rPr>
        <w:t>8</w:t>
      </w:r>
      <w:r w:rsidRPr="0058711D">
        <w:rPr>
          <w:lang w:val="en-US"/>
        </w:rPr>
        <w:fldChar w:fldCharType="end"/>
      </w:r>
      <w:r w:rsidRPr="0058711D">
        <w:rPr>
          <w:lang w:val="en-US"/>
        </w:rPr>
        <w:t xml:space="preserve">. Sedangkan alur dan proses yang terjadi dalam mengakses data sensor berdasarkan pengguna digambarkan pada </w:t>
      </w:r>
      <w:r w:rsidRPr="0058711D">
        <w:rPr>
          <w:lang w:val="en-US"/>
        </w:rPr>
        <w:fldChar w:fldCharType="begin"/>
      </w:r>
      <w:r w:rsidRPr="0058711D">
        <w:rPr>
          <w:lang w:val="en-US"/>
        </w:rPr>
        <w:instrText xml:space="preserve"> REF _Ref486861196 \h </w:instrText>
      </w:r>
      <w:r w:rsidRPr="0058711D">
        <w:rPr>
          <w:lang w:val="en-US"/>
        </w:rPr>
      </w:r>
      <w:r w:rsidRPr="0058711D">
        <w:rPr>
          <w:lang w:val="en-US"/>
        </w:rPr>
        <w:fldChar w:fldCharType="separate"/>
      </w:r>
      <w:r>
        <w:t xml:space="preserve">Gambar </w:t>
      </w:r>
      <w:r>
        <w:rPr>
          <w:noProof/>
        </w:rPr>
        <w:t>4</w:t>
      </w:r>
      <w:r>
        <w:t>.</w:t>
      </w:r>
      <w:r w:rsidRPr="00276428">
        <w:t>4</w:t>
      </w:r>
      <w:r w:rsidRPr="0058711D">
        <w:rPr>
          <w:lang w:val="en-US"/>
        </w:rPr>
        <w:fldChar w:fldCharType="end"/>
      </w:r>
      <w:r w:rsidRPr="0058711D">
        <w:rPr>
          <w:lang w:val="en-US"/>
        </w:rPr>
        <w:t>.</w:t>
      </w:r>
    </w:p>
    <w:p w14:paraId="0E07138E" w14:textId="61946B72" w:rsidR="00581A68" w:rsidRPr="00581A68" w:rsidRDefault="00581A68" w:rsidP="00581A68">
      <w:pPr>
        <w:pStyle w:val="Caption"/>
        <w:rPr>
          <w:lang w:val="en-US"/>
        </w:rPr>
      </w:pPr>
      <w:bookmarkStart w:id="137" w:name="_Ref487762807"/>
      <w:bookmarkStart w:id="138" w:name="_Toc490453887"/>
      <w:r>
        <w:t xml:space="preserve">Tabel </w:t>
      </w:r>
      <w:r w:rsidR="00D12854">
        <w:fldChar w:fldCharType="begin"/>
      </w:r>
      <w:r w:rsidR="00D12854">
        <w:instrText xml:space="preserve"> STYLEREF 1 \s </w:instrText>
      </w:r>
      <w:r w:rsidR="00D12854">
        <w:fldChar w:fldCharType="separate"/>
      </w:r>
      <w:r w:rsidR="00D12854">
        <w:rPr>
          <w:noProof/>
        </w:rPr>
        <w:t>4</w:t>
      </w:r>
      <w:r w:rsidR="00D12854">
        <w:fldChar w:fldCharType="end"/>
      </w:r>
      <w:r w:rsidR="00D12854">
        <w:t>.</w:t>
      </w:r>
      <w:r w:rsidR="00D12854">
        <w:fldChar w:fldCharType="begin"/>
      </w:r>
      <w:r w:rsidR="00D12854">
        <w:instrText xml:space="preserve"> SEQ Tabel \* ARABIC \s 1 </w:instrText>
      </w:r>
      <w:r w:rsidR="00D12854">
        <w:fldChar w:fldCharType="separate"/>
      </w:r>
      <w:r w:rsidR="00D12854">
        <w:rPr>
          <w:noProof/>
        </w:rPr>
        <w:t>8</w:t>
      </w:r>
      <w:r w:rsidR="00D12854">
        <w:fldChar w:fldCharType="end"/>
      </w:r>
      <w:bookmarkEnd w:id="137"/>
      <w:r>
        <w:rPr>
          <w:lang w:val="en-US"/>
        </w:rPr>
        <w:t xml:space="preserve"> </w:t>
      </w:r>
      <w:r w:rsidR="0061115A">
        <w:rPr>
          <w:lang w:val="en-US"/>
        </w:rPr>
        <w:t>Akses</w:t>
      </w:r>
      <w:r>
        <w:rPr>
          <w:lang w:val="en-US"/>
        </w:rPr>
        <w:t xml:space="preserve"> Data Sensor Berdasarkan Pengguna</w:t>
      </w:r>
      <w:bookmarkEnd w:id="138"/>
    </w:p>
    <w:tbl>
      <w:tblPr>
        <w:tblStyle w:val="TableGrid"/>
        <w:tblW w:w="7915" w:type="dxa"/>
        <w:tblLayout w:type="fixed"/>
        <w:tblLook w:val="04A0" w:firstRow="1" w:lastRow="0" w:firstColumn="1" w:lastColumn="0" w:noHBand="0" w:noVBand="1"/>
      </w:tblPr>
      <w:tblGrid>
        <w:gridCol w:w="2785"/>
        <w:gridCol w:w="1890"/>
        <w:gridCol w:w="3240"/>
      </w:tblGrid>
      <w:tr w:rsidR="0096213C" w14:paraId="6C01C8B0" w14:textId="77777777" w:rsidTr="006E6C1A">
        <w:tc>
          <w:tcPr>
            <w:tcW w:w="7915" w:type="dxa"/>
            <w:gridSpan w:val="3"/>
            <w:shd w:val="clear" w:color="auto" w:fill="EEECE1" w:themeFill="background2"/>
          </w:tcPr>
          <w:p w14:paraId="4085E728" w14:textId="77777777" w:rsidR="0096213C" w:rsidRDefault="0096213C" w:rsidP="006E6C1A">
            <w:pPr>
              <w:pStyle w:val="TableColumnTitle"/>
            </w:pPr>
            <w:r w:rsidRPr="0096213C">
              <w:rPr>
                <w:i/>
              </w:rPr>
              <w:t>Request</w:t>
            </w:r>
            <w:r>
              <w:t xml:space="preserve"> GET /sensordatas/</w:t>
            </w:r>
          </w:p>
        </w:tc>
      </w:tr>
      <w:tr w:rsidR="0096213C" w14:paraId="4BA22D58" w14:textId="77777777" w:rsidTr="0096213C">
        <w:tc>
          <w:tcPr>
            <w:tcW w:w="2785" w:type="dxa"/>
            <w:shd w:val="clear" w:color="auto" w:fill="EEECE1" w:themeFill="background2"/>
          </w:tcPr>
          <w:p w14:paraId="1B7CFC01" w14:textId="77777777" w:rsidR="0096213C" w:rsidRDefault="0096213C" w:rsidP="006E6C1A">
            <w:pPr>
              <w:pStyle w:val="TableColumnTitle"/>
            </w:pPr>
            <w:r>
              <w:t>Deskripsi</w:t>
            </w:r>
          </w:p>
        </w:tc>
        <w:tc>
          <w:tcPr>
            <w:tcW w:w="1890" w:type="dxa"/>
            <w:shd w:val="clear" w:color="auto" w:fill="EEECE1" w:themeFill="background2"/>
          </w:tcPr>
          <w:p w14:paraId="24DC73C7" w14:textId="77777777" w:rsidR="0096213C" w:rsidRDefault="0096213C" w:rsidP="006E6C1A">
            <w:pPr>
              <w:pStyle w:val="TableColumnTitle"/>
            </w:pPr>
            <w:r>
              <w:t>Parameter</w:t>
            </w:r>
          </w:p>
        </w:tc>
        <w:tc>
          <w:tcPr>
            <w:tcW w:w="3240" w:type="dxa"/>
            <w:shd w:val="clear" w:color="auto" w:fill="EEECE1" w:themeFill="background2"/>
          </w:tcPr>
          <w:p w14:paraId="385262B9" w14:textId="77777777" w:rsidR="0096213C" w:rsidRDefault="0096213C" w:rsidP="006E6C1A">
            <w:pPr>
              <w:pStyle w:val="TableColumnTitle"/>
            </w:pPr>
            <w:r>
              <w:t>Keterangan</w:t>
            </w:r>
          </w:p>
        </w:tc>
      </w:tr>
      <w:tr w:rsidR="0096213C" w14:paraId="1971A1E0" w14:textId="77777777" w:rsidTr="0096213C">
        <w:tc>
          <w:tcPr>
            <w:tcW w:w="2785" w:type="dxa"/>
          </w:tcPr>
          <w:p w14:paraId="27B27684" w14:textId="77777777" w:rsidR="0096213C" w:rsidRPr="008E3BE6" w:rsidRDefault="0096213C" w:rsidP="006E6C1A">
            <w:pPr>
              <w:pStyle w:val="TableColumnTitle"/>
              <w:rPr>
                <w:b w:val="0"/>
              </w:rPr>
            </w:pPr>
            <w:r w:rsidRPr="008E3BE6">
              <w:rPr>
                <w:b w:val="0"/>
              </w:rPr>
              <w:t>Menampilkan data sensor dari semua p</w:t>
            </w:r>
            <w:r>
              <w:rPr>
                <w:b w:val="0"/>
              </w:rPr>
              <w:t>erangkat node yang dimiliki pengguna</w:t>
            </w:r>
            <w:r w:rsidRPr="008E3BE6">
              <w:rPr>
                <w:b w:val="0"/>
              </w:rPr>
              <w:t>.</w:t>
            </w:r>
          </w:p>
        </w:tc>
        <w:tc>
          <w:tcPr>
            <w:tcW w:w="1890" w:type="dxa"/>
          </w:tcPr>
          <w:p w14:paraId="04796EDD" w14:textId="77777777" w:rsidR="0096213C" w:rsidRPr="008E3BE6" w:rsidRDefault="0096213C" w:rsidP="00E02D4A">
            <w:pPr>
              <w:pStyle w:val="TableColumnTitle"/>
              <w:numPr>
                <w:ilvl w:val="1"/>
                <w:numId w:val="25"/>
              </w:numPr>
              <w:ind w:left="166" w:hanging="166"/>
              <w:rPr>
                <w:b w:val="0"/>
                <w:i/>
              </w:rPr>
            </w:pPr>
            <w:r w:rsidRPr="008E3BE6">
              <w:rPr>
                <w:b w:val="0"/>
                <w:i/>
              </w:rPr>
              <w:t>start</w:t>
            </w:r>
          </w:p>
          <w:p w14:paraId="419EBDA5" w14:textId="77777777" w:rsidR="0096213C" w:rsidRDefault="0096213C" w:rsidP="00E02D4A">
            <w:pPr>
              <w:pStyle w:val="TableColumnTitle"/>
              <w:numPr>
                <w:ilvl w:val="1"/>
                <w:numId w:val="25"/>
              </w:numPr>
              <w:ind w:left="166" w:hanging="166"/>
              <w:rPr>
                <w:b w:val="0"/>
                <w:i/>
              </w:rPr>
            </w:pPr>
            <w:r w:rsidRPr="008E3BE6">
              <w:rPr>
                <w:b w:val="0"/>
                <w:i/>
              </w:rPr>
              <w:t>end</w:t>
            </w:r>
          </w:p>
          <w:p w14:paraId="01DE46FA" w14:textId="77777777" w:rsidR="0096213C" w:rsidRPr="008E3BE6" w:rsidRDefault="0096213C" w:rsidP="00E02D4A">
            <w:pPr>
              <w:pStyle w:val="TableColumnTitle"/>
              <w:numPr>
                <w:ilvl w:val="1"/>
                <w:numId w:val="25"/>
              </w:numPr>
              <w:ind w:left="166" w:hanging="166"/>
              <w:rPr>
                <w:b w:val="0"/>
                <w:i/>
              </w:rPr>
            </w:pPr>
            <w:r>
              <w:rPr>
                <w:b w:val="0"/>
                <w:i/>
              </w:rPr>
              <w:t>page</w:t>
            </w:r>
          </w:p>
          <w:p w14:paraId="475584BD" w14:textId="77777777" w:rsidR="0096213C" w:rsidRPr="008E3BE6" w:rsidRDefault="0096213C" w:rsidP="006E6C1A">
            <w:pPr>
              <w:pStyle w:val="TableColumnTitle"/>
              <w:rPr>
                <w:b w:val="0"/>
              </w:rPr>
            </w:pPr>
          </w:p>
        </w:tc>
        <w:tc>
          <w:tcPr>
            <w:tcW w:w="3240" w:type="dxa"/>
          </w:tcPr>
          <w:p w14:paraId="36D22F0A" w14:textId="77777777" w:rsidR="0096213C" w:rsidRDefault="0096213C" w:rsidP="00E02D4A">
            <w:pPr>
              <w:pStyle w:val="TableColumnTitle"/>
              <w:numPr>
                <w:ilvl w:val="1"/>
                <w:numId w:val="25"/>
              </w:numPr>
              <w:ind w:left="241" w:hanging="241"/>
              <w:rPr>
                <w:b w:val="0"/>
              </w:rPr>
            </w:pPr>
            <w:r>
              <w:rPr>
                <w:b w:val="0"/>
              </w:rPr>
              <w:t xml:space="preserve">parameter </w:t>
            </w:r>
            <w:r>
              <w:rPr>
                <w:b w:val="0"/>
                <w:i/>
              </w:rPr>
              <w:t xml:space="preserve">start </w:t>
            </w:r>
            <w:r>
              <w:rPr>
                <w:b w:val="0"/>
              </w:rPr>
              <w:t xml:space="preserve">dan </w:t>
            </w:r>
            <w:r>
              <w:rPr>
                <w:b w:val="0"/>
                <w:i/>
              </w:rPr>
              <w:t xml:space="preserve">end </w:t>
            </w:r>
            <w:r>
              <w:rPr>
                <w:b w:val="0"/>
              </w:rPr>
              <w:t>bersifat opsional.</w:t>
            </w:r>
          </w:p>
          <w:p w14:paraId="38635E16" w14:textId="77777777" w:rsidR="0096213C" w:rsidRDefault="0096213C" w:rsidP="00E02D4A">
            <w:pPr>
              <w:pStyle w:val="TableColumnTitle"/>
              <w:numPr>
                <w:ilvl w:val="1"/>
                <w:numId w:val="25"/>
              </w:numPr>
              <w:ind w:left="241" w:hanging="241"/>
              <w:rPr>
                <w:b w:val="0"/>
              </w:rPr>
            </w:pPr>
            <w:r>
              <w:rPr>
                <w:b w:val="0"/>
              </w:rPr>
              <w:t xml:space="preserve">parameter </w:t>
            </w:r>
            <w:r>
              <w:rPr>
                <w:b w:val="0"/>
                <w:i/>
              </w:rPr>
              <w:t xml:space="preserve">page </w:t>
            </w:r>
            <w:r>
              <w:rPr>
                <w:b w:val="0"/>
              </w:rPr>
              <w:t>menentukan nomor halaman yang diminta.</w:t>
            </w:r>
          </w:p>
          <w:p w14:paraId="571D4875" w14:textId="77777777" w:rsidR="0096213C" w:rsidRPr="008E3BE6" w:rsidRDefault="0096213C" w:rsidP="00E02D4A">
            <w:pPr>
              <w:pStyle w:val="TableColumnTitle"/>
              <w:numPr>
                <w:ilvl w:val="1"/>
                <w:numId w:val="25"/>
              </w:numPr>
              <w:ind w:left="241" w:hanging="241"/>
              <w:rPr>
                <w:b w:val="0"/>
              </w:rPr>
            </w:pPr>
            <w:r>
              <w:rPr>
                <w:b w:val="0"/>
              </w:rPr>
              <w:t xml:space="preserve">Jika tidak didefinisikan parameter </w:t>
            </w:r>
            <w:r>
              <w:rPr>
                <w:b w:val="0"/>
                <w:i/>
              </w:rPr>
              <w:t>page</w:t>
            </w:r>
            <w:r>
              <w:rPr>
                <w:b w:val="0"/>
              </w:rPr>
              <w:t xml:space="preserve"> memiliki nilai sama dengan 1.</w:t>
            </w:r>
          </w:p>
        </w:tc>
      </w:tr>
      <w:tr w:rsidR="0096213C" w14:paraId="552305A3" w14:textId="77777777" w:rsidTr="006E6C1A">
        <w:tc>
          <w:tcPr>
            <w:tcW w:w="7915" w:type="dxa"/>
            <w:gridSpan w:val="3"/>
            <w:shd w:val="clear" w:color="auto" w:fill="EEECE1" w:themeFill="background2"/>
          </w:tcPr>
          <w:p w14:paraId="375BBB08" w14:textId="77777777" w:rsidR="0096213C" w:rsidRPr="0096213C" w:rsidRDefault="0096213C" w:rsidP="006E6C1A">
            <w:pPr>
              <w:pStyle w:val="TableColumnTitle"/>
              <w:rPr>
                <w:i/>
              </w:rPr>
            </w:pPr>
            <w:r w:rsidRPr="0096213C">
              <w:rPr>
                <w:i/>
              </w:rPr>
              <w:t>Response</w:t>
            </w:r>
          </w:p>
        </w:tc>
      </w:tr>
      <w:tr w:rsidR="0096213C" w14:paraId="5F7CBB56" w14:textId="77777777" w:rsidTr="0096213C">
        <w:tc>
          <w:tcPr>
            <w:tcW w:w="2785" w:type="dxa"/>
            <w:shd w:val="clear" w:color="auto" w:fill="EEECE1" w:themeFill="background2"/>
          </w:tcPr>
          <w:p w14:paraId="3B9C0EFD" w14:textId="77777777" w:rsidR="0096213C" w:rsidRDefault="0096213C" w:rsidP="0096213C">
            <w:pPr>
              <w:pStyle w:val="TableColumnTitle"/>
            </w:pPr>
            <w:r>
              <w:t xml:space="preserve">Nama </w:t>
            </w:r>
            <w:r>
              <w:rPr>
                <w:i/>
              </w:rPr>
              <w:t>f</w:t>
            </w:r>
            <w:r w:rsidRPr="00896389">
              <w:rPr>
                <w:i/>
              </w:rPr>
              <w:t>ield</w:t>
            </w:r>
          </w:p>
        </w:tc>
        <w:tc>
          <w:tcPr>
            <w:tcW w:w="1890" w:type="dxa"/>
            <w:shd w:val="clear" w:color="auto" w:fill="EEECE1" w:themeFill="background2"/>
          </w:tcPr>
          <w:p w14:paraId="6CF7D267" w14:textId="77777777" w:rsidR="0096213C" w:rsidRDefault="0096213C" w:rsidP="0096213C">
            <w:pPr>
              <w:pStyle w:val="TableColumnTitle"/>
            </w:pPr>
            <w:r>
              <w:t>Tipe data</w:t>
            </w:r>
          </w:p>
        </w:tc>
        <w:tc>
          <w:tcPr>
            <w:tcW w:w="3240" w:type="dxa"/>
            <w:shd w:val="clear" w:color="auto" w:fill="EEECE1" w:themeFill="background2"/>
          </w:tcPr>
          <w:p w14:paraId="7A4FB918" w14:textId="77777777" w:rsidR="0096213C" w:rsidRDefault="0096213C" w:rsidP="0096213C">
            <w:pPr>
              <w:pStyle w:val="TableColumnTitle"/>
            </w:pPr>
            <w:r>
              <w:t>Keterangan</w:t>
            </w:r>
          </w:p>
        </w:tc>
      </w:tr>
      <w:tr w:rsidR="0096213C" w14:paraId="370E0D10" w14:textId="77777777" w:rsidTr="0096213C">
        <w:tc>
          <w:tcPr>
            <w:tcW w:w="2785" w:type="dxa"/>
          </w:tcPr>
          <w:p w14:paraId="4F2BC88E" w14:textId="77777777" w:rsidR="0096213C" w:rsidRPr="00F47855" w:rsidRDefault="0096213C" w:rsidP="0096213C">
            <w:pPr>
              <w:pStyle w:val="TableColumnTitle"/>
              <w:rPr>
                <w:b w:val="0"/>
                <w:i/>
              </w:rPr>
            </w:pPr>
            <w:r>
              <w:rPr>
                <w:b w:val="0"/>
                <w:i/>
              </w:rPr>
              <w:t>count</w:t>
            </w:r>
          </w:p>
        </w:tc>
        <w:tc>
          <w:tcPr>
            <w:tcW w:w="1890" w:type="dxa"/>
          </w:tcPr>
          <w:p w14:paraId="5DB9C228" w14:textId="77777777" w:rsidR="0096213C" w:rsidRPr="00896389" w:rsidRDefault="0096213C" w:rsidP="0096213C">
            <w:pPr>
              <w:pStyle w:val="TableColumnTitle"/>
              <w:rPr>
                <w:b w:val="0"/>
              </w:rPr>
            </w:pPr>
            <w:r>
              <w:rPr>
                <w:b w:val="0"/>
              </w:rPr>
              <w:t>integer</w:t>
            </w:r>
          </w:p>
        </w:tc>
        <w:tc>
          <w:tcPr>
            <w:tcW w:w="3240" w:type="dxa"/>
          </w:tcPr>
          <w:p w14:paraId="3A5A58D1" w14:textId="77777777" w:rsidR="0096213C" w:rsidRPr="00896389" w:rsidRDefault="0096213C" w:rsidP="0096213C">
            <w:pPr>
              <w:pStyle w:val="TableColumnTitle"/>
              <w:rPr>
                <w:b w:val="0"/>
              </w:rPr>
            </w:pPr>
            <w:r>
              <w:rPr>
                <w:b w:val="0"/>
              </w:rPr>
              <w:t>Jumlah data sensor yang didapat berdasarkan kriteria tertentu.</w:t>
            </w:r>
          </w:p>
        </w:tc>
      </w:tr>
      <w:tr w:rsidR="0096213C" w14:paraId="256474FC" w14:textId="77777777" w:rsidTr="0096213C">
        <w:tc>
          <w:tcPr>
            <w:tcW w:w="2785" w:type="dxa"/>
          </w:tcPr>
          <w:p w14:paraId="3117EF10" w14:textId="77777777" w:rsidR="0096213C" w:rsidRDefault="0096213C" w:rsidP="0096213C">
            <w:pPr>
              <w:pStyle w:val="TableColumnTitle"/>
              <w:rPr>
                <w:b w:val="0"/>
                <w:i/>
              </w:rPr>
            </w:pPr>
            <w:r>
              <w:rPr>
                <w:b w:val="0"/>
                <w:i/>
              </w:rPr>
              <w:t>next</w:t>
            </w:r>
          </w:p>
        </w:tc>
        <w:tc>
          <w:tcPr>
            <w:tcW w:w="1890" w:type="dxa"/>
          </w:tcPr>
          <w:p w14:paraId="7E3B00E4" w14:textId="77777777" w:rsidR="0096213C" w:rsidRDefault="0096213C" w:rsidP="0096213C">
            <w:pPr>
              <w:pStyle w:val="TableColumnTitle"/>
              <w:rPr>
                <w:b w:val="0"/>
              </w:rPr>
            </w:pPr>
            <w:r>
              <w:rPr>
                <w:b w:val="0"/>
              </w:rPr>
              <w:t>string atau null</w:t>
            </w:r>
          </w:p>
        </w:tc>
        <w:tc>
          <w:tcPr>
            <w:tcW w:w="3240" w:type="dxa"/>
          </w:tcPr>
          <w:p w14:paraId="389E20FE" w14:textId="77777777" w:rsidR="0096213C" w:rsidRPr="00896389" w:rsidRDefault="0096213C" w:rsidP="0096213C">
            <w:pPr>
              <w:pStyle w:val="TableColumnTitle"/>
              <w:rPr>
                <w:b w:val="0"/>
              </w:rPr>
            </w:pPr>
            <w:r>
              <w:rPr>
                <w:b w:val="0"/>
              </w:rPr>
              <w:t>URL dari halaman selanjutnya.</w:t>
            </w:r>
          </w:p>
        </w:tc>
      </w:tr>
      <w:tr w:rsidR="0096213C" w14:paraId="57ED7D51" w14:textId="77777777" w:rsidTr="0096213C">
        <w:tc>
          <w:tcPr>
            <w:tcW w:w="2785" w:type="dxa"/>
          </w:tcPr>
          <w:p w14:paraId="19E8B0AE" w14:textId="77777777" w:rsidR="0096213C" w:rsidRDefault="0096213C" w:rsidP="0096213C">
            <w:pPr>
              <w:pStyle w:val="TableColumnTitle"/>
              <w:rPr>
                <w:b w:val="0"/>
                <w:i/>
              </w:rPr>
            </w:pPr>
            <w:r>
              <w:rPr>
                <w:b w:val="0"/>
                <w:i/>
              </w:rPr>
              <w:t>previous</w:t>
            </w:r>
          </w:p>
        </w:tc>
        <w:tc>
          <w:tcPr>
            <w:tcW w:w="1890" w:type="dxa"/>
          </w:tcPr>
          <w:p w14:paraId="0ECEC17B" w14:textId="77777777" w:rsidR="0096213C" w:rsidRDefault="0096213C" w:rsidP="0096213C">
            <w:pPr>
              <w:pStyle w:val="TableColumnTitle"/>
              <w:rPr>
                <w:b w:val="0"/>
              </w:rPr>
            </w:pPr>
            <w:r>
              <w:rPr>
                <w:b w:val="0"/>
              </w:rPr>
              <w:t>string atau null</w:t>
            </w:r>
          </w:p>
        </w:tc>
        <w:tc>
          <w:tcPr>
            <w:tcW w:w="3240" w:type="dxa"/>
          </w:tcPr>
          <w:p w14:paraId="2CE13CFD" w14:textId="77777777" w:rsidR="0096213C" w:rsidRPr="00896389" w:rsidRDefault="0096213C" w:rsidP="0096213C">
            <w:pPr>
              <w:pStyle w:val="TableColumnTitle"/>
              <w:rPr>
                <w:b w:val="0"/>
              </w:rPr>
            </w:pPr>
            <w:r>
              <w:rPr>
                <w:b w:val="0"/>
              </w:rPr>
              <w:t>URL dari halaman sebelumnya.</w:t>
            </w:r>
          </w:p>
        </w:tc>
      </w:tr>
      <w:tr w:rsidR="0096213C" w14:paraId="778DF5AC" w14:textId="77777777" w:rsidTr="0096213C">
        <w:tc>
          <w:tcPr>
            <w:tcW w:w="2785" w:type="dxa"/>
          </w:tcPr>
          <w:p w14:paraId="4CED6A3C" w14:textId="77777777" w:rsidR="0096213C" w:rsidRDefault="0096213C" w:rsidP="0096213C">
            <w:pPr>
              <w:pStyle w:val="TableColumnTitle"/>
              <w:rPr>
                <w:b w:val="0"/>
                <w:i/>
              </w:rPr>
            </w:pPr>
            <w:r>
              <w:rPr>
                <w:b w:val="0"/>
                <w:i/>
              </w:rPr>
              <w:t>results</w:t>
            </w:r>
          </w:p>
        </w:tc>
        <w:tc>
          <w:tcPr>
            <w:tcW w:w="1890" w:type="dxa"/>
          </w:tcPr>
          <w:p w14:paraId="4B116985" w14:textId="77777777" w:rsidR="0096213C" w:rsidRDefault="0096213C" w:rsidP="0096213C">
            <w:pPr>
              <w:pStyle w:val="TableColumnTitle"/>
              <w:rPr>
                <w:b w:val="0"/>
              </w:rPr>
            </w:pPr>
            <w:r>
              <w:rPr>
                <w:b w:val="0"/>
              </w:rPr>
              <w:t>array dari dokumen Sensordatas</w:t>
            </w:r>
          </w:p>
        </w:tc>
        <w:tc>
          <w:tcPr>
            <w:tcW w:w="3240" w:type="dxa"/>
          </w:tcPr>
          <w:p w14:paraId="7609F877" w14:textId="4C7CD453" w:rsidR="0096213C" w:rsidRPr="00896389" w:rsidRDefault="0096213C" w:rsidP="0096213C">
            <w:pPr>
              <w:pStyle w:val="TableColumnTitle"/>
              <w:rPr>
                <w:b w:val="0"/>
              </w:rPr>
            </w:pPr>
            <w:r>
              <w:rPr>
                <w:b w:val="0"/>
              </w:rPr>
              <w:t xml:space="preserve">Sejumlah </w:t>
            </w:r>
            <w:r w:rsidR="003E74C6">
              <w:rPr>
                <w:b w:val="0"/>
              </w:rPr>
              <w:t xml:space="preserve">maksimal </w:t>
            </w:r>
            <w:r>
              <w:rPr>
                <w:b w:val="0"/>
              </w:rPr>
              <w:t xml:space="preserve">10 data sensor pada halaman saat ini. </w:t>
            </w:r>
          </w:p>
        </w:tc>
      </w:tr>
    </w:tbl>
    <w:p w14:paraId="1C16BED9" w14:textId="77777777" w:rsidR="0096213C" w:rsidRPr="00224EEE" w:rsidRDefault="0096213C" w:rsidP="0096213C">
      <w:pPr>
        <w:pStyle w:val="ListParagraph"/>
        <w:spacing w:before="240"/>
        <w:ind w:left="360"/>
        <w:rPr>
          <w:lang w:val="en-US"/>
        </w:rPr>
      </w:pPr>
    </w:p>
    <w:p w14:paraId="2FA44BF2" w14:textId="77777777" w:rsidR="002774F3" w:rsidRDefault="0016537F" w:rsidP="00224EEE">
      <w:pPr>
        <w:spacing w:before="240"/>
        <w:ind w:firstLine="360"/>
        <w:jc w:val="center"/>
      </w:pPr>
      <w:r>
        <w:rPr>
          <w:noProof/>
          <w:lang w:val="en-US"/>
        </w:rPr>
        <w:lastRenderedPageBreak/>
        <w:drawing>
          <wp:inline distT="0" distB="0" distL="0" distR="0" wp14:anchorId="6A22E6C0" wp14:editId="57FB3E86">
            <wp:extent cx="4145207" cy="3227911"/>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4197.png"/>
                    <pic:cNvPicPr/>
                  </pic:nvPicPr>
                  <pic:blipFill>
                    <a:blip r:embed="rId39"/>
                    <a:stretch>
                      <a:fillRect/>
                    </a:stretch>
                  </pic:blipFill>
                  <pic:spPr>
                    <a:xfrm>
                      <a:off x="0" y="0"/>
                      <a:ext cx="4145207" cy="3227911"/>
                    </a:xfrm>
                    <a:prstGeom prst="rect">
                      <a:avLst/>
                    </a:prstGeom>
                  </pic:spPr>
                </pic:pic>
              </a:graphicData>
            </a:graphic>
          </wp:inline>
        </w:drawing>
      </w:r>
    </w:p>
    <w:p w14:paraId="4D0256D5" w14:textId="680F50D2" w:rsidR="00236E52" w:rsidRPr="00224EEE" w:rsidRDefault="002774F3" w:rsidP="000B54CD">
      <w:pPr>
        <w:pStyle w:val="Caption"/>
      </w:pPr>
      <w:bookmarkStart w:id="139" w:name="_Ref486861196"/>
      <w:bookmarkStart w:id="140" w:name="_Ref486861193"/>
      <w:bookmarkStart w:id="141" w:name="_Toc490453921"/>
      <w:r>
        <w:t xml:space="preserve">Gambar </w:t>
      </w:r>
      <w:r w:rsidR="00B95D0A">
        <w:fldChar w:fldCharType="begin"/>
      </w:r>
      <w:r w:rsidR="00B95D0A">
        <w:instrText xml:space="preserve"> STYLEREF 1 \s </w:instrText>
      </w:r>
      <w:r w:rsidR="00B95D0A">
        <w:fldChar w:fldCharType="separate"/>
      </w:r>
      <w:r w:rsidR="00B95D0A">
        <w:rPr>
          <w:noProof/>
        </w:rPr>
        <w:t>4</w:t>
      </w:r>
      <w:r w:rsidR="00B95D0A">
        <w:fldChar w:fldCharType="end"/>
      </w:r>
      <w:r w:rsidR="00B95D0A">
        <w:t>.</w:t>
      </w:r>
      <w:r w:rsidR="00B95D0A">
        <w:fldChar w:fldCharType="begin"/>
      </w:r>
      <w:r w:rsidR="00B95D0A">
        <w:instrText xml:space="preserve"> SEQ Gambar \* ARABIC \s 1 </w:instrText>
      </w:r>
      <w:r w:rsidR="00B95D0A">
        <w:fldChar w:fldCharType="separate"/>
      </w:r>
      <w:r w:rsidR="00B95D0A">
        <w:rPr>
          <w:noProof/>
        </w:rPr>
        <w:t>4</w:t>
      </w:r>
      <w:r w:rsidR="00B95D0A">
        <w:fldChar w:fldCharType="end"/>
      </w:r>
      <w:bookmarkEnd w:id="139"/>
      <w:r w:rsidR="00DE5291">
        <w:rPr>
          <w:lang w:val="en-US"/>
        </w:rPr>
        <w:t xml:space="preserve"> </w:t>
      </w:r>
      <w:r w:rsidR="0061115A">
        <w:rPr>
          <w:lang w:val="en-US"/>
        </w:rPr>
        <w:t xml:space="preserve">Alur </w:t>
      </w:r>
      <w:r w:rsidR="00944D43">
        <w:rPr>
          <w:lang w:val="en-US"/>
        </w:rPr>
        <w:t>Menga</w:t>
      </w:r>
      <w:r w:rsidR="0061115A">
        <w:rPr>
          <w:lang w:val="en-US"/>
        </w:rPr>
        <w:t>kses</w:t>
      </w:r>
      <w:r w:rsidR="00581A68">
        <w:rPr>
          <w:lang w:val="en-US"/>
        </w:rPr>
        <w:t xml:space="preserve"> </w:t>
      </w:r>
      <w:r w:rsidR="00447476">
        <w:rPr>
          <w:lang w:val="en-US"/>
        </w:rPr>
        <w:t>Data Sensor Berdasarkan</w:t>
      </w:r>
      <w:r>
        <w:rPr>
          <w:lang w:val="en-US"/>
        </w:rPr>
        <w:t xml:space="preserve"> Pengguna</w:t>
      </w:r>
      <w:bookmarkEnd w:id="140"/>
      <w:bookmarkEnd w:id="141"/>
    </w:p>
    <w:p w14:paraId="6DCA1400" w14:textId="77777777" w:rsidR="00FF5C73" w:rsidRDefault="00FF5C73" w:rsidP="00FF5C73">
      <w:pPr>
        <w:pStyle w:val="BodyText"/>
        <w:ind w:firstLine="360"/>
        <w:rPr>
          <w:lang w:val="en-US"/>
        </w:rPr>
      </w:pPr>
      <w:r>
        <w:rPr>
          <w:lang w:val="en-US"/>
        </w:rPr>
        <w:t xml:space="preserve">Penjelasan dari </w:t>
      </w:r>
      <w:r w:rsidR="00236E52">
        <w:rPr>
          <w:lang w:val="en-US"/>
        </w:rPr>
        <w:fldChar w:fldCharType="begin"/>
      </w:r>
      <w:r w:rsidR="00236E52">
        <w:rPr>
          <w:lang w:val="en-US"/>
        </w:rPr>
        <w:instrText xml:space="preserve"> REF _Ref486861196 \h </w:instrText>
      </w:r>
      <w:r w:rsidR="00236E52">
        <w:rPr>
          <w:lang w:val="en-US"/>
        </w:rPr>
      </w:r>
      <w:r w:rsidR="00236E52">
        <w:rPr>
          <w:lang w:val="en-US"/>
        </w:rPr>
        <w:fldChar w:fldCharType="separate"/>
      </w:r>
      <w:r w:rsidR="003A7164">
        <w:t xml:space="preserve">Gambar </w:t>
      </w:r>
      <w:r w:rsidR="003A7164">
        <w:rPr>
          <w:noProof/>
        </w:rPr>
        <w:t>4</w:t>
      </w:r>
      <w:r w:rsidR="003A7164">
        <w:t>.</w:t>
      </w:r>
      <w:r w:rsidR="003A7164">
        <w:rPr>
          <w:noProof/>
        </w:rPr>
        <w:t>4</w:t>
      </w:r>
      <w:r w:rsidR="00236E52">
        <w:rPr>
          <w:lang w:val="en-US"/>
        </w:rPr>
        <w:fldChar w:fldCharType="end"/>
      </w:r>
      <w:r w:rsidR="00236E52">
        <w:rPr>
          <w:lang w:val="en-US"/>
        </w:rPr>
        <w:t xml:space="preserve"> </w:t>
      </w:r>
      <w:r w:rsidR="00A00F53">
        <w:rPr>
          <w:lang w:val="en-US"/>
        </w:rPr>
        <w:t>adalah</w:t>
      </w:r>
      <w:r>
        <w:rPr>
          <w:lang w:val="en-US"/>
        </w:rPr>
        <w:t>:</w:t>
      </w:r>
    </w:p>
    <w:p w14:paraId="7C6E300B" w14:textId="77777777" w:rsidR="00FF5C73" w:rsidRDefault="00FF5C73" w:rsidP="00E02D4A">
      <w:pPr>
        <w:pStyle w:val="BodyText"/>
        <w:numPr>
          <w:ilvl w:val="0"/>
          <w:numId w:val="26"/>
        </w:numPr>
        <w:ind w:left="720"/>
        <w:rPr>
          <w:lang w:val="en-US"/>
        </w:rPr>
      </w:pPr>
      <w:r>
        <w:rPr>
          <w:lang w:val="en-US"/>
        </w:rPr>
        <w:t xml:space="preserve">Aplikasi </w:t>
      </w:r>
      <w:r>
        <w:rPr>
          <w:i/>
          <w:lang w:val="en-US"/>
        </w:rPr>
        <w:t xml:space="preserve">client </w:t>
      </w:r>
      <w:r>
        <w:rPr>
          <w:lang w:val="en-US"/>
        </w:rPr>
        <w:t xml:space="preserve">mengirimkan </w:t>
      </w:r>
      <w:r>
        <w:rPr>
          <w:i/>
          <w:lang w:val="en-US"/>
        </w:rPr>
        <w:t xml:space="preserve">request </w:t>
      </w:r>
      <w:r>
        <w:rPr>
          <w:lang w:val="en-US"/>
        </w:rPr>
        <w:t>HTTP GET.</w:t>
      </w:r>
    </w:p>
    <w:p w14:paraId="2A361381" w14:textId="3E0C1A87" w:rsidR="00FF5C73" w:rsidRDefault="00461B79" w:rsidP="00E02D4A">
      <w:pPr>
        <w:pStyle w:val="BodyText"/>
        <w:numPr>
          <w:ilvl w:val="0"/>
          <w:numId w:val="26"/>
        </w:numPr>
        <w:ind w:left="720"/>
        <w:rPr>
          <w:lang w:val="en-US"/>
        </w:rPr>
      </w:pPr>
      <w:r w:rsidRPr="00461B79">
        <w:rPr>
          <w:i/>
          <w:lang w:val="en-US"/>
        </w:rPr>
        <w:t>Web service</w:t>
      </w:r>
      <w:r w:rsidR="00FF5C73">
        <w:rPr>
          <w:lang w:val="en-US"/>
        </w:rPr>
        <w:t xml:space="preserve"> </w:t>
      </w:r>
      <w:r w:rsidR="00326232">
        <w:rPr>
          <w:lang w:val="en-US"/>
        </w:rPr>
        <w:t xml:space="preserve">memanggil fungsi </w:t>
      </w:r>
      <w:r w:rsidR="00326232" w:rsidRPr="00734FCA">
        <w:rPr>
          <w:rFonts w:ascii="Courier New" w:hAnsi="Courier New" w:cs="Courier New"/>
          <w:sz w:val="20"/>
          <w:lang w:val="en-US"/>
        </w:rPr>
        <w:t>nodes</w:t>
      </w:r>
      <w:r w:rsidR="00224EEE" w:rsidRPr="00734FCA">
        <w:rPr>
          <w:rFonts w:ascii="Courier New" w:hAnsi="Courier New" w:cs="Courier New"/>
          <w:sz w:val="20"/>
          <w:lang w:val="en-US"/>
        </w:rPr>
        <w:t>.filter</w:t>
      </w:r>
      <w:r w:rsidR="00326232" w:rsidRPr="00734FCA">
        <w:rPr>
          <w:rFonts w:ascii="Courier New" w:hAnsi="Courier New" w:cs="Courier New"/>
          <w:sz w:val="20"/>
          <w:lang w:val="en-US"/>
        </w:rPr>
        <w:t>(</w:t>
      </w:r>
      <w:r w:rsidR="00224EEE" w:rsidRPr="00734FCA">
        <w:rPr>
          <w:rFonts w:ascii="Courier New" w:hAnsi="Courier New" w:cs="Courier New"/>
          <w:sz w:val="20"/>
          <w:lang w:val="en-US"/>
        </w:rPr>
        <w:t>user=</w:t>
      </w:r>
      <w:r w:rsidR="00326232" w:rsidRPr="00734FCA">
        <w:rPr>
          <w:rFonts w:ascii="Courier New" w:hAnsi="Courier New" w:cs="Courier New"/>
          <w:sz w:val="20"/>
          <w:lang w:val="en-US"/>
        </w:rPr>
        <w:t>user-username)</w:t>
      </w:r>
      <w:r w:rsidR="00326232">
        <w:rPr>
          <w:lang w:val="en-US"/>
        </w:rPr>
        <w:t xml:space="preserve"> </w:t>
      </w:r>
      <w:r w:rsidR="00FF5C73">
        <w:rPr>
          <w:lang w:val="en-US"/>
        </w:rPr>
        <w:t xml:space="preserve">untuk mendapatkan semua perangkat node berdasarkan </w:t>
      </w:r>
      <w:r w:rsidR="00FF5C73" w:rsidRPr="003E74C6">
        <w:rPr>
          <w:i/>
          <w:lang w:val="en-US"/>
        </w:rPr>
        <w:t>username</w:t>
      </w:r>
      <w:r w:rsidR="00FF5C73">
        <w:rPr>
          <w:lang w:val="en-US"/>
        </w:rPr>
        <w:t xml:space="preserve"> pengguna</w:t>
      </w:r>
      <w:r w:rsidR="00326232">
        <w:rPr>
          <w:lang w:val="en-US"/>
        </w:rPr>
        <w:t>.</w:t>
      </w:r>
      <w:r w:rsidR="00551D22">
        <w:rPr>
          <w:lang w:val="en-US"/>
        </w:rPr>
        <w:t xml:space="preserve"> </w:t>
      </w:r>
      <w:r w:rsidR="003E74C6">
        <w:rPr>
          <w:lang w:val="en-US"/>
        </w:rPr>
        <w:t>Setelah itu</w:t>
      </w:r>
      <w:r w:rsidR="00551D22">
        <w:rPr>
          <w:lang w:val="en-US"/>
        </w:rPr>
        <w:t xml:space="preserve">, DB mengembalikan data yang diminta dalam variabel </w:t>
      </w:r>
      <w:r w:rsidR="00551D22" w:rsidRPr="00734FCA">
        <w:rPr>
          <w:rFonts w:ascii="Courier New" w:hAnsi="Courier New" w:cs="Courier New"/>
          <w:sz w:val="20"/>
          <w:lang w:val="en-US"/>
        </w:rPr>
        <w:t>nodes</w:t>
      </w:r>
      <w:r w:rsidR="00551D22">
        <w:rPr>
          <w:lang w:val="en-US"/>
        </w:rPr>
        <w:t>.</w:t>
      </w:r>
    </w:p>
    <w:p w14:paraId="7796F8ED" w14:textId="38BB9954" w:rsidR="00FF5C73" w:rsidRDefault="00461B79" w:rsidP="00E02D4A">
      <w:pPr>
        <w:pStyle w:val="BodyText"/>
        <w:numPr>
          <w:ilvl w:val="0"/>
          <w:numId w:val="26"/>
        </w:numPr>
        <w:ind w:left="720"/>
        <w:rPr>
          <w:lang w:val="en-US"/>
        </w:rPr>
      </w:pPr>
      <w:r w:rsidRPr="00461B79">
        <w:rPr>
          <w:i/>
          <w:lang w:val="en-US"/>
        </w:rPr>
        <w:t>Web service</w:t>
      </w:r>
      <w:r w:rsidR="00FF5C73">
        <w:rPr>
          <w:lang w:val="en-US"/>
        </w:rPr>
        <w:t xml:space="preserve"> </w:t>
      </w:r>
      <w:r w:rsidR="00551D22">
        <w:rPr>
          <w:lang w:val="en-US"/>
        </w:rPr>
        <w:t xml:space="preserve">memanggil fungsi </w:t>
      </w:r>
      <w:r w:rsidR="00551D22" w:rsidRPr="00734FCA">
        <w:rPr>
          <w:rFonts w:ascii="Courier New" w:hAnsi="Courier New" w:cs="Courier New"/>
          <w:sz w:val="20"/>
          <w:lang w:val="en-US"/>
        </w:rPr>
        <w:t>sensordatas</w:t>
      </w:r>
      <w:r w:rsidR="00224EEE" w:rsidRPr="00734FCA">
        <w:rPr>
          <w:rFonts w:ascii="Courier New" w:hAnsi="Courier New" w:cs="Courier New"/>
          <w:sz w:val="20"/>
          <w:lang w:val="en-US"/>
        </w:rPr>
        <w:t>.filter</w:t>
      </w:r>
      <w:r w:rsidR="00734FCA">
        <w:rPr>
          <w:rFonts w:ascii="Courier New" w:hAnsi="Courier New" w:cs="Courier New"/>
          <w:sz w:val="20"/>
          <w:lang w:val="en-US"/>
        </w:rPr>
        <w:t xml:space="preserve">(nodes, </w:t>
      </w:r>
      <w:r w:rsidR="00551D22" w:rsidRPr="00734FCA">
        <w:rPr>
          <w:rFonts w:ascii="Courier New" w:hAnsi="Courier New" w:cs="Courier New"/>
          <w:sz w:val="20"/>
          <w:lang w:val="en-US"/>
        </w:rPr>
        <w:t>start, end)</w:t>
      </w:r>
      <w:r w:rsidR="00551D22">
        <w:rPr>
          <w:lang w:val="en-US"/>
        </w:rPr>
        <w:t xml:space="preserve"> </w:t>
      </w:r>
      <w:r w:rsidR="00FF5C73">
        <w:rPr>
          <w:lang w:val="en-US"/>
        </w:rPr>
        <w:t xml:space="preserve">untuk mendapatkan data sensor dari semua perangkat node </w:t>
      </w:r>
      <w:r w:rsidR="00734FCA">
        <w:rPr>
          <w:lang w:val="en-US"/>
        </w:rPr>
        <w:t>yang dimiliki pengguna</w:t>
      </w:r>
      <w:r w:rsidR="00FF5C73">
        <w:rPr>
          <w:lang w:val="en-US"/>
        </w:rPr>
        <w:t>.</w:t>
      </w:r>
      <w:r w:rsidR="00551D22">
        <w:rPr>
          <w:lang w:val="en-US"/>
        </w:rPr>
        <w:t xml:space="preserve"> Parameter fungsi </w:t>
      </w:r>
      <w:r w:rsidR="00551D22" w:rsidRPr="00734FCA">
        <w:rPr>
          <w:rFonts w:ascii="Courier New" w:hAnsi="Courier New" w:cs="Courier New"/>
          <w:sz w:val="20"/>
          <w:lang w:val="en-US"/>
        </w:rPr>
        <w:t>nodes</w:t>
      </w:r>
      <w:r w:rsidR="00551D22">
        <w:rPr>
          <w:i/>
          <w:lang w:val="en-US"/>
        </w:rPr>
        <w:t xml:space="preserve"> </w:t>
      </w:r>
      <w:r w:rsidR="00551D22">
        <w:rPr>
          <w:lang w:val="en-US"/>
        </w:rPr>
        <w:t xml:space="preserve">diambil dari proses nomor 2, sedangkan parameter </w:t>
      </w:r>
      <w:r w:rsidR="00551D22" w:rsidRPr="00734FCA">
        <w:rPr>
          <w:rFonts w:ascii="Courier New" w:hAnsi="Courier New" w:cs="Courier New"/>
          <w:sz w:val="20"/>
          <w:lang w:val="en-US"/>
        </w:rPr>
        <w:t>start</w:t>
      </w:r>
      <w:r w:rsidR="00551D22">
        <w:rPr>
          <w:i/>
          <w:lang w:val="en-US"/>
        </w:rPr>
        <w:t xml:space="preserve"> </w:t>
      </w:r>
      <w:r w:rsidR="00551D22">
        <w:rPr>
          <w:lang w:val="en-US"/>
        </w:rPr>
        <w:t xml:space="preserve">dan </w:t>
      </w:r>
      <w:r w:rsidR="00551D22" w:rsidRPr="00734FCA">
        <w:rPr>
          <w:rFonts w:ascii="Courier New" w:hAnsi="Courier New" w:cs="Courier New"/>
          <w:sz w:val="20"/>
          <w:lang w:val="en-US"/>
        </w:rPr>
        <w:t>end</w:t>
      </w:r>
      <w:r w:rsidR="00551D22">
        <w:rPr>
          <w:i/>
          <w:lang w:val="en-US"/>
        </w:rPr>
        <w:t xml:space="preserve"> </w:t>
      </w:r>
      <w:r w:rsidR="00551D22">
        <w:rPr>
          <w:lang w:val="en-US"/>
        </w:rPr>
        <w:t>didapatkan dari</w:t>
      </w:r>
      <w:r w:rsidR="00642D7D">
        <w:rPr>
          <w:lang w:val="en-US"/>
        </w:rPr>
        <w:t xml:space="preserve"> parameter</w:t>
      </w:r>
      <w:r w:rsidR="00551D22">
        <w:rPr>
          <w:lang w:val="en-US"/>
        </w:rPr>
        <w:t xml:space="preserve"> </w:t>
      </w:r>
      <w:r w:rsidR="00551D22">
        <w:rPr>
          <w:i/>
          <w:lang w:val="en-US"/>
        </w:rPr>
        <w:t xml:space="preserve">query string </w:t>
      </w:r>
      <w:r w:rsidR="00551D22">
        <w:rPr>
          <w:lang w:val="en-US"/>
        </w:rPr>
        <w:t xml:space="preserve">yang dikirimkan bersamaan dengan </w:t>
      </w:r>
      <w:r w:rsidR="00551D22">
        <w:rPr>
          <w:i/>
          <w:lang w:val="en-US"/>
        </w:rPr>
        <w:t xml:space="preserve">request </w:t>
      </w:r>
      <w:r w:rsidR="00551D22">
        <w:rPr>
          <w:lang w:val="en-US"/>
        </w:rPr>
        <w:t xml:space="preserve">HTTP GET. </w:t>
      </w:r>
      <w:r w:rsidR="00642D7D">
        <w:rPr>
          <w:lang w:val="en-US"/>
        </w:rPr>
        <w:t xml:space="preserve">Jika kedua parameter </w:t>
      </w:r>
      <w:r w:rsidR="00642D7D">
        <w:rPr>
          <w:i/>
          <w:lang w:val="en-US"/>
        </w:rPr>
        <w:t>query string</w:t>
      </w:r>
      <w:r w:rsidR="00642D7D">
        <w:rPr>
          <w:lang w:val="en-US"/>
        </w:rPr>
        <w:t xml:space="preserve"> tersebut tidak dikirimkan maka </w:t>
      </w:r>
      <w:r w:rsidR="00236E52">
        <w:rPr>
          <w:lang w:val="en-US"/>
        </w:rPr>
        <w:t xml:space="preserve">parameter fungsi </w:t>
      </w:r>
      <w:r w:rsidR="00236E52" w:rsidRPr="00734FCA">
        <w:rPr>
          <w:rFonts w:ascii="Courier New" w:hAnsi="Courier New" w:cs="Courier New"/>
          <w:sz w:val="20"/>
          <w:lang w:val="en-US"/>
        </w:rPr>
        <w:t>start</w:t>
      </w:r>
      <w:r w:rsidR="00236E52">
        <w:rPr>
          <w:i/>
          <w:lang w:val="en-US"/>
        </w:rPr>
        <w:t xml:space="preserve"> </w:t>
      </w:r>
      <w:r w:rsidR="00236E52">
        <w:rPr>
          <w:lang w:val="en-US"/>
        </w:rPr>
        <w:t xml:space="preserve">dan </w:t>
      </w:r>
      <w:r w:rsidR="00236E52" w:rsidRPr="00734FCA">
        <w:rPr>
          <w:rFonts w:ascii="Courier New" w:hAnsi="Courier New" w:cs="Courier New"/>
          <w:sz w:val="20"/>
          <w:lang w:val="en-US"/>
        </w:rPr>
        <w:t>end</w:t>
      </w:r>
      <w:r w:rsidR="00642D7D">
        <w:rPr>
          <w:lang w:val="en-US"/>
        </w:rPr>
        <w:t xml:space="preserve"> akan bernilai sama dengan </w:t>
      </w:r>
      <w:r w:rsidR="00642D7D" w:rsidRPr="00734FCA">
        <w:rPr>
          <w:rFonts w:ascii="Courier New" w:hAnsi="Courier New" w:cs="Courier New"/>
          <w:sz w:val="20"/>
          <w:lang w:val="en-US"/>
        </w:rPr>
        <w:t>null</w:t>
      </w:r>
      <w:r w:rsidR="00642D7D">
        <w:rPr>
          <w:lang w:val="en-US"/>
        </w:rPr>
        <w:t xml:space="preserve">. Setelah fungsi </w:t>
      </w:r>
      <w:r w:rsidR="00642D7D" w:rsidRPr="00734FCA">
        <w:rPr>
          <w:rFonts w:ascii="Courier New" w:hAnsi="Courier New" w:cs="Courier New"/>
          <w:sz w:val="20"/>
          <w:lang w:val="en-US"/>
        </w:rPr>
        <w:t>sensordata</w:t>
      </w:r>
      <w:r w:rsidR="00224EEE" w:rsidRPr="00734FCA">
        <w:rPr>
          <w:rFonts w:ascii="Courier New" w:hAnsi="Courier New" w:cs="Courier New"/>
          <w:sz w:val="20"/>
          <w:lang w:val="en-US"/>
        </w:rPr>
        <w:t>.filter</w:t>
      </w:r>
      <w:r w:rsidR="00642D7D" w:rsidRPr="00734FCA">
        <w:rPr>
          <w:rFonts w:ascii="Courier New" w:hAnsi="Courier New" w:cs="Courier New"/>
          <w:sz w:val="20"/>
          <w:lang w:val="en-US"/>
        </w:rPr>
        <w:t>()</w:t>
      </w:r>
      <w:r w:rsidR="00642D7D">
        <w:rPr>
          <w:lang w:val="en-US"/>
        </w:rPr>
        <w:t xml:space="preserve"> dieksekusi, DB mengembalikan</w:t>
      </w:r>
      <w:r w:rsidR="00734FCA">
        <w:rPr>
          <w:lang w:val="en-US"/>
        </w:rPr>
        <w:t xml:space="preserve"> data yang diminta dalam variab</w:t>
      </w:r>
      <w:r w:rsidR="00642D7D">
        <w:rPr>
          <w:lang w:val="en-US"/>
        </w:rPr>
        <w:t>e</w:t>
      </w:r>
      <w:r w:rsidR="00734FCA">
        <w:rPr>
          <w:lang w:val="en-US"/>
        </w:rPr>
        <w:t>l</w:t>
      </w:r>
      <w:r w:rsidR="00642D7D">
        <w:rPr>
          <w:lang w:val="en-US"/>
        </w:rPr>
        <w:t xml:space="preserve"> </w:t>
      </w:r>
      <w:r w:rsidR="00642D7D" w:rsidRPr="00734FCA">
        <w:rPr>
          <w:rFonts w:ascii="Courier New" w:hAnsi="Courier New" w:cs="Courier New"/>
          <w:sz w:val="20"/>
          <w:lang w:val="en-US"/>
        </w:rPr>
        <w:t>sensordata</w:t>
      </w:r>
      <w:r w:rsidR="00642D7D">
        <w:rPr>
          <w:lang w:val="en-US"/>
        </w:rPr>
        <w:t xml:space="preserve">. </w:t>
      </w:r>
    </w:p>
    <w:p w14:paraId="75D89DB8" w14:textId="332F9644" w:rsidR="00FF5C73" w:rsidRDefault="00461B79" w:rsidP="00E02D4A">
      <w:pPr>
        <w:pStyle w:val="BodyText"/>
        <w:numPr>
          <w:ilvl w:val="0"/>
          <w:numId w:val="26"/>
        </w:numPr>
        <w:ind w:left="720"/>
        <w:rPr>
          <w:lang w:val="en-US"/>
        </w:rPr>
      </w:pPr>
      <w:r w:rsidRPr="00461B79">
        <w:rPr>
          <w:i/>
          <w:lang w:val="en-US"/>
        </w:rPr>
        <w:t>Web service</w:t>
      </w:r>
      <w:r w:rsidR="00FF5C73">
        <w:rPr>
          <w:lang w:val="en-US"/>
        </w:rPr>
        <w:t xml:space="preserve"> memanggil fungsi </w:t>
      </w:r>
      <w:r w:rsidR="00FF5C73" w:rsidRPr="00734FCA">
        <w:rPr>
          <w:rFonts w:ascii="Courier New" w:hAnsi="Courier New" w:cs="Courier New"/>
          <w:sz w:val="20"/>
          <w:lang w:val="en-US"/>
        </w:rPr>
        <w:t>paginate</w:t>
      </w:r>
      <w:r w:rsidR="00734FCA">
        <w:rPr>
          <w:rFonts w:ascii="Courier New" w:hAnsi="Courier New" w:cs="Courier New"/>
          <w:sz w:val="20"/>
          <w:lang w:val="en-US"/>
        </w:rPr>
        <w:t xml:space="preserve">(page, </w:t>
      </w:r>
      <w:r w:rsidR="005730B9" w:rsidRPr="00734FCA">
        <w:rPr>
          <w:rFonts w:ascii="Courier New" w:hAnsi="Courier New" w:cs="Courier New"/>
          <w:sz w:val="20"/>
          <w:lang w:val="en-US"/>
        </w:rPr>
        <w:t>sensordata)</w:t>
      </w:r>
      <w:r w:rsidR="00FF5C73">
        <w:rPr>
          <w:lang w:val="en-US"/>
        </w:rPr>
        <w:t xml:space="preserve"> untuk </w:t>
      </w:r>
      <w:r w:rsidR="00236E52">
        <w:rPr>
          <w:lang w:val="en-US"/>
        </w:rPr>
        <w:t xml:space="preserve">membagi </w:t>
      </w:r>
      <w:r w:rsidR="00FF5C73">
        <w:rPr>
          <w:lang w:val="en-US"/>
        </w:rPr>
        <w:t>data berdasarkan halaman yang diminta.</w:t>
      </w:r>
      <w:r w:rsidR="009E1EEF">
        <w:rPr>
          <w:lang w:val="en-US"/>
        </w:rPr>
        <w:t xml:space="preserve"> </w:t>
      </w:r>
      <w:r w:rsidR="00236E52">
        <w:rPr>
          <w:lang w:val="en-US"/>
        </w:rPr>
        <w:t xml:space="preserve">Parameter fungsi </w:t>
      </w:r>
      <w:r w:rsidR="00236E52" w:rsidRPr="00734FCA">
        <w:rPr>
          <w:rFonts w:ascii="Courier New" w:hAnsi="Courier New" w:cs="Courier New"/>
          <w:sz w:val="20"/>
          <w:lang w:val="en-US"/>
        </w:rPr>
        <w:t>page</w:t>
      </w:r>
      <w:r w:rsidR="00236E52">
        <w:rPr>
          <w:i/>
          <w:lang w:val="en-US"/>
        </w:rPr>
        <w:t xml:space="preserve"> </w:t>
      </w:r>
      <w:r w:rsidR="00236E52">
        <w:rPr>
          <w:lang w:val="en-US"/>
        </w:rPr>
        <w:t xml:space="preserve">didapatkan dari parameter </w:t>
      </w:r>
      <w:r w:rsidR="00236E52">
        <w:rPr>
          <w:i/>
          <w:lang w:val="en-US"/>
        </w:rPr>
        <w:t xml:space="preserve">query string </w:t>
      </w:r>
      <w:r w:rsidR="00236E52">
        <w:rPr>
          <w:lang w:val="en-US"/>
        </w:rPr>
        <w:t xml:space="preserve">yang dikirimkan bersamaan dengan </w:t>
      </w:r>
      <w:r w:rsidR="00236E52">
        <w:rPr>
          <w:i/>
          <w:lang w:val="en-US"/>
        </w:rPr>
        <w:t xml:space="preserve">request </w:t>
      </w:r>
      <w:r w:rsidR="00236E52">
        <w:rPr>
          <w:lang w:val="en-US"/>
        </w:rPr>
        <w:t xml:space="preserve">HTTP GET, sedangkan parameter fungsi </w:t>
      </w:r>
      <w:r w:rsidR="00236E52" w:rsidRPr="00734FCA">
        <w:rPr>
          <w:rFonts w:ascii="Courier New" w:hAnsi="Courier New" w:cs="Courier New"/>
          <w:sz w:val="20"/>
          <w:lang w:val="en-US"/>
        </w:rPr>
        <w:t>sensordata</w:t>
      </w:r>
      <w:r w:rsidR="00236E52">
        <w:rPr>
          <w:lang w:val="en-US"/>
        </w:rPr>
        <w:t xml:space="preserve"> diambil dari proses nomor 3. </w:t>
      </w:r>
      <w:r w:rsidR="00734FCA">
        <w:rPr>
          <w:lang w:val="en-US"/>
        </w:rPr>
        <w:t xml:space="preserve">Jika parameter </w:t>
      </w:r>
      <w:r w:rsidR="00734FCA">
        <w:rPr>
          <w:i/>
          <w:lang w:val="en-US"/>
        </w:rPr>
        <w:t>query string</w:t>
      </w:r>
      <w:r w:rsidR="00734FCA">
        <w:rPr>
          <w:lang w:val="en-US"/>
        </w:rPr>
        <w:t xml:space="preserve"> </w:t>
      </w:r>
      <w:r w:rsidR="00734FCA" w:rsidRPr="00734FCA">
        <w:rPr>
          <w:rFonts w:ascii="Courier New" w:hAnsi="Courier New" w:cs="Courier New"/>
          <w:sz w:val="20"/>
          <w:lang w:val="en-US"/>
        </w:rPr>
        <w:t>page</w:t>
      </w:r>
      <w:r w:rsidR="00734FCA">
        <w:rPr>
          <w:lang w:val="en-US"/>
        </w:rPr>
        <w:t xml:space="preserve"> tidak dikirimkan maka parameter fungsi </w:t>
      </w:r>
      <w:r w:rsidR="00734FCA" w:rsidRPr="00734FCA">
        <w:rPr>
          <w:rFonts w:ascii="Courier New" w:hAnsi="Courier New" w:cs="Courier New"/>
          <w:sz w:val="20"/>
          <w:lang w:val="en-US"/>
        </w:rPr>
        <w:t>page</w:t>
      </w:r>
      <w:r w:rsidR="00734FCA">
        <w:rPr>
          <w:lang w:val="en-US"/>
        </w:rPr>
        <w:t xml:space="preserve"> akan bernilai sama dengan 1</w:t>
      </w:r>
      <w:r w:rsidR="00236E52">
        <w:rPr>
          <w:lang w:val="en-US"/>
        </w:rPr>
        <w:t xml:space="preserve">. </w:t>
      </w:r>
      <w:r w:rsidR="009E1EEF">
        <w:rPr>
          <w:lang w:val="en-US"/>
        </w:rPr>
        <w:t xml:space="preserve">Setelah fungsi </w:t>
      </w:r>
      <w:r w:rsidR="009E1EEF" w:rsidRPr="00734FCA">
        <w:rPr>
          <w:rFonts w:ascii="Courier New" w:hAnsi="Courier New" w:cs="Courier New"/>
          <w:sz w:val="20"/>
          <w:lang w:val="en-US"/>
        </w:rPr>
        <w:t>paginate()</w:t>
      </w:r>
      <w:r w:rsidR="009E1EEF">
        <w:rPr>
          <w:lang w:val="en-US"/>
        </w:rPr>
        <w:t xml:space="preserve"> dieksekusi, DB mengembalikan data yang diminta dalam variable sensordata.</w:t>
      </w:r>
    </w:p>
    <w:p w14:paraId="1227A557" w14:textId="77777777" w:rsidR="00224EEE" w:rsidRPr="00E17430" w:rsidRDefault="00461B79" w:rsidP="00E02D4A">
      <w:pPr>
        <w:pStyle w:val="BodyText"/>
        <w:numPr>
          <w:ilvl w:val="0"/>
          <w:numId w:val="26"/>
        </w:numPr>
        <w:ind w:left="720"/>
        <w:rPr>
          <w:lang w:val="en-US"/>
        </w:rPr>
      </w:pPr>
      <w:r w:rsidRPr="00461B79">
        <w:rPr>
          <w:i/>
          <w:lang w:val="en-US"/>
        </w:rPr>
        <w:lastRenderedPageBreak/>
        <w:t>Web service</w:t>
      </w:r>
      <w:r w:rsidR="00FF5C73">
        <w:rPr>
          <w:lang w:val="en-US"/>
        </w:rPr>
        <w:t xml:space="preserve"> mengirimkan HTTP status 200 beserta data sensor sesuai dengan kriteria dan halaman yang diminta.</w:t>
      </w:r>
    </w:p>
    <w:p w14:paraId="15FEBA13" w14:textId="77777777" w:rsidR="0058711D" w:rsidRDefault="00224EEE" w:rsidP="00E02D4A">
      <w:pPr>
        <w:pStyle w:val="BodyText"/>
        <w:numPr>
          <w:ilvl w:val="0"/>
          <w:numId w:val="29"/>
        </w:numPr>
        <w:ind w:left="360"/>
        <w:rPr>
          <w:lang w:val="en-US"/>
        </w:rPr>
      </w:pPr>
      <w:r>
        <w:rPr>
          <w:lang w:val="en-US"/>
        </w:rPr>
        <w:t>Berdasarkan Perangkat Node</w:t>
      </w:r>
    </w:p>
    <w:p w14:paraId="6835189B" w14:textId="77777777" w:rsidR="0058711D" w:rsidRDefault="0058711D" w:rsidP="00D06175">
      <w:pPr>
        <w:pStyle w:val="BodyText"/>
        <w:ind w:left="360"/>
        <w:rPr>
          <w:lang w:val="en-US"/>
        </w:rPr>
      </w:pPr>
      <w:r w:rsidRPr="0058711D">
        <w:rPr>
          <w:lang w:val="en-US"/>
        </w:rPr>
        <w:t xml:space="preserve">Penjelasan mengenai parameter GET dalam mengirimkan HTTP </w:t>
      </w:r>
      <w:r w:rsidRPr="0058711D">
        <w:rPr>
          <w:i/>
          <w:lang w:val="en-US"/>
        </w:rPr>
        <w:t xml:space="preserve">request </w:t>
      </w:r>
      <w:r w:rsidRPr="0058711D">
        <w:rPr>
          <w:lang w:val="en-US"/>
        </w:rPr>
        <w:t xml:space="preserve">dan informasi mengenai data yang didapatkan dari HTTP </w:t>
      </w:r>
      <w:r w:rsidRPr="0058711D">
        <w:rPr>
          <w:i/>
          <w:lang w:val="en-US"/>
        </w:rPr>
        <w:t xml:space="preserve">response </w:t>
      </w:r>
      <w:r w:rsidRPr="0058711D">
        <w:rPr>
          <w:lang w:val="en-US"/>
        </w:rPr>
        <w:t>ada pada</w:t>
      </w:r>
      <w:r>
        <w:rPr>
          <w:lang w:val="en-US"/>
        </w:rPr>
        <w:t xml:space="preserve"> </w:t>
      </w:r>
      <w:r>
        <w:rPr>
          <w:lang w:val="en-US"/>
        </w:rPr>
        <w:fldChar w:fldCharType="begin"/>
      </w:r>
      <w:r>
        <w:rPr>
          <w:lang w:val="en-US"/>
        </w:rPr>
        <w:instrText xml:space="preserve"> REF _Ref487763146 \h </w:instrText>
      </w:r>
      <w:r>
        <w:rPr>
          <w:lang w:val="en-US"/>
        </w:rPr>
      </w:r>
      <w:r>
        <w:rPr>
          <w:lang w:val="en-US"/>
        </w:rPr>
        <w:fldChar w:fldCharType="separate"/>
      </w:r>
      <w:r>
        <w:t xml:space="preserve">Tabel </w:t>
      </w:r>
      <w:r>
        <w:rPr>
          <w:noProof/>
        </w:rPr>
        <w:t>4</w:t>
      </w:r>
      <w:r>
        <w:t>.</w:t>
      </w:r>
      <w:r>
        <w:rPr>
          <w:noProof/>
        </w:rPr>
        <w:t>9</w:t>
      </w:r>
      <w:r>
        <w:rPr>
          <w:lang w:val="en-US"/>
        </w:rPr>
        <w:fldChar w:fldCharType="end"/>
      </w:r>
      <w:r>
        <w:rPr>
          <w:lang w:val="en-US"/>
        </w:rPr>
        <w:t>.</w:t>
      </w:r>
      <w:r w:rsidRPr="0058711D">
        <w:rPr>
          <w:lang w:val="en-US"/>
        </w:rPr>
        <w:t xml:space="preserve"> Sedangkan alur dan proses yang terjadi dalam mengakses </w:t>
      </w:r>
      <w:r>
        <w:rPr>
          <w:lang w:val="en-US"/>
        </w:rPr>
        <w:t>data sensor berdasarkan perangkat node</w:t>
      </w:r>
      <w:r w:rsidRPr="0058711D">
        <w:rPr>
          <w:lang w:val="en-US"/>
        </w:rPr>
        <w:t xml:space="preserve"> digambarkan pada</w:t>
      </w:r>
      <w:r>
        <w:rPr>
          <w:lang w:val="en-US"/>
        </w:rPr>
        <w:t xml:space="preserve"> </w:t>
      </w:r>
      <w:r>
        <w:rPr>
          <w:lang w:val="en-US"/>
        </w:rPr>
        <w:fldChar w:fldCharType="begin"/>
      </w:r>
      <w:r>
        <w:rPr>
          <w:lang w:val="en-US"/>
        </w:rPr>
        <w:instrText xml:space="preserve"> REF _Ref486886186 \h </w:instrText>
      </w:r>
      <w:r>
        <w:rPr>
          <w:lang w:val="en-US"/>
        </w:rPr>
      </w:r>
      <w:r>
        <w:rPr>
          <w:lang w:val="en-US"/>
        </w:rPr>
        <w:fldChar w:fldCharType="separate"/>
      </w:r>
      <w:r>
        <w:t xml:space="preserve">Gambar </w:t>
      </w:r>
      <w:r>
        <w:rPr>
          <w:noProof/>
        </w:rPr>
        <w:t>4</w:t>
      </w:r>
      <w:r>
        <w:t>.</w:t>
      </w:r>
      <w:r>
        <w:rPr>
          <w:noProof/>
        </w:rPr>
        <w:t>5</w:t>
      </w:r>
      <w:r>
        <w:rPr>
          <w:lang w:val="en-US"/>
        </w:rPr>
        <w:fldChar w:fldCharType="end"/>
      </w:r>
      <w:r w:rsidRPr="0058711D">
        <w:rPr>
          <w:lang w:val="en-US"/>
        </w:rPr>
        <w:t>.</w:t>
      </w:r>
    </w:p>
    <w:p w14:paraId="57FDEADE" w14:textId="6CC5129A" w:rsidR="0061115A" w:rsidRPr="0061115A" w:rsidRDefault="0061115A" w:rsidP="0061115A">
      <w:pPr>
        <w:pStyle w:val="Caption"/>
        <w:rPr>
          <w:lang w:val="en-US"/>
        </w:rPr>
      </w:pPr>
      <w:bookmarkStart w:id="142" w:name="_Ref487763146"/>
      <w:bookmarkStart w:id="143" w:name="_Ref487763141"/>
      <w:bookmarkStart w:id="144" w:name="_Toc490453888"/>
      <w:r>
        <w:t xml:space="preserve">Tabel </w:t>
      </w:r>
      <w:r w:rsidR="00D12854">
        <w:fldChar w:fldCharType="begin"/>
      </w:r>
      <w:r w:rsidR="00D12854">
        <w:instrText xml:space="preserve"> STYLEREF 1 \s </w:instrText>
      </w:r>
      <w:r w:rsidR="00D12854">
        <w:fldChar w:fldCharType="separate"/>
      </w:r>
      <w:r w:rsidR="00D12854">
        <w:rPr>
          <w:noProof/>
        </w:rPr>
        <w:t>4</w:t>
      </w:r>
      <w:r w:rsidR="00D12854">
        <w:fldChar w:fldCharType="end"/>
      </w:r>
      <w:r w:rsidR="00D12854">
        <w:t>.</w:t>
      </w:r>
      <w:r w:rsidR="00D12854">
        <w:fldChar w:fldCharType="begin"/>
      </w:r>
      <w:r w:rsidR="00D12854">
        <w:instrText xml:space="preserve"> SEQ Tabel \* ARABIC \s 1 </w:instrText>
      </w:r>
      <w:r w:rsidR="00D12854">
        <w:fldChar w:fldCharType="separate"/>
      </w:r>
      <w:r w:rsidR="00D12854">
        <w:rPr>
          <w:noProof/>
        </w:rPr>
        <w:t>9</w:t>
      </w:r>
      <w:r w:rsidR="00D12854">
        <w:fldChar w:fldCharType="end"/>
      </w:r>
      <w:bookmarkEnd w:id="142"/>
      <w:r>
        <w:rPr>
          <w:lang w:val="en-US"/>
        </w:rPr>
        <w:t xml:space="preserve"> Akses Data Sensor Berdasarkan Perangkat Node</w:t>
      </w:r>
      <w:bookmarkEnd w:id="143"/>
      <w:bookmarkEnd w:id="144"/>
    </w:p>
    <w:tbl>
      <w:tblPr>
        <w:tblStyle w:val="TableGrid"/>
        <w:tblW w:w="7915" w:type="dxa"/>
        <w:tblLayout w:type="fixed"/>
        <w:tblLook w:val="04A0" w:firstRow="1" w:lastRow="0" w:firstColumn="1" w:lastColumn="0" w:noHBand="0" w:noVBand="1"/>
      </w:tblPr>
      <w:tblGrid>
        <w:gridCol w:w="2785"/>
        <w:gridCol w:w="1890"/>
        <w:gridCol w:w="3240"/>
      </w:tblGrid>
      <w:tr w:rsidR="0096213C" w14:paraId="76F17BE1" w14:textId="77777777" w:rsidTr="006E6C1A">
        <w:tc>
          <w:tcPr>
            <w:tcW w:w="7915" w:type="dxa"/>
            <w:gridSpan w:val="3"/>
            <w:shd w:val="clear" w:color="auto" w:fill="EEECE1" w:themeFill="background2"/>
          </w:tcPr>
          <w:p w14:paraId="43282A74" w14:textId="77777777" w:rsidR="0096213C" w:rsidRDefault="00021C13" w:rsidP="0096213C">
            <w:pPr>
              <w:pStyle w:val="TableColumnTitle"/>
            </w:pPr>
            <w:r w:rsidRPr="00021C13">
              <w:rPr>
                <w:i/>
              </w:rPr>
              <w:t>Request</w:t>
            </w:r>
            <w:r>
              <w:t xml:space="preserve"> </w:t>
            </w:r>
            <w:r w:rsidR="0096213C">
              <w:t>GET /sensordatas /node/&lt;node-id&gt;/</w:t>
            </w:r>
          </w:p>
        </w:tc>
      </w:tr>
      <w:tr w:rsidR="0096213C" w14:paraId="4D016B11" w14:textId="77777777" w:rsidTr="006E6C1A">
        <w:tc>
          <w:tcPr>
            <w:tcW w:w="2785" w:type="dxa"/>
            <w:shd w:val="clear" w:color="auto" w:fill="EEECE1" w:themeFill="background2"/>
          </w:tcPr>
          <w:p w14:paraId="292A5B7A" w14:textId="77777777" w:rsidR="0096213C" w:rsidRDefault="0096213C" w:rsidP="0096213C">
            <w:pPr>
              <w:pStyle w:val="TableColumnTitle"/>
            </w:pPr>
            <w:r>
              <w:t>Deskripsi</w:t>
            </w:r>
          </w:p>
        </w:tc>
        <w:tc>
          <w:tcPr>
            <w:tcW w:w="1890" w:type="dxa"/>
            <w:shd w:val="clear" w:color="auto" w:fill="EEECE1" w:themeFill="background2"/>
          </w:tcPr>
          <w:p w14:paraId="59043128" w14:textId="77777777" w:rsidR="0096213C" w:rsidRDefault="0096213C" w:rsidP="0096213C">
            <w:pPr>
              <w:pStyle w:val="TableColumnTitle"/>
            </w:pPr>
            <w:r>
              <w:t>Parameter</w:t>
            </w:r>
          </w:p>
        </w:tc>
        <w:tc>
          <w:tcPr>
            <w:tcW w:w="3240" w:type="dxa"/>
            <w:shd w:val="clear" w:color="auto" w:fill="EEECE1" w:themeFill="background2"/>
          </w:tcPr>
          <w:p w14:paraId="10DEC392" w14:textId="77777777" w:rsidR="0096213C" w:rsidRDefault="0096213C" w:rsidP="0096213C">
            <w:pPr>
              <w:pStyle w:val="TableColumnTitle"/>
            </w:pPr>
            <w:r>
              <w:t>Keterangan</w:t>
            </w:r>
          </w:p>
        </w:tc>
      </w:tr>
      <w:tr w:rsidR="0096213C" w14:paraId="6E2B74BD" w14:textId="77777777" w:rsidTr="006E6C1A">
        <w:tc>
          <w:tcPr>
            <w:tcW w:w="2785" w:type="dxa"/>
          </w:tcPr>
          <w:p w14:paraId="4A753967" w14:textId="77777777" w:rsidR="0096213C" w:rsidRPr="00A0258B" w:rsidRDefault="0096213C" w:rsidP="0096213C">
            <w:pPr>
              <w:pStyle w:val="TableColumnTitle"/>
              <w:rPr>
                <w:b w:val="0"/>
              </w:rPr>
            </w:pPr>
            <w:r w:rsidRPr="00A0258B">
              <w:rPr>
                <w:b w:val="0"/>
              </w:rPr>
              <w:t xml:space="preserve">Menampilkan data sensor yang disortir berdasarkan </w:t>
            </w:r>
            <w:r>
              <w:rPr>
                <w:b w:val="0"/>
              </w:rPr>
              <w:t xml:space="preserve">perangkat </w:t>
            </w:r>
            <w:r w:rsidRPr="00A0258B">
              <w:rPr>
                <w:b w:val="0"/>
              </w:rPr>
              <w:t>node tertentu.</w:t>
            </w:r>
          </w:p>
        </w:tc>
        <w:tc>
          <w:tcPr>
            <w:tcW w:w="1890" w:type="dxa"/>
          </w:tcPr>
          <w:p w14:paraId="0E27F02D" w14:textId="77777777" w:rsidR="0096213C" w:rsidRPr="008E3BE6" w:rsidRDefault="0096213C" w:rsidP="00E02D4A">
            <w:pPr>
              <w:pStyle w:val="TableColumnTitle"/>
              <w:numPr>
                <w:ilvl w:val="1"/>
                <w:numId w:val="25"/>
              </w:numPr>
              <w:ind w:left="166" w:hanging="166"/>
              <w:rPr>
                <w:b w:val="0"/>
                <w:i/>
              </w:rPr>
            </w:pPr>
            <w:r w:rsidRPr="008E3BE6">
              <w:rPr>
                <w:b w:val="0"/>
                <w:i/>
              </w:rPr>
              <w:t>start</w:t>
            </w:r>
          </w:p>
          <w:p w14:paraId="2D3593F7" w14:textId="77777777" w:rsidR="0096213C" w:rsidRDefault="0096213C" w:rsidP="00E02D4A">
            <w:pPr>
              <w:pStyle w:val="TableColumnTitle"/>
              <w:numPr>
                <w:ilvl w:val="1"/>
                <w:numId w:val="25"/>
              </w:numPr>
              <w:ind w:left="166" w:hanging="166"/>
              <w:rPr>
                <w:b w:val="0"/>
                <w:i/>
              </w:rPr>
            </w:pPr>
            <w:r w:rsidRPr="008E3BE6">
              <w:rPr>
                <w:b w:val="0"/>
                <w:i/>
              </w:rPr>
              <w:t>end</w:t>
            </w:r>
          </w:p>
          <w:p w14:paraId="7B7A253F" w14:textId="77777777" w:rsidR="0096213C" w:rsidRPr="008E3BE6" w:rsidRDefault="0096213C" w:rsidP="00E02D4A">
            <w:pPr>
              <w:pStyle w:val="TableColumnTitle"/>
              <w:numPr>
                <w:ilvl w:val="1"/>
                <w:numId w:val="25"/>
              </w:numPr>
              <w:ind w:left="166" w:hanging="166"/>
              <w:rPr>
                <w:b w:val="0"/>
                <w:i/>
              </w:rPr>
            </w:pPr>
            <w:r>
              <w:rPr>
                <w:b w:val="0"/>
                <w:i/>
              </w:rPr>
              <w:t>page</w:t>
            </w:r>
          </w:p>
          <w:p w14:paraId="17F3DCC6" w14:textId="77777777" w:rsidR="0096213C" w:rsidRPr="008E3BE6" w:rsidRDefault="0096213C" w:rsidP="0096213C">
            <w:pPr>
              <w:pStyle w:val="TableColumnTitle"/>
              <w:rPr>
                <w:b w:val="0"/>
              </w:rPr>
            </w:pPr>
          </w:p>
        </w:tc>
        <w:tc>
          <w:tcPr>
            <w:tcW w:w="3240" w:type="dxa"/>
          </w:tcPr>
          <w:p w14:paraId="01694737" w14:textId="77777777" w:rsidR="0096213C" w:rsidRDefault="0096213C" w:rsidP="00E02D4A">
            <w:pPr>
              <w:pStyle w:val="TableColumnTitle"/>
              <w:numPr>
                <w:ilvl w:val="1"/>
                <w:numId w:val="25"/>
              </w:numPr>
              <w:ind w:left="241" w:hanging="241"/>
              <w:rPr>
                <w:b w:val="0"/>
              </w:rPr>
            </w:pPr>
            <w:r>
              <w:rPr>
                <w:b w:val="0"/>
              </w:rPr>
              <w:t xml:space="preserve">parameter </w:t>
            </w:r>
            <w:r>
              <w:rPr>
                <w:b w:val="0"/>
                <w:i/>
              </w:rPr>
              <w:t xml:space="preserve">start </w:t>
            </w:r>
            <w:r>
              <w:rPr>
                <w:b w:val="0"/>
              </w:rPr>
              <w:t xml:space="preserve">dan </w:t>
            </w:r>
            <w:r>
              <w:rPr>
                <w:b w:val="0"/>
                <w:i/>
              </w:rPr>
              <w:t xml:space="preserve">end </w:t>
            </w:r>
            <w:r>
              <w:rPr>
                <w:b w:val="0"/>
              </w:rPr>
              <w:t>bersifat opsional.</w:t>
            </w:r>
          </w:p>
          <w:p w14:paraId="3EDDADB2" w14:textId="77777777" w:rsidR="0096213C" w:rsidRDefault="0096213C" w:rsidP="00E02D4A">
            <w:pPr>
              <w:pStyle w:val="TableColumnTitle"/>
              <w:numPr>
                <w:ilvl w:val="1"/>
                <w:numId w:val="25"/>
              </w:numPr>
              <w:ind w:left="241" w:hanging="241"/>
              <w:rPr>
                <w:b w:val="0"/>
              </w:rPr>
            </w:pPr>
            <w:r>
              <w:rPr>
                <w:b w:val="0"/>
              </w:rPr>
              <w:t xml:space="preserve">parameter </w:t>
            </w:r>
            <w:r>
              <w:rPr>
                <w:b w:val="0"/>
                <w:i/>
              </w:rPr>
              <w:t xml:space="preserve">page </w:t>
            </w:r>
            <w:r>
              <w:rPr>
                <w:b w:val="0"/>
              </w:rPr>
              <w:t>menentukan nomor halaman yang diminta.</w:t>
            </w:r>
          </w:p>
          <w:p w14:paraId="595D5FA7" w14:textId="77777777" w:rsidR="0096213C" w:rsidRPr="008E3BE6" w:rsidRDefault="0096213C" w:rsidP="00E02D4A">
            <w:pPr>
              <w:pStyle w:val="TableColumnTitle"/>
              <w:numPr>
                <w:ilvl w:val="1"/>
                <w:numId w:val="25"/>
              </w:numPr>
              <w:ind w:left="241" w:hanging="241"/>
              <w:rPr>
                <w:b w:val="0"/>
              </w:rPr>
            </w:pPr>
            <w:r>
              <w:rPr>
                <w:b w:val="0"/>
              </w:rPr>
              <w:t xml:space="preserve">Jika tidak didefinisikan parameter </w:t>
            </w:r>
            <w:r>
              <w:rPr>
                <w:b w:val="0"/>
                <w:i/>
              </w:rPr>
              <w:t>page</w:t>
            </w:r>
            <w:r>
              <w:rPr>
                <w:b w:val="0"/>
              </w:rPr>
              <w:t xml:space="preserve"> memiliki nilai sama dengan 1.</w:t>
            </w:r>
          </w:p>
        </w:tc>
      </w:tr>
      <w:tr w:rsidR="0096213C" w14:paraId="399DCACC" w14:textId="77777777" w:rsidTr="006E6C1A">
        <w:tc>
          <w:tcPr>
            <w:tcW w:w="7915" w:type="dxa"/>
            <w:gridSpan w:val="3"/>
            <w:shd w:val="clear" w:color="auto" w:fill="EEECE1" w:themeFill="background2"/>
          </w:tcPr>
          <w:p w14:paraId="142A6628" w14:textId="77777777" w:rsidR="0096213C" w:rsidRPr="0096213C" w:rsidRDefault="0096213C" w:rsidP="006E6C1A">
            <w:pPr>
              <w:pStyle w:val="TableColumnTitle"/>
              <w:rPr>
                <w:i/>
              </w:rPr>
            </w:pPr>
            <w:r w:rsidRPr="0096213C">
              <w:rPr>
                <w:i/>
              </w:rPr>
              <w:t>Response</w:t>
            </w:r>
          </w:p>
        </w:tc>
      </w:tr>
      <w:tr w:rsidR="0096213C" w14:paraId="0E1AE357" w14:textId="77777777" w:rsidTr="006E6C1A">
        <w:tc>
          <w:tcPr>
            <w:tcW w:w="2785" w:type="dxa"/>
            <w:shd w:val="clear" w:color="auto" w:fill="EEECE1" w:themeFill="background2"/>
          </w:tcPr>
          <w:p w14:paraId="7579CBC6" w14:textId="77777777" w:rsidR="0096213C" w:rsidRDefault="0096213C" w:rsidP="006E6C1A">
            <w:pPr>
              <w:pStyle w:val="TableColumnTitle"/>
            </w:pPr>
            <w:r>
              <w:t xml:space="preserve">Nama </w:t>
            </w:r>
            <w:r>
              <w:rPr>
                <w:i/>
              </w:rPr>
              <w:t>f</w:t>
            </w:r>
            <w:r w:rsidRPr="00896389">
              <w:rPr>
                <w:i/>
              </w:rPr>
              <w:t>ield</w:t>
            </w:r>
          </w:p>
        </w:tc>
        <w:tc>
          <w:tcPr>
            <w:tcW w:w="1890" w:type="dxa"/>
            <w:shd w:val="clear" w:color="auto" w:fill="EEECE1" w:themeFill="background2"/>
          </w:tcPr>
          <w:p w14:paraId="5C8B58B3" w14:textId="77777777" w:rsidR="0096213C" w:rsidRDefault="0096213C" w:rsidP="006E6C1A">
            <w:pPr>
              <w:pStyle w:val="TableColumnTitle"/>
            </w:pPr>
            <w:r>
              <w:t>Tipe data</w:t>
            </w:r>
          </w:p>
        </w:tc>
        <w:tc>
          <w:tcPr>
            <w:tcW w:w="3240" w:type="dxa"/>
            <w:shd w:val="clear" w:color="auto" w:fill="EEECE1" w:themeFill="background2"/>
          </w:tcPr>
          <w:p w14:paraId="68D6A8E9" w14:textId="77777777" w:rsidR="0096213C" w:rsidRDefault="0096213C" w:rsidP="006E6C1A">
            <w:pPr>
              <w:pStyle w:val="TableColumnTitle"/>
            </w:pPr>
            <w:r>
              <w:t>Keterangan</w:t>
            </w:r>
          </w:p>
        </w:tc>
      </w:tr>
      <w:tr w:rsidR="0096213C" w14:paraId="3F9BBB7A" w14:textId="77777777" w:rsidTr="006E6C1A">
        <w:tc>
          <w:tcPr>
            <w:tcW w:w="2785" w:type="dxa"/>
          </w:tcPr>
          <w:p w14:paraId="38903B46" w14:textId="77777777" w:rsidR="0096213C" w:rsidRPr="00F47855" w:rsidRDefault="0096213C" w:rsidP="006E6C1A">
            <w:pPr>
              <w:pStyle w:val="TableColumnTitle"/>
              <w:rPr>
                <w:b w:val="0"/>
                <w:i/>
              </w:rPr>
            </w:pPr>
            <w:r>
              <w:rPr>
                <w:b w:val="0"/>
                <w:i/>
              </w:rPr>
              <w:t>count</w:t>
            </w:r>
          </w:p>
        </w:tc>
        <w:tc>
          <w:tcPr>
            <w:tcW w:w="1890" w:type="dxa"/>
          </w:tcPr>
          <w:p w14:paraId="103ECEE4" w14:textId="77777777" w:rsidR="0096213C" w:rsidRPr="00896389" w:rsidRDefault="0096213C" w:rsidP="006E6C1A">
            <w:pPr>
              <w:pStyle w:val="TableColumnTitle"/>
              <w:rPr>
                <w:b w:val="0"/>
              </w:rPr>
            </w:pPr>
            <w:r>
              <w:rPr>
                <w:b w:val="0"/>
              </w:rPr>
              <w:t>integer</w:t>
            </w:r>
          </w:p>
        </w:tc>
        <w:tc>
          <w:tcPr>
            <w:tcW w:w="3240" w:type="dxa"/>
          </w:tcPr>
          <w:p w14:paraId="5493A7DD" w14:textId="77777777" w:rsidR="0096213C" w:rsidRPr="00896389" w:rsidRDefault="0096213C" w:rsidP="006E6C1A">
            <w:pPr>
              <w:pStyle w:val="TableColumnTitle"/>
              <w:rPr>
                <w:b w:val="0"/>
              </w:rPr>
            </w:pPr>
            <w:r>
              <w:rPr>
                <w:b w:val="0"/>
              </w:rPr>
              <w:t>Jumlah data sensor yang didapat berdasarkan kriteria tertentu.</w:t>
            </w:r>
          </w:p>
        </w:tc>
      </w:tr>
      <w:tr w:rsidR="0096213C" w14:paraId="0B37C6C1" w14:textId="77777777" w:rsidTr="006E6C1A">
        <w:tc>
          <w:tcPr>
            <w:tcW w:w="2785" w:type="dxa"/>
          </w:tcPr>
          <w:p w14:paraId="54740A44" w14:textId="77777777" w:rsidR="0096213C" w:rsidRDefault="0096213C" w:rsidP="006E6C1A">
            <w:pPr>
              <w:pStyle w:val="TableColumnTitle"/>
              <w:rPr>
                <w:b w:val="0"/>
                <w:i/>
              </w:rPr>
            </w:pPr>
            <w:r>
              <w:rPr>
                <w:b w:val="0"/>
                <w:i/>
              </w:rPr>
              <w:t>next</w:t>
            </w:r>
          </w:p>
        </w:tc>
        <w:tc>
          <w:tcPr>
            <w:tcW w:w="1890" w:type="dxa"/>
          </w:tcPr>
          <w:p w14:paraId="02BAAF78" w14:textId="77777777" w:rsidR="0096213C" w:rsidRDefault="0096213C" w:rsidP="006E6C1A">
            <w:pPr>
              <w:pStyle w:val="TableColumnTitle"/>
              <w:rPr>
                <w:b w:val="0"/>
              </w:rPr>
            </w:pPr>
            <w:r>
              <w:rPr>
                <w:b w:val="0"/>
              </w:rPr>
              <w:t>string atau null</w:t>
            </w:r>
          </w:p>
        </w:tc>
        <w:tc>
          <w:tcPr>
            <w:tcW w:w="3240" w:type="dxa"/>
          </w:tcPr>
          <w:p w14:paraId="4EEA3D20" w14:textId="77777777" w:rsidR="0096213C" w:rsidRPr="00896389" w:rsidRDefault="0096213C" w:rsidP="006E6C1A">
            <w:pPr>
              <w:pStyle w:val="TableColumnTitle"/>
              <w:rPr>
                <w:b w:val="0"/>
              </w:rPr>
            </w:pPr>
            <w:r>
              <w:rPr>
                <w:b w:val="0"/>
              </w:rPr>
              <w:t>URL dari halaman selanjutnya.</w:t>
            </w:r>
          </w:p>
        </w:tc>
      </w:tr>
      <w:tr w:rsidR="0096213C" w14:paraId="392625F7" w14:textId="77777777" w:rsidTr="006E6C1A">
        <w:tc>
          <w:tcPr>
            <w:tcW w:w="2785" w:type="dxa"/>
          </w:tcPr>
          <w:p w14:paraId="75D08139" w14:textId="77777777" w:rsidR="0096213C" w:rsidRDefault="0096213C" w:rsidP="006E6C1A">
            <w:pPr>
              <w:pStyle w:val="TableColumnTitle"/>
              <w:rPr>
                <w:b w:val="0"/>
                <w:i/>
              </w:rPr>
            </w:pPr>
            <w:r>
              <w:rPr>
                <w:b w:val="0"/>
                <w:i/>
              </w:rPr>
              <w:t>previous</w:t>
            </w:r>
          </w:p>
        </w:tc>
        <w:tc>
          <w:tcPr>
            <w:tcW w:w="1890" w:type="dxa"/>
          </w:tcPr>
          <w:p w14:paraId="5AFA60DD" w14:textId="77777777" w:rsidR="0096213C" w:rsidRDefault="0096213C" w:rsidP="006E6C1A">
            <w:pPr>
              <w:pStyle w:val="TableColumnTitle"/>
              <w:rPr>
                <w:b w:val="0"/>
              </w:rPr>
            </w:pPr>
            <w:r>
              <w:rPr>
                <w:b w:val="0"/>
              </w:rPr>
              <w:t>string atau null</w:t>
            </w:r>
          </w:p>
        </w:tc>
        <w:tc>
          <w:tcPr>
            <w:tcW w:w="3240" w:type="dxa"/>
          </w:tcPr>
          <w:p w14:paraId="5262F38C" w14:textId="77777777" w:rsidR="0096213C" w:rsidRPr="00896389" w:rsidRDefault="0096213C" w:rsidP="006E6C1A">
            <w:pPr>
              <w:pStyle w:val="TableColumnTitle"/>
              <w:rPr>
                <w:b w:val="0"/>
              </w:rPr>
            </w:pPr>
            <w:r>
              <w:rPr>
                <w:b w:val="0"/>
              </w:rPr>
              <w:t>URL dari halaman sebelumnya.</w:t>
            </w:r>
          </w:p>
        </w:tc>
      </w:tr>
      <w:tr w:rsidR="0096213C" w14:paraId="41893263" w14:textId="77777777" w:rsidTr="006E6C1A">
        <w:tc>
          <w:tcPr>
            <w:tcW w:w="2785" w:type="dxa"/>
          </w:tcPr>
          <w:p w14:paraId="078B41FC" w14:textId="77777777" w:rsidR="0096213C" w:rsidRDefault="0096213C" w:rsidP="006E6C1A">
            <w:pPr>
              <w:pStyle w:val="TableColumnTitle"/>
              <w:rPr>
                <w:b w:val="0"/>
                <w:i/>
              </w:rPr>
            </w:pPr>
            <w:r>
              <w:rPr>
                <w:b w:val="0"/>
                <w:i/>
              </w:rPr>
              <w:t>results</w:t>
            </w:r>
          </w:p>
        </w:tc>
        <w:tc>
          <w:tcPr>
            <w:tcW w:w="1890" w:type="dxa"/>
          </w:tcPr>
          <w:p w14:paraId="046F1E71" w14:textId="77777777" w:rsidR="0096213C" w:rsidRDefault="0096213C" w:rsidP="006E6C1A">
            <w:pPr>
              <w:pStyle w:val="TableColumnTitle"/>
              <w:rPr>
                <w:b w:val="0"/>
              </w:rPr>
            </w:pPr>
            <w:r>
              <w:rPr>
                <w:b w:val="0"/>
              </w:rPr>
              <w:t>array dari dokumen Sensordatas</w:t>
            </w:r>
          </w:p>
        </w:tc>
        <w:tc>
          <w:tcPr>
            <w:tcW w:w="3240" w:type="dxa"/>
          </w:tcPr>
          <w:p w14:paraId="35EF89E0" w14:textId="77777777" w:rsidR="0096213C" w:rsidRPr="00896389" w:rsidRDefault="0096213C" w:rsidP="006E6C1A">
            <w:pPr>
              <w:pStyle w:val="TableColumnTitle"/>
              <w:rPr>
                <w:b w:val="0"/>
              </w:rPr>
            </w:pPr>
            <w:r>
              <w:rPr>
                <w:b w:val="0"/>
              </w:rPr>
              <w:t xml:space="preserve">Sejumlah 10 data sensor pada halaman saat ini. </w:t>
            </w:r>
          </w:p>
        </w:tc>
      </w:tr>
    </w:tbl>
    <w:p w14:paraId="475EDBE7" w14:textId="77777777" w:rsidR="0096213C" w:rsidRPr="00224EEE" w:rsidRDefault="0096213C" w:rsidP="0096213C">
      <w:pPr>
        <w:pStyle w:val="BodyText"/>
        <w:ind w:left="360"/>
        <w:rPr>
          <w:lang w:val="en-US"/>
        </w:rPr>
      </w:pPr>
    </w:p>
    <w:p w14:paraId="1D2701E4" w14:textId="77777777" w:rsidR="002774F3" w:rsidRDefault="002774F3" w:rsidP="002774F3">
      <w:pPr>
        <w:pStyle w:val="BodyText"/>
        <w:keepNext/>
        <w:ind w:firstLine="360"/>
        <w:jc w:val="center"/>
      </w:pPr>
      <w:r>
        <w:rPr>
          <w:noProof/>
          <w:lang w:val="en-US"/>
        </w:rPr>
        <w:lastRenderedPageBreak/>
        <w:drawing>
          <wp:inline distT="0" distB="0" distL="0" distR="0" wp14:anchorId="5C9A6E4C" wp14:editId="2B864EB9">
            <wp:extent cx="4210050" cy="3844714"/>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4170.png"/>
                    <pic:cNvPicPr/>
                  </pic:nvPicPr>
                  <pic:blipFill>
                    <a:blip r:embed="rId40"/>
                    <a:stretch>
                      <a:fillRect/>
                    </a:stretch>
                  </pic:blipFill>
                  <pic:spPr>
                    <a:xfrm>
                      <a:off x="0" y="0"/>
                      <a:ext cx="4210050" cy="3844714"/>
                    </a:xfrm>
                    <a:prstGeom prst="rect">
                      <a:avLst/>
                    </a:prstGeom>
                  </pic:spPr>
                </pic:pic>
              </a:graphicData>
            </a:graphic>
          </wp:inline>
        </w:drawing>
      </w:r>
    </w:p>
    <w:p w14:paraId="7C803A8D" w14:textId="32B53DC9" w:rsidR="000B54CD" w:rsidRPr="000B54CD" w:rsidRDefault="002774F3" w:rsidP="00224EEE">
      <w:pPr>
        <w:pStyle w:val="Caption"/>
        <w:rPr>
          <w:lang w:val="en-US"/>
        </w:rPr>
      </w:pPr>
      <w:bookmarkStart w:id="145" w:name="_Ref486886186"/>
      <w:bookmarkStart w:id="146" w:name="_Ref487763153"/>
      <w:bookmarkStart w:id="147" w:name="_Toc490453922"/>
      <w:r>
        <w:t xml:space="preserve">Gambar </w:t>
      </w:r>
      <w:r w:rsidR="00B95D0A">
        <w:fldChar w:fldCharType="begin"/>
      </w:r>
      <w:r w:rsidR="00B95D0A">
        <w:instrText xml:space="preserve"> STYLEREF 1 \s </w:instrText>
      </w:r>
      <w:r w:rsidR="00B95D0A">
        <w:fldChar w:fldCharType="separate"/>
      </w:r>
      <w:r w:rsidR="00B95D0A">
        <w:rPr>
          <w:noProof/>
        </w:rPr>
        <w:t>4</w:t>
      </w:r>
      <w:r w:rsidR="00B95D0A">
        <w:fldChar w:fldCharType="end"/>
      </w:r>
      <w:r w:rsidR="00B95D0A">
        <w:t>.</w:t>
      </w:r>
      <w:r w:rsidR="00B95D0A">
        <w:fldChar w:fldCharType="begin"/>
      </w:r>
      <w:r w:rsidR="00B95D0A">
        <w:instrText xml:space="preserve"> SEQ Gambar \* ARABIC \s 1 </w:instrText>
      </w:r>
      <w:r w:rsidR="00B95D0A">
        <w:fldChar w:fldCharType="separate"/>
      </w:r>
      <w:r w:rsidR="00B95D0A">
        <w:rPr>
          <w:noProof/>
        </w:rPr>
        <w:t>5</w:t>
      </w:r>
      <w:r w:rsidR="00B95D0A">
        <w:fldChar w:fldCharType="end"/>
      </w:r>
      <w:bookmarkEnd w:id="145"/>
      <w:r w:rsidR="00DE5291">
        <w:rPr>
          <w:lang w:val="en-US"/>
        </w:rPr>
        <w:t xml:space="preserve"> </w:t>
      </w:r>
      <w:r w:rsidR="00944D43">
        <w:rPr>
          <w:lang w:val="en-US"/>
        </w:rPr>
        <w:t xml:space="preserve">Alur Mengakses </w:t>
      </w:r>
      <w:r w:rsidR="00E12FA0">
        <w:rPr>
          <w:lang w:val="en-US"/>
        </w:rPr>
        <w:t xml:space="preserve">Data Sensor </w:t>
      </w:r>
      <w:r w:rsidR="00447476">
        <w:rPr>
          <w:lang w:val="en-US"/>
        </w:rPr>
        <w:t>Berdasarkan</w:t>
      </w:r>
      <w:r>
        <w:rPr>
          <w:lang w:val="en-US"/>
        </w:rPr>
        <w:t xml:space="preserve"> Perangkat Node</w:t>
      </w:r>
      <w:bookmarkEnd w:id="146"/>
      <w:bookmarkEnd w:id="147"/>
    </w:p>
    <w:p w14:paraId="5E53324D" w14:textId="77777777" w:rsidR="00236E52" w:rsidRDefault="00236E52" w:rsidP="00236E52">
      <w:pPr>
        <w:pStyle w:val="BodyText"/>
        <w:ind w:firstLine="360"/>
        <w:rPr>
          <w:lang w:val="en-US"/>
        </w:rPr>
      </w:pPr>
      <w:r>
        <w:rPr>
          <w:lang w:val="en-US"/>
        </w:rPr>
        <w:t xml:space="preserve">Penjelasan dari </w:t>
      </w:r>
      <w:r w:rsidR="00793D0F">
        <w:rPr>
          <w:lang w:val="en-US"/>
        </w:rPr>
        <w:fldChar w:fldCharType="begin"/>
      </w:r>
      <w:r w:rsidR="00793D0F">
        <w:rPr>
          <w:lang w:val="en-US"/>
        </w:rPr>
        <w:instrText xml:space="preserve"> REF _Ref486886186 \h </w:instrText>
      </w:r>
      <w:r w:rsidR="00793D0F">
        <w:rPr>
          <w:lang w:val="en-US"/>
        </w:rPr>
      </w:r>
      <w:r w:rsidR="00793D0F">
        <w:rPr>
          <w:lang w:val="en-US"/>
        </w:rPr>
        <w:fldChar w:fldCharType="separate"/>
      </w:r>
      <w:r w:rsidR="003A7164">
        <w:t xml:space="preserve">Gambar </w:t>
      </w:r>
      <w:r w:rsidR="003A7164">
        <w:rPr>
          <w:noProof/>
        </w:rPr>
        <w:t>4</w:t>
      </w:r>
      <w:r w:rsidR="003A7164">
        <w:t>.</w:t>
      </w:r>
      <w:r w:rsidR="003A7164">
        <w:rPr>
          <w:noProof/>
        </w:rPr>
        <w:t>5</w:t>
      </w:r>
      <w:r w:rsidR="00793D0F">
        <w:rPr>
          <w:lang w:val="en-US"/>
        </w:rPr>
        <w:fldChar w:fldCharType="end"/>
      </w:r>
      <w:r w:rsidR="00793D0F">
        <w:rPr>
          <w:lang w:val="en-US"/>
        </w:rPr>
        <w:t xml:space="preserve"> </w:t>
      </w:r>
      <w:r>
        <w:rPr>
          <w:lang w:val="en-US"/>
        </w:rPr>
        <w:t>adalah sebagai berikut:</w:t>
      </w:r>
    </w:p>
    <w:p w14:paraId="38BD9036" w14:textId="77777777" w:rsidR="00236E52" w:rsidRDefault="00236E52" w:rsidP="00E02D4A">
      <w:pPr>
        <w:pStyle w:val="BodyText"/>
        <w:numPr>
          <w:ilvl w:val="0"/>
          <w:numId w:val="27"/>
        </w:numPr>
        <w:ind w:left="720"/>
        <w:rPr>
          <w:lang w:val="en-US"/>
        </w:rPr>
      </w:pPr>
      <w:r>
        <w:rPr>
          <w:lang w:val="en-US"/>
        </w:rPr>
        <w:t xml:space="preserve">Aplikasi </w:t>
      </w:r>
      <w:r>
        <w:rPr>
          <w:i/>
          <w:lang w:val="en-US"/>
        </w:rPr>
        <w:t xml:space="preserve">client </w:t>
      </w:r>
      <w:r>
        <w:rPr>
          <w:lang w:val="en-US"/>
        </w:rPr>
        <w:t xml:space="preserve">mengirimkan </w:t>
      </w:r>
      <w:r>
        <w:rPr>
          <w:i/>
          <w:lang w:val="en-US"/>
        </w:rPr>
        <w:t xml:space="preserve">request </w:t>
      </w:r>
      <w:r>
        <w:rPr>
          <w:lang w:val="en-US"/>
        </w:rPr>
        <w:t>HTTP GET.</w:t>
      </w:r>
    </w:p>
    <w:p w14:paraId="5B523218" w14:textId="77777777" w:rsidR="00236E52" w:rsidRDefault="00461B79" w:rsidP="00E02D4A">
      <w:pPr>
        <w:pStyle w:val="BodyText"/>
        <w:numPr>
          <w:ilvl w:val="0"/>
          <w:numId w:val="27"/>
        </w:numPr>
        <w:ind w:left="720"/>
        <w:rPr>
          <w:lang w:val="en-US"/>
        </w:rPr>
      </w:pPr>
      <w:r w:rsidRPr="00461B79">
        <w:rPr>
          <w:i/>
          <w:lang w:val="en-US"/>
        </w:rPr>
        <w:t>Web service</w:t>
      </w:r>
      <w:r w:rsidR="00236E52">
        <w:rPr>
          <w:lang w:val="en-US"/>
        </w:rPr>
        <w:t xml:space="preserve"> memanggil fungsi </w:t>
      </w:r>
      <w:r w:rsidR="00236E52" w:rsidRPr="00734FCA">
        <w:rPr>
          <w:rFonts w:ascii="Courier New" w:hAnsi="Courier New" w:cs="Courier New"/>
          <w:sz w:val="20"/>
          <w:lang w:val="en-US"/>
        </w:rPr>
        <w:t>nodes(</w:t>
      </w:r>
      <w:r w:rsidR="00793D0F" w:rsidRPr="00734FCA">
        <w:rPr>
          <w:rFonts w:ascii="Courier New" w:hAnsi="Courier New" w:cs="Courier New"/>
          <w:sz w:val="20"/>
          <w:lang w:val="en-US"/>
        </w:rPr>
        <w:t>node-id</w:t>
      </w:r>
      <w:r w:rsidR="00236E52" w:rsidRPr="00734FCA">
        <w:rPr>
          <w:rFonts w:ascii="Courier New" w:hAnsi="Courier New" w:cs="Courier New"/>
          <w:sz w:val="20"/>
          <w:lang w:val="en-US"/>
        </w:rPr>
        <w:t>)</w:t>
      </w:r>
      <w:r w:rsidR="00236E52">
        <w:rPr>
          <w:lang w:val="en-US"/>
        </w:rPr>
        <w:t xml:space="preserve"> untuk mendapatkan </w:t>
      </w:r>
      <w:r w:rsidR="00793D0F">
        <w:rPr>
          <w:lang w:val="en-US"/>
        </w:rPr>
        <w:t>data</w:t>
      </w:r>
      <w:r w:rsidR="00236E52">
        <w:rPr>
          <w:lang w:val="en-US"/>
        </w:rPr>
        <w:t xml:space="preserve"> perangkat node berdasarkan </w:t>
      </w:r>
      <w:r w:rsidR="00793D0F">
        <w:rPr>
          <w:lang w:val="en-US"/>
        </w:rPr>
        <w:t>id</w:t>
      </w:r>
      <w:r w:rsidR="00236E52">
        <w:rPr>
          <w:lang w:val="en-US"/>
        </w:rPr>
        <w:t xml:space="preserve">. Kemudian, DB mengembalikan data yang diminta dalam variabel </w:t>
      </w:r>
      <w:r w:rsidR="00793D0F" w:rsidRPr="00734FCA">
        <w:rPr>
          <w:rFonts w:ascii="Courier New" w:hAnsi="Courier New" w:cs="Courier New"/>
          <w:sz w:val="20"/>
          <w:lang w:val="en-US"/>
        </w:rPr>
        <w:t>node</w:t>
      </w:r>
      <w:r w:rsidR="00236E52">
        <w:rPr>
          <w:lang w:val="en-US"/>
        </w:rPr>
        <w:t>.</w:t>
      </w:r>
    </w:p>
    <w:p w14:paraId="7B58B1AF" w14:textId="77777777" w:rsidR="00793D0F" w:rsidRDefault="00793D0F" w:rsidP="00E02D4A">
      <w:pPr>
        <w:pStyle w:val="BodyText"/>
        <w:numPr>
          <w:ilvl w:val="0"/>
          <w:numId w:val="27"/>
        </w:numPr>
        <w:ind w:left="720"/>
        <w:rPr>
          <w:lang w:val="en-US"/>
        </w:rPr>
      </w:pPr>
      <w:r>
        <w:rPr>
          <w:lang w:val="en-US"/>
        </w:rPr>
        <w:t xml:space="preserve">Jika perangkat node yang diakses bukan milik pengguna dan perangkat node tersebut tidak memiliki label visibilitas publik, </w:t>
      </w:r>
      <w:r w:rsidRPr="00734FCA">
        <w:rPr>
          <w:i/>
          <w:lang w:val="en-US"/>
        </w:rPr>
        <w:t>web service</w:t>
      </w:r>
      <w:r>
        <w:rPr>
          <w:lang w:val="en-US"/>
        </w:rPr>
        <w:t xml:space="preserve"> akan mengembalikan HTTP status 404.</w:t>
      </w:r>
    </w:p>
    <w:p w14:paraId="14A58727" w14:textId="15004850" w:rsidR="00236E52" w:rsidRDefault="00793D0F" w:rsidP="00E02D4A">
      <w:pPr>
        <w:pStyle w:val="BodyText"/>
        <w:numPr>
          <w:ilvl w:val="0"/>
          <w:numId w:val="27"/>
        </w:numPr>
        <w:ind w:left="720"/>
        <w:rPr>
          <w:lang w:val="en-US"/>
        </w:rPr>
      </w:pPr>
      <w:r>
        <w:rPr>
          <w:lang w:val="en-US"/>
        </w:rPr>
        <w:t xml:space="preserve">Jika kondisi nomor 3 tidak terpenuhi, </w:t>
      </w:r>
      <w:r w:rsidRPr="00734FCA">
        <w:rPr>
          <w:i/>
          <w:lang w:val="en-US"/>
        </w:rPr>
        <w:t>w</w:t>
      </w:r>
      <w:r w:rsidR="00236E52" w:rsidRPr="00734FCA">
        <w:rPr>
          <w:i/>
          <w:lang w:val="en-US"/>
        </w:rPr>
        <w:t>eb service</w:t>
      </w:r>
      <w:r w:rsidR="00236E52">
        <w:rPr>
          <w:lang w:val="en-US"/>
        </w:rPr>
        <w:t xml:space="preserve"> me</w:t>
      </w:r>
      <w:r>
        <w:rPr>
          <w:lang w:val="en-US"/>
        </w:rPr>
        <w:t xml:space="preserve">manggil fungsi </w:t>
      </w:r>
      <w:r w:rsidRPr="00734FCA">
        <w:rPr>
          <w:rFonts w:ascii="Courier New" w:hAnsi="Courier New" w:cs="Courier New"/>
          <w:sz w:val="20"/>
          <w:lang w:val="en-US"/>
        </w:rPr>
        <w:t>sensordatas(node</w:t>
      </w:r>
      <w:r w:rsidR="00236E52" w:rsidRPr="00734FCA">
        <w:rPr>
          <w:rFonts w:ascii="Courier New" w:hAnsi="Courier New" w:cs="Courier New"/>
          <w:sz w:val="20"/>
          <w:lang w:val="en-US"/>
        </w:rPr>
        <w:t>, start, end)</w:t>
      </w:r>
      <w:r w:rsidR="00236E52">
        <w:rPr>
          <w:lang w:val="en-US"/>
        </w:rPr>
        <w:t xml:space="preserve"> untuk mendapatkan data sensor dari perangka</w:t>
      </w:r>
      <w:r w:rsidR="00734FCA">
        <w:rPr>
          <w:lang w:val="en-US"/>
        </w:rPr>
        <w:t>t node tersebut</w:t>
      </w:r>
      <w:r w:rsidR="00236E52">
        <w:rPr>
          <w:lang w:val="en-US"/>
        </w:rPr>
        <w:t xml:space="preserve">. Parameter fungsi </w:t>
      </w:r>
      <w:r w:rsidR="00734FCA" w:rsidRPr="00734FCA">
        <w:rPr>
          <w:rFonts w:ascii="Courier New" w:hAnsi="Courier New" w:cs="Courier New"/>
          <w:sz w:val="20"/>
          <w:lang w:val="en-US"/>
        </w:rPr>
        <w:t>node</w:t>
      </w:r>
      <w:r w:rsidR="00236E52">
        <w:rPr>
          <w:i/>
          <w:lang w:val="en-US"/>
        </w:rPr>
        <w:t xml:space="preserve"> </w:t>
      </w:r>
      <w:r w:rsidR="00236E52">
        <w:rPr>
          <w:lang w:val="en-US"/>
        </w:rPr>
        <w:t xml:space="preserve">diambil dari proses nomor 2, sedangkan parameter </w:t>
      </w:r>
      <w:r w:rsidR="00236E52" w:rsidRPr="00734FCA">
        <w:rPr>
          <w:rFonts w:ascii="Courier New" w:hAnsi="Courier New" w:cs="Courier New"/>
          <w:sz w:val="20"/>
          <w:lang w:val="en-US"/>
        </w:rPr>
        <w:t xml:space="preserve">start </w:t>
      </w:r>
      <w:r w:rsidR="00236E52">
        <w:rPr>
          <w:lang w:val="en-US"/>
        </w:rPr>
        <w:t xml:space="preserve">dan </w:t>
      </w:r>
      <w:r w:rsidR="00236E52" w:rsidRPr="00734FCA">
        <w:rPr>
          <w:rFonts w:ascii="Courier New" w:hAnsi="Courier New" w:cs="Courier New"/>
          <w:sz w:val="20"/>
          <w:lang w:val="en-US"/>
        </w:rPr>
        <w:t>end</w:t>
      </w:r>
      <w:r w:rsidR="00236E52">
        <w:rPr>
          <w:i/>
          <w:lang w:val="en-US"/>
        </w:rPr>
        <w:t xml:space="preserve"> </w:t>
      </w:r>
      <w:r w:rsidR="00236E52">
        <w:rPr>
          <w:lang w:val="en-US"/>
        </w:rPr>
        <w:t xml:space="preserve">didapatkan dari parameter </w:t>
      </w:r>
      <w:r w:rsidR="00236E52">
        <w:rPr>
          <w:i/>
          <w:lang w:val="en-US"/>
        </w:rPr>
        <w:t xml:space="preserve">query string </w:t>
      </w:r>
      <w:r w:rsidR="00236E52">
        <w:rPr>
          <w:lang w:val="en-US"/>
        </w:rPr>
        <w:t xml:space="preserve">yang dikirimkan bersamaan dengan </w:t>
      </w:r>
      <w:r w:rsidR="00236E52">
        <w:rPr>
          <w:i/>
          <w:lang w:val="en-US"/>
        </w:rPr>
        <w:t xml:space="preserve">request </w:t>
      </w:r>
      <w:r w:rsidR="00236E52">
        <w:rPr>
          <w:lang w:val="en-US"/>
        </w:rPr>
        <w:t xml:space="preserve">HTTP GET. Jika kedua parameter </w:t>
      </w:r>
      <w:r w:rsidR="00236E52">
        <w:rPr>
          <w:i/>
          <w:lang w:val="en-US"/>
        </w:rPr>
        <w:t>query string</w:t>
      </w:r>
      <w:r w:rsidR="00236E52">
        <w:rPr>
          <w:lang w:val="en-US"/>
        </w:rPr>
        <w:t xml:space="preserve"> tersebut tidak dikirimkan maka parameter fungsi </w:t>
      </w:r>
      <w:r w:rsidR="00236E52" w:rsidRPr="00734FCA">
        <w:rPr>
          <w:rFonts w:ascii="Courier New" w:hAnsi="Courier New" w:cs="Courier New"/>
          <w:sz w:val="20"/>
          <w:lang w:val="en-US"/>
        </w:rPr>
        <w:t>start</w:t>
      </w:r>
      <w:r w:rsidR="00236E52">
        <w:rPr>
          <w:i/>
          <w:lang w:val="en-US"/>
        </w:rPr>
        <w:t xml:space="preserve"> </w:t>
      </w:r>
      <w:r w:rsidR="00236E52">
        <w:rPr>
          <w:lang w:val="en-US"/>
        </w:rPr>
        <w:t xml:space="preserve">dan </w:t>
      </w:r>
      <w:r w:rsidR="00236E52" w:rsidRPr="00734FCA">
        <w:rPr>
          <w:rFonts w:ascii="Courier New" w:hAnsi="Courier New" w:cs="Courier New"/>
          <w:sz w:val="20"/>
          <w:lang w:val="en-US"/>
        </w:rPr>
        <w:t>end</w:t>
      </w:r>
      <w:r w:rsidR="00236E52">
        <w:rPr>
          <w:lang w:val="en-US"/>
        </w:rPr>
        <w:t xml:space="preserve"> akan bernilai sama dengan </w:t>
      </w:r>
      <w:r w:rsidR="00236E52" w:rsidRPr="00734FCA">
        <w:rPr>
          <w:rFonts w:ascii="Courier New" w:hAnsi="Courier New" w:cs="Courier New"/>
          <w:sz w:val="20"/>
          <w:lang w:val="en-US"/>
        </w:rPr>
        <w:t>null</w:t>
      </w:r>
      <w:r w:rsidR="00236E52">
        <w:rPr>
          <w:lang w:val="en-US"/>
        </w:rPr>
        <w:t xml:space="preserve">. Setelah fungsi </w:t>
      </w:r>
      <w:r w:rsidR="00236E52" w:rsidRPr="00734FCA">
        <w:rPr>
          <w:rFonts w:ascii="Courier New" w:hAnsi="Courier New" w:cs="Courier New"/>
          <w:sz w:val="20"/>
          <w:lang w:val="en-US"/>
        </w:rPr>
        <w:t>sensordata()</w:t>
      </w:r>
      <w:r w:rsidR="00236E52">
        <w:rPr>
          <w:lang w:val="en-US"/>
        </w:rPr>
        <w:t xml:space="preserve"> dieksekusi, DB mengembalikan data yang diminta dalam variable </w:t>
      </w:r>
      <w:r w:rsidR="00236E52" w:rsidRPr="00734FCA">
        <w:rPr>
          <w:rFonts w:ascii="Courier New" w:hAnsi="Courier New" w:cs="Courier New"/>
          <w:sz w:val="20"/>
          <w:lang w:val="en-US"/>
        </w:rPr>
        <w:t>sensordata</w:t>
      </w:r>
      <w:r w:rsidR="00236E52">
        <w:rPr>
          <w:lang w:val="en-US"/>
        </w:rPr>
        <w:t xml:space="preserve">. </w:t>
      </w:r>
    </w:p>
    <w:p w14:paraId="2D3EB152" w14:textId="30532F86" w:rsidR="00236E52" w:rsidRDefault="00461B79" w:rsidP="00E02D4A">
      <w:pPr>
        <w:pStyle w:val="BodyText"/>
        <w:numPr>
          <w:ilvl w:val="0"/>
          <w:numId w:val="27"/>
        </w:numPr>
        <w:ind w:left="720"/>
        <w:rPr>
          <w:lang w:val="en-US"/>
        </w:rPr>
      </w:pPr>
      <w:r w:rsidRPr="00461B79">
        <w:rPr>
          <w:i/>
          <w:lang w:val="en-US"/>
        </w:rPr>
        <w:t>Web service</w:t>
      </w:r>
      <w:r w:rsidR="00236E52">
        <w:rPr>
          <w:lang w:val="en-US"/>
        </w:rPr>
        <w:t xml:space="preserve"> memanggil fungsi </w:t>
      </w:r>
      <w:r w:rsidR="00236E52" w:rsidRPr="00734FCA">
        <w:rPr>
          <w:rFonts w:ascii="Courier New" w:hAnsi="Courier New" w:cs="Courier New"/>
          <w:sz w:val="20"/>
          <w:lang w:val="en-US"/>
        </w:rPr>
        <w:t>paginate(page, sensordata)</w:t>
      </w:r>
      <w:r w:rsidR="00236E52">
        <w:rPr>
          <w:lang w:val="en-US"/>
        </w:rPr>
        <w:t xml:space="preserve"> untuk membagi data berdasarkan halaman yang diminta. Parameter fungsi </w:t>
      </w:r>
      <w:r w:rsidR="00236E52" w:rsidRPr="00734FCA">
        <w:rPr>
          <w:rFonts w:ascii="Courier New" w:hAnsi="Courier New" w:cs="Courier New"/>
          <w:sz w:val="20"/>
          <w:lang w:val="en-US"/>
        </w:rPr>
        <w:t>page</w:t>
      </w:r>
      <w:r w:rsidR="00236E52">
        <w:rPr>
          <w:i/>
          <w:lang w:val="en-US"/>
        </w:rPr>
        <w:t xml:space="preserve"> </w:t>
      </w:r>
      <w:r w:rsidR="00236E52">
        <w:rPr>
          <w:lang w:val="en-US"/>
        </w:rPr>
        <w:lastRenderedPageBreak/>
        <w:t xml:space="preserve">didapatkan dari parameter </w:t>
      </w:r>
      <w:r w:rsidR="00236E52">
        <w:rPr>
          <w:i/>
          <w:lang w:val="en-US"/>
        </w:rPr>
        <w:t xml:space="preserve">query string </w:t>
      </w:r>
      <w:r w:rsidR="00236E52">
        <w:rPr>
          <w:lang w:val="en-US"/>
        </w:rPr>
        <w:t xml:space="preserve">yang dikirimkan bersamaan dengan </w:t>
      </w:r>
      <w:r w:rsidR="00236E52">
        <w:rPr>
          <w:i/>
          <w:lang w:val="en-US"/>
        </w:rPr>
        <w:t xml:space="preserve">request </w:t>
      </w:r>
      <w:r w:rsidR="00236E52">
        <w:rPr>
          <w:lang w:val="en-US"/>
        </w:rPr>
        <w:t xml:space="preserve">HTTP GET, sedangkan parameter fungsi </w:t>
      </w:r>
      <w:r w:rsidR="00236E52" w:rsidRPr="00734FCA">
        <w:rPr>
          <w:rFonts w:ascii="Courier New" w:hAnsi="Courier New" w:cs="Courier New"/>
          <w:sz w:val="20"/>
          <w:lang w:val="en-US"/>
        </w:rPr>
        <w:t>sensordata</w:t>
      </w:r>
      <w:r w:rsidR="00236E52">
        <w:rPr>
          <w:lang w:val="en-US"/>
        </w:rPr>
        <w:t xml:space="preserve"> diambil dari proses nomor 3. </w:t>
      </w:r>
      <w:r w:rsidR="00734FCA">
        <w:rPr>
          <w:lang w:val="en-US"/>
        </w:rPr>
        <w:t xml:space="preserve">Jika parameter </w:t>
      </w:r>
      <w:r w:rsidR="00734FCA">
        <w:rPr>
          <w:i/>
          <w:lang w:val="en-US"/>
        </w:rPr>
        <w:t>query string</w:t>
      </w:r>
      <w:r w:rsidR="00734FCA">
        <w:rPr>
          <w:lang w:val="en-US"/>
        </w:rPr>
        <w:t xml:space="preserve"> </w:t>
      </w:r>
      <w:r w:rsidR="00734FCA" w:rsidRPr="00734FCA">
        <w:rPr>
          <w:rFonts w:ascii="Courier New" w:hAnsi="Courier New" w:cs="Courier New"/>
          <w:sz w:val="20"/>
          <w:lang w:val="en-US"/>
        </w:rPr>
        <w:t>page</w:t>
      </w:r>
      <w:r w:rsidR="00734FCA">
        <w:rPr>
          <w:lang w:val="en-US"/>
        </w:rPr>
        <w:t xml:space="preserve"> tidak dikirimkan maka parameter fungsi </w:t>
      </w:r>
      <w:r w:rsidR="00734FCA" w:rsidRPr="00734FCA">
        <w:rPr>
          <w:rFonts w:ascii="Courier New" w:hAnsi="Courier New" w:cs="Courier New"/>
          <w:sz w:val="20"/>
          <w:lang w:val="en-US"/>
        </w:rPr>
        <w:t>page</w:t>
      </w:r>
      <w:r w:rsidR="00734FCA">
        <w:rPr>
          <w:lang w:val="en-US"/>
        </w:rPr>
        <w:t xml:space="preserve"> akan bernilai sama dengan 1</w:t>
      </w:r>
      <w:r w:rsidR="00236E52">
        <w:rPr>
          <w:lang w:val="en-US"/>
        </w:rPr>
        <w:t xml:space="preserve">. Setelah fungsi </w:t>
      </w:r>
      <w:r w:rsidR="00236E52" w:rsidRPr="00734FCA">
        <w:rPr>
          <w:rFonts w:ascii="Courier New" w:hAnsi="Courier New" w:cs="Courier New"/>
          <w:sz w:val="20"/>
          <w:lang w:val="en-US"/>
        </w:rPr>
        <w:t>paginate()</w:t>
      </w:r>
      <w:r w:rsidR="00236E52">
        <w:rPr>
          <w:lang w:val="en-US"/>
        </w:rPr>
        <w:t xml:space="preserve"> dieksekusi, DB mengembalikan data yang diminta dalam variable sensordata.</w:t>
      </w:r>
    </w:p>
    <w:p w14:paraId="59255B92" w14:textId="77777777" w:rsidR="00E17430" w:rsidRPr="0061115A" w:rsidRDefault="00461B79" w:rsidP="00E02D4A">
      <w:pPr>
        <w:pStyle w:val="BodyText"/>
        <w:numPr>
          <w:ilvl w:val="0"/>
          <w:numId w:val="27"/>
        </w:numPr>
        <w:ind w:left="720"/>
        <w:rPr>
          <w:lang w:val="en-US"/>
        </w:rPr>
      </w:pPr>
      <w:r w:rsidRPr="00461B79">
        <w:rPr>
          <w:i/>
          <w:lang w:val="en-US"/>
        </w:rPr>
        <w:t>Web service</w:t>
      </w:r>
      <w:r w:rsidR="00236E52">
        <w:rPr>
          <w:lang w:val="en-US"/>
        </w:rPr>
        <w:t xml:space="preserve"> mengirimkan HTTP status 200 beserta data sensor sesuai dengan kriteria dan halaman yang diminta.</w:t>
      </w:r>
    </w:p>
    <w:p w14:paraId="0936E681" w14:textId="77777777" w:rsidR="0058711D" w:rsidRDefault="00AD0A59" w:rsidP="00E02D4A">
      <w:pPr>
        <w:pStyle w:val="BodyText"/>
        <w:numPr>
          <w:ilvl w:val="0"/>
          <w:numId w:val="29"/>
        </w:numPr>
        <w:ind w:left="360"/>
        <w:rPr>
          <w:lang w:val="en-US"/>
        </w:rPr>
      </w:pPr>
      <w:r>
        <w:rPr>
          <w:lang w:val="en-US"/>
        </w:rPr>
        <w:t>Berdasarkan Sensor</w:t>
      </w:r>
    </w:p>
    <w:p w14:paraId="1A359D03" w14:textId="77777777" w:rsidR="0058711D" w:rsidRDefault="0058711D" w:rsidP="00D06175">
      <w:pPr>
        <w:pStyle w:val="BodyText"/>
        <w:ind w:left="360"/>
        <w:rPr>
          <w:lang w:val="en-US"/>
        </w:rPr>
      </w:pPr>
      <w:r w:rsidRPr="0058711D">
        <w:rPr>
          <w:lang w:val="en-US"/>
        </w:rPr>
        <w:t xml:space="preserve">Penjelasan mengenai parameter GET dalam mengirimkan HTTP </w:t>
      </w:r>
      <w:r w:rsidRPr="0058711D">
        <w:rPr>
          <w:i/>
          <w:lang w:val="en-US"/>
        </w:rPr>
        <w:t xml:space="preserve">request </w:t>
      </w:r>
      <w:r w:rsidRPr="0058711D">
        <w:rPr>
          <w:lang w:val="en-US"/>
        </w:rPr>
        <w:t xml:space="preserve">dan informasi mengenai data yang didapatkan dari HTTP </w:t>
      </w:r>
      <w:r w:rsidRPr="0058711D">
        <w:rPr>
          <w:i/>
          <w:lang w:val="en-US"/>
        </w:rPr>
        <w:t xml:space="preserve">response </w:t>
      </w:r>
      <w:r w:rsidRPr="0058711D">
        <w:rPr>
          <w:lang w:val="en-US"/>
        </w:rPr>
        <w:t>ada pada</w:t>
      </w:r>
      <w:r w:rsidR="0089178C">
        <w:rPr>
          <w:lang w:val="en-US"/>
        </w:rPr>
        <w:t xml:space="preserve"> </w:t>
      </w:r>
      <w:r>
        <w:rPr>
          <w:lang w:val="en-US"/>
        </w:rPr>
        <w:fldChar w:fldCharType="begin"/>
      </w:r>
      <w:r>
        <w:rPr>
          <w:lang w:val="en-US"/>
        </w:rPr>
        <w:instrText xml:space="preserve"> REF _Ref487763292 \h </w:instrText>
      </w:r>
      <w:r>
        <w:rPr>
          <w:lang w:val="en-US"/>
        </w:rPr>
      </w:r>
      <w:r>
        <w:rPr>
          <w:lang w:val="en-US"/>
        </w:rPr>
        <w:fldChar w:fldCharType="separate"/>
      </w:r>
      <w:r>
        <w:t xml:space="preserve">Tabel </w:t>
      </w:r>
      <w:r>
        <w:rPr>
          <w:noProof/>
        </w:rPr>
        <w:t>4</w:t>
      </w:r>
      <w:r>
        <w:t>.</w:t>
      </w:r>
      <w:r>
        <w:rPr>
          <w:noProof/>
        </w:rPr>
        <w:t>10</w:t>
      </w:r>
      <w:r>
        <w:rPr>
          <w:lang w:val="en-US"/>
        </w:rPr>
        <w:fldChar w:fldCharType="end"/>
      </w:r>
      <w:r w:rsidRPr="0058711D">
        <w:rPr>
          <w:lang w:val="en-US"/>
        </w:rPr>
        <w:t>. Sedangkan alur dan proses yang terjadi dalam mengakses data s</w:t>
      </w:r>
      <w:r>
        <w:rPr>
          <w:lang w:val="en-US"/>
        </w:rPr>
        <w:t>ensor berdasarkan sensor</w:t>
      </w:r>
      <w:r w:rsidRPr="0058711D">
        <w:rPr>
          <w:lang w:val="en-US"/>
        </w:rPr>
        <w:t xml:space="preserve"> digambarkan pada</w:t>
      </w:r>
      <w:r>
        <w:rPr>
          <w:lang w:val="en-US"/>
        </w:rPr>
        <w:t xml:space="preserve"> </w:t>
      </w:r>
      <w:r>
        <w:rPr>
          <w:lang w:val="en-US"/>
        </w:rPr>
        <w:fldChar w:fldCharType="begin"/>
      </w:r>
      <w:r>
        <w:rPr>
          <w:lang w:val="en-US"/>
        </w:rPr>
        <w:instrText xml:space="preserve"> REF _Ref486886587 \h </w:instrText>
      </w:r>
      <w:r>
        <w:rPr>
          <w:lang w:val="en-US"/>
        </w:rPr>
      </w:r>
      <w:r>
        <w:rPr>
          <w:lang w:val="en-US"/>
        </w:rPr>
        <w:fldChar w:fldCharType="separate"/>
      </w:r>
      <w:r>
        <w:t xml:space="preserve">Gambar </w:t>
      </w:r>
      <w:r>
        <w:rPr>
          <w:noProof/>
        </w:rPr>
        <w:t>4</w:t>
      </w:r>
      <w:r>
        <w:t>.</w:t>
      </w:r>
      <w:r>
        <w:rPr>
          <w:noProof/>
        </w:rPr>
        <w:t>6</w:t>
      </w:r>
      <w:r>
        <w:rPr>
          <w:lang w:val="en-US"/>
        </w:rPr>
        <w:fldChar w:fldCharType="end"/>
      </w:r>
      <w:r w:rsidRPr="0058711D">
        <w:rPr>
          <w:lang w:val="en-US"/>
        </w:rPr>
        <w:t>.</w:t>
      </w:r>
    </w:p>
    <w:p w14:paraId="15D52DC5" w14:textId="7CE92954" w:rsidR="0061115A" w:rsidRPr="0061115A" w:rsidRDefault="0061115A" w:rsidP="0061115A">
      <w:pPr>
        <w:pStyle w:val="Caption"/>
        <w:rPr>
          <w:lang w:val="en-US"/>
        </w:rPr>
      </w:pPr>
      <w:bookmarkStart w:id="148" w:name="_Ref487763292"/>
      <w:bookmarkStart w:id="149" w:name="_Toc490453889"/>
      <w:r>
        <w:t xml:space="preserve">Tabel </w:t>
      </w:r>
      <w:r w:rsidR="00D12854">
        <w:fldChar w:fldCharType="begin"/>
      </w:r>
      <w:r w:rsidR="00D12854">
        <w:instrText xml:space="preserve"> STYLEREF 1 \s </w:instrText>
      </w:r>
      <w:r w:rsidR="00D12854">
        <w:fldChar w:fldCharType="separate"/>
      </w:r>
      <w:r w:rsidR="00D12854">
        <w:rPr>
          <w:noProof/>
        </w:rPr>
        <w:t>4</w:t>
      </w:r>
      <w:r w:rsidR="00D12854">
        <w:fldChar w:fldCharType="end"/>
      </w:r>
      <w:r w:rsidR="00D12854">
        <w:t>.</w:t>
      </w:r>
      <w:r w:rsidR="00D12854">
        <w:fldChar w:fldCharType="begin"/>
      </w:r>
      <w:r w:rsidR="00D12854">
        <w:instrText xml:space="preserve"> SEQ Tabel \* ARABIC \s 1 </w:instrText>
      </w:r>
      <w:r w:rsidR="00D12854">
        <w:fldChar w:fldCharType="separate"/>
      </w:r>
      <w:r w:rsidR="00D12854">
        <w:rPr>
          <w:noProof/>
        </w:rPr>
        <w:t>10</w:t>
      </w:r>
      <w:r w:rsidR="00D12854">
        <w:fldChar w:fldCharType="end"/>
      </w:r>
      <w:bookmarkEnd w:id="148"/>
      <w:r>
        <w:rPr>
          <w:lang w:val="en-US"/>
        </w:rPr>
        <w:t xml:space="preserve"> Akses Data Sensor Berdasarkan Sensor</w:t>
      </w:r>
      <w:bookmarkEnd w:id="149"/>
    </w:p>
    <w:tbl>
      <w:tblPr>
        <w:tblStyle w:val="TableGrid"/>
        <w:tblW w:w="7915" w:type="dxa"/>
        <w:tblLayout w:type="fixed"/>
        <w:tblLook w:val="04A0" w:firstRow="1" w:lastRow="0" w:firstColumn="1" w:lastColumn="0" w:noHBand="0" w:noVBand="1"/>
      </w:tblPr>
      <w:tblGrid>
        <w:gridCol w:w="2785"/>
        <w:gridCol w:w="1890"/>
        <w:gridCol w:w="3240"/>
      </w:tblGrid>
      <w:tr w:rsidR="00581A68" w14:paraId="59EA0558" w14:textId="77777777" w:rsidTr="006E6C1A">
        <w:tc>
          <w:tcPr>
            <w:tcW w:w="7915" w:type="dxa"/>
            <w:gridSpan w:val="3"/>
            <w:shd w:val="clear" w:color="auto" w:fill="EEECE1" w:themeFill="background2"/>
          </w:tcPr>
          <w:p w14:paraId="2E49A274" w14:textId="77777777" w:rsidR="00581A68" w:rsidRDefault="00581A68" w:rsidP="00581A68">
            <w:pPr>
              <w:pStyle w:val="TableColumnTitle"/>
            </w:pPr>
            <w:r w:rsidRPr="00581A68">
              <w:rPr>
                <w:i/>
              </w:rPr>
              <w:t>Request</w:t>
            </w:r>
            <w:r>
              <w:t xml:space="preserve"> GET / sensordatas /node/&lt;node-id&gt;/sensor/&lt;sensor-id&gt;/</w:t>
            </w:r>
          </w:p>
        </w:tc>
      </w:tr>
      <w:tr w:rsidR="00581A68" w14:paraId="3CAD90C7" w14:textId="77777777" w:rsidTr="006E6C1A">
        <w:tc>
          <w:tcPr>
            <w:tcW w:w="2785" w:type="dxa"/>
            <w:shd w:val="clear" w:color="auto" w:fill="EEECE1" w:themeFill="background2"/>
          </w:tcPr>
          <w:p w14:paraId="01DBEC92" w14:textId="77777777" w:rsidR="00581A68" w:rsidRDefault="00581A68" w:rsidP="00581A68">
            <w:pPr>
              <w:pStyle w:val="TableColumnTitle"/>
            </w:pPr>
            <w:r>
              <w:t>Deskripsi</w:t>
            </w:r>
          </w:p>
        </w:tc>
        <w:tc>
          <w:tcPr>
            <w:tcW w:w="1890" w:type="dxa"/>
            <w:shd w:val="clear" w:color="auto" w:fill="EEECE1" w:themeFill="background2"/>
          </w:tcPr>
          <w:p w14:paraId="6D0F4A38" w14:textId="77777777" w:rsidR="00581A68" w:rsidRDefault="00581A68" w:rsidP="00581A68">
            <w:pPr>
              <w:pStyle w:val="TableColumnTitle"/>
            </w:pPr>
            <w:r>
              <w:t>Parameter</w:t>
            </w:r>
          </w:p>
        </w:tc>
        <w:tc>
          <w:tcPr>
            <w:tcW w:w="3240" w:type="dxa"/>
            <w:shd w:val="clear" w:color="auto" w:fill="EEECE1" w:themeFill="background2"/>
          </w:tcPr>
          <w:p w14:paraId="7E9F347D" w14:textId="77777777" w:rsidR="00581A68" w:rsidRDefault="00581A68" w:rsidP="00581A68">
            <w:pPr>
              <w:pStyle w:val="TableColumnTitle"/>
            </w:pPr>
            <w:r>
              <w:t>Keterangan</w:t>
            </w:r>
          </w:p>
        </w:tc>
      </w:tr>
      <w:tr w:rsidR="00581A68" w14:paraId="3254BE86" w14:textId="77777777" w:rsidTr="006E6C1A">
        <w:tc>
          <w:tcPr>
            <w:tcW w:w="2785" w:type="dxa"/>
          </w:tcPr>
          <w:p w14:paraId="6997F563" w14:textId="77777777" w:rsidR="00581A68" w:rsidRPr="00A0258B" w:rsidRDefault="00581A68" w:rsidP="00581A68">
            <w:pPr>
              <w:pStyle w:val="TableColumnTitle"/>
              <w:rPr>
                <w:b w:val="0"/>
              </w:rPr>
            </w:pPr>
            <w:r w:rsidRPr="00A0258B">
              <w:rPr>
                <w:b w:val="0"/>
              </w:rPr>
              <w:t>Menampilkan data sensor yang disortir berdasarkan</w:t>
            </w:r>
            <w:r>
              <w:rPr>
                <w:b w:val="0"/>
              </w:rPr>
              <w:t xml:space="preserve"> perangkat</w:t>
            </w:r>
            <w:r w:rsidRPr="00A0258B">
              <w:rPr>
                <w:b w:val="0"/>
              </w:rPr>
              <w:t xml:space="preserve"> node dan sensor tertentu.</w:t>
            </w:r>
          </w:p>
        </w:tc>
        <w:tc>
          <w:tcPr>
            <w:tcW w:w="1890" w:type="dxa"/>
          </w:tcPr>
          <w:p w14:paraId="05ADC1AB" w14:textId="77777777" w:rsidR="00581A68" w:rsidRPr="008E3BE6" w:rsidRDefault="00581A68" w:rsidP="00E02D4A">
            <w:pPr>
              <w:pStyle w:val="TableColumnTitle"/>
              <w:numPr>
                <w:ilvl w:val="1"/>
                <w:numId w:val="25"/>
              </w:numPr>
              <w:ind w:left="166" w:hanging="166"/>
              <w:rPr>
                <w:b w:val="0"/>
                <w:i/>
              </w:rPr>
            </w:pPr>
            <w:r w:rsidRPr="008E3BE6">
              <w:rPr>
                <w:b w:val="0"/>
                <w:i/>
              </w:rPr>
              <w:t>start</w:t>
            </w:r>
          </w:p>
          <w:p w14:paraId="75EB6368" w14:textId="77777777" w:rsidR="00581A68" w:rsidRDefault="00581A68" w:rsidP="00E02D4A">
            <w:pPr>
              <w:pStyle w:val="TableColumnTitle"/>
              <w:numPr>
                <w:ilvl w:val="1"/>
                <w:numId w:val="25"/>
              </w:numPr>
              <w:ind w:left="166" w:hanging="166"/>
              <w:rPr>
                <w:b w:val="0"/>
                <w:i/>
              </w:rPr>
            </w:pPr>
            <w:r w:rsidRPr="008E3BE6">
              <w:rPr>
                <w:b w:val="0"/>
                <w:i/>
              </w:rPr>
              <w:t>end</w:t>
            </w:r>
          </w:p>
          <w:p w14:paraId="62518603" w14:textId="77777777" w:rsidR="00581A68" w:rsidRPr="008E3BE6" w:rsidRDefault="00581A68" w:rsidP="00E02D4A">
            <w:pPr>
              <w:pStyle w:val="TableColumnTitle"/>
              <w:numPr>
                <w:ilvl w:val="1"/>
                <w:numId w:val="25"/>
              </w:numPr>
              <w:ind w:left="166" w:hanging="166"/>
              <w:rPr>
                <w:b w:val="0"/>
                <w:i/>
              </w:rPr>
            </w:pPr>
            <w:r>
              <w:rPr>
                <w:b w:val="0"/>
                <w:i/>
              </w:rPr>
              <w:t>page</w:t>
            </w:r>
          </w:p>
          <w:p w14:paraId="6C8F1D65" w14:textId="77777777" w:rsidR="00581A68" w:rsidRPr="008E3BE6" w:rsidRDefault="00581A68" w:rsidP="00581A68">
            <w:pPr>
              <w:pStyle w:val="TableColumnTitle"/>
              <w:rPr>
                <w:b w:val="0"/>
              </w:rPr>
            </w:pPr>
          </w:p>
        </w:tc>
        <w:tc>
          <w:tcPr>
            <w:tcW w:w="3240" w:type="dxa"/>
          </w:tcPr>
          <w:p w14:paraId="496792A5" w14:textId="77777777" w:rsidR="00581A68" w:rsidRDefault="00581A68" w:rsidP="00E02D4A">
            <w:pPr>
              <w:pStyle w:val="TableColumnTitle"/>
              <w:numPr>
                <w:ilvl w:val="1"/>
                <w:numId w:val="25"/>
              </w:numPr>
              <w:ind w:left="241" w:hanging="241"/>
              <w:rPr>
                <w:b w:val="0"/>
              </w:rPr>
            </w:pPr>
            <w:r>
              <w:rPr>
                <w:b w:val="0"/>
              </w:rPr>
              <w:t xml:space="preserve">parameter </w:t>
            </w:r>
            <w:r>
              <w:rPr>
                <w:b w:val="0"/>
                <w:i/>
              </w:rPr>
              <w:t xml:space="preserve">start </w:t>
            </w:r>
            <w:r>
              <w:rPr>
                <w:b w:val="0"/>
              </w:rPr>
              <w:t xml:space="preserve">dan </w:t>
            </w:r>
            <w:r>
              <w:rPr>
                <w:b w:val="0"/>
                <w:i/>
              </w:rPr>
              <w:t xml:space="preserve">end </w:t>
            </w:r>
            <w:r>
              <w:rPr>
                <w:b w:val="0"/>
              </w:rPr>
              <w:t>bersifat opsional.</w:t>
            </w:r>
          </w:p>
          <w:p w14:paraId="25718D99" w14:textId="77777777" w:rsidR="00581A68" w:rsidRDefault="00581A68" w:rsidP="00E02D4A">
            <w:pPr>
              <w:pStyle w:val="TableColumnTitle"/>
              <w:numPr>
                <w:ilvl w:val="1"/>
                <w:numId w:val="25"/>
              </w:numPr>
              <w:ind w:left="241" w:hanging="241"/>
              <w:rPr>
                <w:b w:val="0"/>
              </w:rPr>
            </w:pPr>
            <w:r>
              <w:rPr>
                <w:b w:val="0"/>
              </w:rPr>
              <w:t xml:space="preserve">parameter </w:t>
            </w:r>
            <w:r>
              <w:rPr>
                <w:b w:val="0"/>
                <w:i/>
              </w:rPr>
              <w:t xml:space="preserve">page </w:t>
            </w:r>
            <w:r>
              <w:rPr>
                <w:b w:val="0"/>
              </w:rPr>
              <w:t>menentukan nomor halaman yang diminta.</w:t>
            </w:r>
          </w:p>
          <w:p w14:paraId="1051EF44" w14:textId="77777777" w:rsidR="00581A68" w:rsidRPr="008E3BE6" w:rsidRDefault="00581A68" w:rsidP="00E02D4A">
            <w:pPr>
              <w:pStyle w:val="TableColumnTitle"/>
              <w:numPr>
                <w:ilvl w:val="1"/>
                <w:numId w:val="25"/>
              </w:numPr>
              <w:ind w:left="241" w:hanging="241"/>
              <w:rPr>
                <w:b w:val="0"/>
              </w:rPr>
            </w:pPr>
            <w:r>
              <w:rPr>
                <w:b w:val="0"/>
              </w:rPr>
              <w:t xml:space="preserve">Jika tidak didefinisikan parameter </w:t>
            </w:r>
            <w:r>
              <w:rPr>
                <w:b w:val="0"/>
                <w:i/>
              </w:rPr>
              <w:t>page</w:t>
            </w:r>
            <w:r>
              <w:rPr>
                <w:b w:val="0"/>
              </w:rPr>
              <w:t xml:space="preserve"> memiliki nilai sama dengan 1.</w:t>
            </w:r>
          </w:p>
        </w:tc>
      </w:tr>
      <w:tr w:rsidR="00581A68" w14:paraId="2DDBDF47" w14:textId="77777777" w:rsidTr="006E6C1A">
        <w:tc>
          <w:tcPr>
            <w:tcW w:w="7915" w:type="dxa"/>
            <w:gridSpan w:val="3"/>
            <w:shd w:val="clear" w:color="auto" w:fill="EEECE1" w:themeFill="background2"/>
          </w:tcPr>
          <w:p w14:paraId="781DE4B5" w14:textId="77777777" w:rsidR="00581A68" w:rsidRPr="0096213C" w:rsidRDefault="00581A68" w:rsidP="006E6C1A">
            <w:pPr>
              <w:pStyle w:val="TableColumnTitle"/>
              <w:rPr>
                <w:i/>
              </w:rPr>
            </w:pPr>
            <w:r w:rsidRPr="0096213C">
              <w:rPr>
                <w:i/>
              </w:rPr>
              <w:t>Response</w:t>
            </w:r>
          </w:p>
        </w:tc>
      </w:tr>
      <w:tr w:rsidR="00581A68" w14:paraId="5F122B13" w14:textId="77777777" w:rsidTr="006E6C1A">
        <w:tc>
          <w:tcPr>
            <w:tcW w:w="2785" w:type="dxa"/>
            <w:shd w:val="clear" w:color="auto" w:fill="EEECE1" w:themeFill="background2"/>
          </w:tcPr>
          <w:p w14:paraId="67117371" w14:textId="77777777" w:rsidR="00581A68" w:rsidRDefault="00581A68" w:rsidP="006E6C1A">
            <w:pPr>
              <w:pStyle w:val="TableColumnTitle"/>
            </w:pPr>
            <w:r>
              <w:t xml:space="preserve">Nama </w:t>
            </w:r>
            <w:r>
              <w:rPr>
                <w:i/>
              </w:rPr>
              <w:t>f</w:t>
            </w:r>
            <w:r w:rsidRPr="00896389">
              <w:rPr>
                <w:i/>
              </w:rPr>
              <w:t>ield</w:t>
            </w:r>
          </w:p>
        </w:tc>
        <w:tc>
          <w:tcPr>
            <w:tcW w:w="1890" w:type="dxa"/>
            <w:shd w:val="clear" w:color="auto" w:fill="EEECE1" w:themeFill="background2"/>
          </w:tcPr>
          <w:p w14:paraId="2386AF49" w14:textId="77777777" w:rsidR="00581A68" w:rsidRDefault="00581A68" w:rsidP="006E6C1A">
            <w:pPr>
              <w:pStyle w:val="TableColumnTitle"/>
            </w:pPr>
            <w:r>
              <w:t>Tipe data</w:t>
            </w:r>
          </w:p>
        </w:tc>
        <w:tc>
          <w:tcPr>
            <w:tcW w:w="3240" w:type="dxa"/>
            <w:shd w:val="clear" w:color="auto" w:fill="EEECE1" w:themeFill="background2"/>
          </w:tcPr>
          <w:p w14:paraId="00FF5951" w14:textId="77777777" w:rsidR="00581A68" w:rsidRDefault="00581A68" w:rsidP="006E6C1A">
            <w:pPr>
              <w:pStyle w:val="TableColumnTitle"/>
            </w:pPr>
            <w:r>
              <w:t>Keterangan</w:t>
            </w:r>
          </w:p>
        </w:tc>
      </w:tr>
      <w:tr w:rsidR="00581A68" w14:paraId="45601FA6" w14:textId="77777777" w:rsidTr="006E6C1A">
        <w:tc>
          <w:tcPr>
            <w:tcW w:w="2785" w:type="dxa"/>
          </w:tcPr>
          <w:p w14:paraId="570B7003" w14:textId="77777777" w:rsidR="00581A68" w:rsidRPr="00F47855" w:rsidRDefault="00581A68" w:rsidP="006E6C1A">
            <w:pPr>
              <w:pStyle w:val="TableColumnTitle"/>
              <w:rPr>
                <w:b w:val="0"/>
                <w:i/>
              </w:rPr>
            </w:pPr>
            <w:r>
              <w:rPr>
                <w:b w:val="0"/>
                <w:i/>
              </w:rPr>
              <w:t>count</w:t>
            </w:r>
          </w:p>
        </w:tc>
        <w:tc>
          <w:tcPr>
            <w:tcW w:w="1890" w:type="dxa"/>
          </w:tcPr>
          <w:p w14:paraId="6CD50EE9" w14:textId="77777777" w:rsidR="00581A68" w:rsidRPr="00896389" w:rsidRDefault="00581A68" w:rsidP="006E6C1A">
            <w:pPr>
              <w:pStyle w:val="TableColumnTitle"/>
              <w:rPr>
                <w:b w:val="0"/>
              </w:rPr>
            </w:pPr>
            <w:r>
              <w:rPr>
                <w:b w:val="0"/>
              </w:rPr>
              <w:t>integer</w:t>
            </w:r>
          </w:p>
        </w:tc>
        <w:tc>
          <w:tcPr>
            <w:tcW w:w="3240" w:type="dxa"/>
          </w:tcPr>
          <w:p w14:paraId="44A9E918" w14:textId="77777777" w:rsidR="00581A68" w:rsidRPr="00896389" w:rsidRDefault="00581A68" w:rsidP="006E6C1A">
            <w:pPr>
              <w:pStyle w:val="TableColumnTitle"/>
              <w:rPr>
                <w:b w:val="0"/>
              </w:rPr>
            </w:pPr>
            <w:r>
              <w:rPr>
                <w:b w:val="0"/>
              </w:rPr>
              <w:t>Jumlah data sensor yang didapat berdasarkan kriteria tertentu.</w:t>
            </w:r>
          </w:p>
        </w:tc>
      </w:tr>
      <w:tr w:rsidR="00581A68" w14:paraId="5A7CEF4B" w14:textId="77777777" w:rsidTr="006E6C1A">
        <w:tc>
          <w:tcPr>
            <w:tcW w:w="2785" w:type="dxa"/>
          </w:tcPr>
          <w:p w14:paraId="13AB0CA8" w14:textId="77777777" w:rsidR="00581A68" w:rsidRDefault="00581A68" w:rsidP="006E6C1A">
            <w:pPr>
              <w:pStyle w:val="TableColumnTitle"/>
              <w:rPr>
                <w:b w:val="0"/>
                <w:i/>
              </w:rPr>
            </w:pPr>
            <w:r>
              <w:rPr>
                <w:b w:val="0"/>
                <w:i/>
              </w:rPr>
              <w:t>next</w:t>
            </w:r>
          </w:p>
        </w:tc>
        <w:tc>
          <w:tcPr>
            <w:tcW w:w="1890" w:type="dxa"/>
          </w:tcPr>
          <w:p w14:paraId="24114B58" w14:textId="77777777" w:rsidR="00581A68" w:rsidRDefault="00581A68" w:rsidP="006E6C1A">
            <w:pPr>
              <w:pStyle w:val="TableColumnTitle"/>
              <w:rPr>
                <w:b w:val="0"/>
              </w:rPr>
            </w:pPr>
            <w:r>
              <w:rPr>
                <w:b w:val="0"/>
              </w:rPr>
              <w:t>string atau null</w:t>
            </w:r>
          </w:p>
        </w:tc>
        <w:tc>
          <w:tcPr>
            <w:tcW w:w="3240" w:type="dxa"/>
          </w:tcPr>
          <w:p w14:paraId="46843F4B" w14:textId="77777777" w:rsidR="00581A68" w:rsidRPr="00896389" w:rsidRDefault="00581A68" w:rsidP="006E6C1A">
            <w:pPr>
              <w:pStyle w:val="TableColumnTitle"/>
              <w:rPr>
                <w:b w:val="0"/>
              </w:rPr>
            </w:pPr>
            <w:r>
              <w:rPr>
                <w:b w:val="0"/>
              </w:rPr>
              <w:t>URL dari halaman selanjutnya.</w:t>
            </w:r>
          </w:p>
        </w:tc>
      </w:tr>
      <w:tr w:rsidR="00581A68" w14:paraId="6C422F85" w14:textId="77777777" w:rsidTr="006E6C1A">
        <w:tc>
          <w:tcPr>
            <w:tcW w:w="2785" w:type="dxa"/>
          </w:tcPr>
          <w:p w14:paraId="05F5024A" w14:textId="77777777" w:rsidR="00581A68" w:rsidRDefault="00581A68" w:rsidP="006E6C1A">
            <w:pPr>
              <w:pStyle w:val="TableColumnTitle"/>
              <w:rPr>
                <w:b w:val="0"/>
                <w:i/>
              </w:rPr>
            </w:pPr>
            <w:r>
              <w:rPr>
                <w:b w:val="0"/>
                <w:i/>
              </w:rPr>
              <w:t>previous</w:t>
            </w:r>
          </w:p>
        </w:tc>
        <w:tc>
          <w:tcPr>
            <w:tcW w:w="1890" w:type="dxa"/>
          </w:tcPr>
          <w:p w14:paraId="236595E5" w14:textId="77777777" w:rsidR="00581A68" w:rsidRDefault="00581A68" w:rsidP="006E6C1A">
            <w:pPr>
              <w:pStyle w:val="TableColumnTitle"/>
              <w:rPr>
                <w:b w:val="0"/>
              </w:rPr>
            </w:pPr>
            <w:r>
              <w:rPr>
                <w:b w:val="0"/>
              </w:rPr>
              <w:t>string atau null</w:t>
            </w:r>
          </w:p>
        </w:tc>
        <w:tc>
          <w:tcPr>
            <w:tcW w:w="3240" w:type="dxa"/>
          </w:tcPr>
          <w:p w14:paraId="0B3430D6" w14:textId="77777777" w:rsidR="00581A68" w:rsidRPr="00896389" w:rsidRDefault="00581A68" w:rsidP="006E6C1A">
            <w:pPr>
              <w:pStyle w:val="TableColumnTitle"/>
              <w:rPr>
                <w:b w:val="0"/>
              </w:rPr>
            </w:pPr>
            <w:r>
              <w:rPr>
                <w:b w:val="0"/>
              </w:rPr>
              <w:t>URL dari halaman sebelumnya.</w:t>
            </w:r>
          </w:p>
        </w:tc>
      </w:tr>
      <w:tr w:rsidR="00581A68" w14:paraId="0D982D28" w14:textId="77777777" w:rsidTr="006E6C1A">
        <w:tc>
          <w:tcPr>
            <w:tcW w:w="2785" w:type="dxa"/>
          </w:tcPr>
          <w:p w14:paraId="422600D8" w14:textId="77777777" w:rsidR="00581A68" w:rsidRDefault="00581A68" w:rsidP="006E6C1A">
            <w:pPr>
              <w:pStyle w:val="TableColumnTitle"/>
              <w:rPr>
                <w:b w:val="0"/>
                <w:i/>
              </w:rPr>
            </w:pPr>
            <w:r>
              <w:rPr>
                <w:b w:val="0"/>
                <w:i/>
              </w:rPr>
              <w:t>results</w:t>
            </w:r>
          </w:p>
        </w:tc>
        <w:tc>
          <w:tcPr>
            <w:tcW w:w="1890" w:type="dxa"/>
          </w:tcPr>
          <w:p w14:paraId="46FB3E4D" w14:textId="77777777" w:rsidR="00581A68" w:rsidRDefault="00581A68" w:rsidP="006E6C1A">
            <w:pPr>
              <w:pStyle w:val="TableColumnTitle"/>
              <w:rPr>
                <w:b w:val="0"/>
              </w:rPr>
            </w:pPr>
            <w:r>
              <w:rPr>
                <w:b w:val="0"/>
              </w:rPr>
              <w:t>array dari dokumen Sensordatas</w:t>
            </w:r>
          </w:p>
        </w:tc>
        <w:tc>
          <w:tcPr>
            <w:tcW w:w="3240" w:type="dxa"/>
          </w:tcPr>
          <w:p w14:paraId="2F91F607" w14:textId="77777777" w:rsidR="00581A68" w:rsidRPr="00896389" w:rsidRDefault="00581A68" w:rsidP="006E6C1A">
            <w:pPr>
              <w:pStyle w:val="TableColumnTitle"/>
              <w:rPr>
                <w:b w:val="0"/>
              </w:rPr>
            </w:pPr>
            <w:r>
              <w:rPr>
                <w:b w:val="0"/>
              </w:rPr>
              <w:t xml:space="preserve">Sejumlah 10 data sensor pada halaman saat ini. </w:t>
            </w:r>
          </w:p>
        </w:tc>
      </w:tr>
    </w:tbl>
    <w:p w14:paraId="22091D5E" w14:textId="77777777" w:rsidR="00581A68" w:rsidRPr="00224EEE" w:rsidRDefault="00581A68" w:rsidP="00581A68">
      <w:pPr>
        <w:pStyle w:val="BodyText"/>
        <w:ind w:left="360"/>
        <w:rPr>
          <w:lang w:val="en-US"/>
        </w:rPr>
      </w:pPr>
    </w:p>
    <w:p w14:paraId="52B85DB6" w14:textId="77777777" w:rsidR="002774F3" w:rsidRDefault="002774F3" w:rsidP="002774F3">
      <w:pPr>
        <w:pStyle w:val="BodyText"/>
        <w:keepNext/>
        <w:ind w:firstLine="360"/>
        <w:jc w:val="center"/>
      </w:pPr>
      <w:r>
        <w:rPr>
          <w:noProof/>
          <w:lang w:val="en-US"/>
        </w:rPr>
        <w:lastRenderedPageBreak/>
        <w:drawing>
          <wp:inline distT="0" distB="0" distL="0" distR="0" wp14:anchorId="5A86E560" wp14:editId="041A695F">
            <wp:extent cx="4267611" cy="4582406"/>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4186.png"/>
                    <pic:cNvPicPr/>
                  </pic:nvPicPr>
                  <pic:blipFill>
                    <a:blip r:embed="rId41"/>
                    <a:stretch>
                      <a:fillRect/>
                    </a:stretch>
                  </pic:blipFill>
                  <pic:spPr>
                    <a:xfrm>
                      <a:off x="0" y="0"/>
                      <a:ext cx="4267611" cy="4582406"/>
                    </a:xfrm>
                    <a:prstGeom prst="rect">
                      <a:avLst/>
                    </a:prstGeom>
                  </pic:spPr>
                </pic:pic>
              </a:graphicData>
            </a:graphic>
          </wp:inline>
        </w:drawing>
      </w:r>
    </w:p>
    <w:p w14:paraId="05F002A9" w14:textId="3D6E77C9" w:rsidR="002774F3" w:rsidRDefault="002774F3" w:rsidP="002774F3">
      <w:pPr>
        <w:pStyle w:val="Caption"/>
        <w:rPr>
          <w:lang w:val="en-US"/>
        </w:rPr>
      </w:pPr>
      <w:bookmarkStart w:id="150" w:name="_Ref486886587"/>
      <w:bookmarkStart w:id="151" w:name="_Toc490453923"/>
      <w:r>
        <w:t xml:space="preserve">Gambar </w:t>
      </w:r>
      <w:r w:rsidR="00B95D0A">
        <w:fldChar w:fldCharType="begin"/>
      </w:r>
      <w:r w:rsidR="00B95D0A">
        <w:instrText xml:space="preserve"> STYLEREF 1 \s </w:instrText>
      </w:r>
      <w:r w:rsidR="00B95D0A">
        <w:fldChar w:fldCharType="separate"/>
      </w:r>
      <w:r w:rsidR="00B95D0A">
        <w:rPr>
          <w:noProof/>
        </w:rPr>
        <w:t>4</w:t>
      </w:r>
      <w:r w:rsidR="00B95D0A">
        <w:fldChar w:fldCharType="end"/>
      </w:r>
      <w:r w:rsidR="00B95D0A">
        <w:t>.</w:t>
      </w:r>
      <w:r w:rsidR="00B95D0A">
        <w:fldChar w:fldCharType="begin"/>
      </w:r>
      <w:r w:rsidR="00B95D0A">
        <w:instrText xml:space="preserve"> SEQ Gambar \* ARABIC \s 1 </w:instrText>
      </w:r>
      <w:r w:rsidR="00B95D0A">
        <w:fldChar w:fldCharType="separate"/>
      </w:r>
      <w:r w:rsidR="00B95D0A">
        <w:rPr>
          <w:noProof/>
        </w:rPr>
        <w:t>6</w:t>
      </w:r>
      <w:r w:rsidR="00B95D0A">
        <w:fldChar w:fldCharType="end"/>
      </w:r>
      <w:bookmarkEnd w:id="150"/>
      <w:r w:rsidR="00DE5291">
        <w:rPr>
          <w:lang w:val="en-US"/>
        </w:rPr>
        <w:t xml:space="preserve"> </w:t>
      </w:r>
      <w:r w:rsidR="00944D43">
        <w:rPr>
          <w:lang w:val="en-US"/>
        </w:rPr>
        <w:t xml:space="preserve">Alur Mengakses </w:t>
      </w:r>
      <w:r w:rsidR="00E12FA0">
        <w:rPr>
          <w:lang w:val="en-US"/>
        </w:rPr>
        <w:t xml:space="preserve">Data Sensor </w:t>
      </w:r>
      <w:r w:rsidR="00447476">
        <w:rPr>
          <w:lang w:val="en-US"/>
        </w:rPr>
        <w:t>Berdasarkan</w:t>
      </w:r>
      <w:r>
        <w:rPr>
          <w:lang w:val="en-US"/>
        </w:rPr>
        <w:t xml:space="preserve"> Sensor</w:t>
      </w:r>
      <w:bookmarkEnd w:id="151"/>
    </w:p>
    <w:p w14:paraId="63A2C451" w14:textId="77777777" w:rsidR="00793D0F" w:rsidRDefault="00793D0F" w:rsidP="00793D0F">
      <w:pPr>
        <w:pStyle w:val="BodyText"/>
        <w:ind w:firstLine="360"/>
        <w:rPr>
          <w:lang w:val="en-US"/>
        </w:rPr>
      </w:pPr>
      <w:r>
        <w:rPr>
          <w:lang w:val="en-US"/>
        </w:rPr>
        <w:t xml:space="preserve">Penjelasan dari </w:t>
      </w:r>
      <w:r>
        <w:rPr>
          <w:lang w:val="en-US"/>
        </w:rPr>
        <w:fldChar w:fldCharType="begin"/>
      </w:r>
      <w:r>
        <w:rPr>
          <w:lang w:val="en-US"/>
        </w:rPr>
        <w:instrText xml:space="preserve"> REF _Ref486886587 \h </w:instrText>
      </w:r>
      <w:r>
        <w:rPr>
          <w:lang w:val="en-US"/>
        </w:rPr>
      </w:r>
      <w:r>
        <w:rPr>
          <w:lang w:val="en-US"/>
        </w:rPr>
        <w:fldChar w:fldCharType="separate"/>
      </w:r>
      <w:r w:rsidR="003A7164">
        <w:t xml:space="preserve">Gambar </w:t>
      </w:r>
      <w:r w:rsidR="003A7164">
        <w:rPr>
          <w:noProof/>
        </w:rPr>
        <w:t>4</w:t>
      </w:r>
      <w:r w:rsidR="003A7164">
        <w:t>.</w:t>
      </w:r>
      <w:r w:rsidR="003A7164">
        <w:rPr>
          <w:noProof/>
        </w:rPr>
        <w:t>6</w:t>
      </w:r>
      <w:r>
        <w:rPr>
          <w:lang w:val="en-US"/>
        </w:rPr>
        <w:fldChar w:fldCharType="end"/>
      </w:r>
      <w:r>
        <w:rPr>
          <w:lang w:val="en-US"/>
        </w:rPr>
        <w:t xml:space="preserve"> adalah sebagai berikut:</w:t>
      </w:r>
    </w:p>
    <w:p w14:paraId="765236BB" w14:textId="77777777" w:rsidR="00793D0F" w:rsidRDefault="00793D0F" w:rsidP="00E02D4A">
      <w:pPr>
        <w:pStyle w:val="BodyText"/>
        <w:numPr>
          <w:ilvl w:val="0"/>
          <w:numId w:val="28"/>
        </w:numPr>
        <w:ind w:left="720"/>
        <w:rPr>
          <w:lang w:val="en-US"/>
        </w:rPr>
      </w:pPr>
      <w:r>
        <w:rPr>
          <w:lang w:val="en-US"/>
        </w:rPr>
        <w:t xml:space="preserve">Aplikasi </w:t>
      </w:r>
      <w:r>
        <w:rPr>
          <w:i/>
          <w:lang w:val="en-US"/>
        </w:rPr>
        <w:t xml:space="preserve">client </w:t>
      </w:r>
      <w:r>
        <w:rPr>
          <w:lang w:val="en-US"/>
        </w:rPr>
        <w:t xml:space="preserve">mengirimkan </w:t>
      </w:r>
      <w:r>
        <w:rPr>
          <w:i/>
          <w:lang w:val="en-US"/>
        </w:rPr>
        <w:t xml:space="preserve">request </w:t>
      </w:r>
      <w:r>
        <w:rPr>
          <w:lang w:val="en-US"/>
        </w:rPr>
        <w:t>HTTP GET.</w:t>
      </w:r>
    </w:p>
    <w:p w14:paraId="4B0AA5EF" w14:textId="77777777" w:rsidR="00793D0F" w:rsidRDefault="00461B79" w:rsidP="00E02D4A">
      <w:pPr>
        <w:pStyle w:val="BodyText"/>
        <w:numPr>
          <w:ilvl w:val="0"/>
          <w:numId w:val="28"/>
        </w:numPr>
        <w:ind w:left="720"/>
        <w:rPr>
          <w:lang w:val="en-US"/>
        </w:rPr>
      </w:pPr>
      <w:r w:rsidRPr="00461B79">
        <w:rPr>
          <w:i/>
          <w:lang w:val="en-US"/>
        </w:rPr>
        <w:t>Web service</w:t>
      </w:r>
      <w:r w:rsidR="00793D0F">
        <w:rPr>
          <w:lang w:val="en-US"/>
        </w:rPr>
        <w:t xml:space="preserve"> memanggil fungsi </w:t>
      </w:r>
      <w:r w:rsidR="00793D0F" w:rsidRPr="00734FCA">
        <w:rPr>
          <w:rFonts w:ascii="Courier New" w:hAnsi="Courier New" w:cs="Courier New"/>
          <w:sz w:val="20"/>
          <w:lang w:val="en-US"/>
        </w:rPr>
        <w:t>nodes(node-id)</w:t>
      </w:r>
      <w:r w:rsidR="00793D0F">
        <w:rPr>
          <w:lang w:val="en-US"/>
        </w:rPr>
        <w:t xml:space="preserve"> untuk mendapatkan data perangkat node berdasarkan id. Kemudian, DB mengembalikan data yang diminta dalam variabel </w:t>
      </w:r>
      <w:r w:rsidR="00793D0F" w:rsidRPr="00734FCA">
        <w:rPr>
          <w:rFonts w:ascii="Courier New" w:hAnsi="Courier New" w:cs="Courier New"/>
          <w:sz w:val="20"/>
          <w:lang w:val="en-US"/>
        </w:rPr>
        <w:t>node</w:t>
      </w:r>
      <w:r w:rsidR="00793D0F">
        <w:rPr>
          <w:lang w:val="en-US"/>
        </w:rPr>
        <w:t>.</w:t>
      </w:r>
    </w:p>
    <w:p w14:paraId="728CA15B" w14:textId="77777777" w:rsidR="00793D0F" w:rsidRDefault="00793D0F" w:rsidP="00E02D4A">
      <w:pPr>
        <w:pStyle w:val="BodyText"/>
        <w:numPr>
          <w:ilvl w:val="0"/>
          <w:numId w:val="28"/>
        </w:numPr>
        <w:ind w:left="720"/>
        <w:rPr>
          <w:lang w:val="en-US"/>
        </w:rPr>
      </w:pPr>
      <w:r>
        <w:rPr>
          <w:lang w:val="en-US"/>
        </w:rPr>
        <w:t xml:space="preserve">Jika perangkat node yang diakses bukan milik pengguna dan perangkat node tersebut tidak memiliki label visibilitas publik, </w:t>
      </w:r>
      <w:r w:rsidRPr="00734FCA">
        <w:rPr>
          <w:i/>
          <w:lang w:val="en-US"/>
        </w:rPr>
        <w:t>web service</w:t>
      </w:r>
      <w:r>
        <w:rPr>
          <w:lang w:val="en-US"/>
        </w:rPr>
        <w:t xml:space="preserve"> akan mengembalikan HTTP status 404.</w:t>
      </w:r>
    </w:p>
    <w:p w14:paraId="1817109B" w14:textId="252F03D4" w:rsidR="00793D0F" w:rsidRDefault="00793D0F" w:rsidP="00E02D4A">
      <w:pPr>
        <w:pStyle w:val="BodyText"/>
        <w:numPr>
          <w:ilvl w:val="0"/>
          <w:numId w:val="28"/>
        </w:numPr>
        <w:ind w:left="720"/>
        <w:rPr>
          <w:lang w:val="en-US"/>
        </w:rPr>
      </w:pPr>
      <w:r>
        <w:rPr>
          <w:lang w:val="en-US"/>
        </w:rPr>
        <w:t xml:space="preserve">Jika kondisi nomor 3 tidak terpenuhi, </w:t>
      </w:r>
      <w:r w:rsidRPr="00734FCA">
        <w:rPr>
          <w:i/>
          <w:lang w:val="en-US"/>
        </w:rPr>
        <w:t>web service</w:t>
      </w:r>
      <w:r>
        <w:rPr>
          <w:lang w:val="en-US"/>
        </w:rPr>
        <w:t xml:space="preserve"> memanggil fungsi </w:t>
      </w:r>
      <w:r w:rsidRPr="00734FCA">
        <w:rPr>
          <w:rFonts w:ascii="Courier New" w:hAnsi="Courier New" w:cs="Courier New"/>
          <w:sz w:val="20"/>
          <w:lang w:val="en-US"/>
        </w:rPr>
        <w:t>sensordatas(node, start, end)</w:t>
      </w:r>
      <w:r>
        <w:rPr>
          <w:lang w:val="en-US"/>
        </w:rPr>
        <w:t xml:space="preserve"> untuk mendapatkan data senso</w:t>
      </w:r>
      <w:r w:rsidR="00734FCA">
        <w:rPr>
          <w:lang w:val="en-US"/>
        </w:rPr>
        <w:t>r dari perangkat node tersebut</w:t>
      </w:r>
      <w:r>
        <w:rPr>
          <w:lang w:val="en-US"/>
        </w:rPr>
        <w:t xml:space="preserve">. Parameter fungsi </w:t>
      </w:r>
      <w:r w:rsidR="00734FCA" w:rsidRPr="00734FCA">
        <w:rPr>
          <w:rFonts w:ascii="Courier New" w:hAnsi="Courier New" w:cs="Courier New"/>
          <w:sz w:val="20"/>
          <w:lang w:val="en-US"/>
        </w:rPr>
        <w:t>node</w:t>
      </w:r>
      <w:r>
        <w:rPr>
          <w:i/>
          <w:lang w:val="en-US"/>
        </w:rPr>
        <w:t xml:space="preserve"> </w:t>
      </w:r>
      <w:r>
        <w:rPr>
          <w:lang w:val="en-US"/>
        </w:rPr>
        <w:t xml:space="preserve">diambil dari proses nomor 2, sedangkan parameter </w:t>
      </w:r>
      <w:r w:rsidRPr="00734FCA">
        <w:rPr>
          <w:rFonts w:ascii="Courier New" w:hAnsi="Courier New" w:cs="Courier New"/>
          <w:sz w:val="20"/>
          <w:lang w:val="en-US"/>
        </w:rPr>
        <w:t>start</w:t>
      </w:r>
      <w:r>
        <w:rPr>
          <w:i/>
          <w:lang w:val="en-US"/>
        </w:rPr>
        <w:t xml:space="preserve"> </w:t>
      </w:r>
      <w:r>
        <w:rPr>
          <w:lang w:val="en-US"/>
        </w:rPr>
        <w:t xml:space="preserve">dan </w:t>
      </w:r>
      <w:r w:rsidRPr="00734FCA">
        <w:rPr>
          <w:rFonts w:ascii="Courier New" w:hAnsi="Courier New" w:cs="Courier New"/>
          <w:sz w:val="20"/>
          <w:lang w:val="en-US"/>
        </w:rPr>
        <w:t>end</w:t>
      </w:r>
      <w:r>
        <w:rPr>
          <w:i/>
          <w:lang w:val="en-US"/>
        </w:rPr>
        <w:t xml:space="preserve"> </w:t>
      </w:r>
      <w:r>
        <w:rPr>
          <w:lang w:val="en-US"/>
        </w:rPr>
        <w:t xml:space="preserve">didapatkan dari parameter </w:t>
      </w:r>
      <w:r>
        <w:rPr>
          <w:i/>
          <w:lang w:val="en-US"/>
        </w:rPr>
        <w:t xml:space="preserve">query string </w:t>
      </w:r>
      <w:r>
        <w:rPr>
          <w:lang w:val="en-US"/>
        </w:rPr>
        <w:t xml:space="preserve">yang dikirimkan bersamaan dengan </w:t>
      </w:r>
      <w:r>
        <w:rPr>
          <w:i/>
          <w:lang w:val="en-US"/>
        </w:rPr>
        <w:t xml:space="preserve">request </w:t>
      </w:r>
      <w:r>
        <w:rPr>
          <w:lang w:val="en-US"/>
        </w:rPr>
        <w:t xml:space="preserve">HTTP GET. Jika kedua parameter </w:t>
      </w:r>
      <w:r>
        <w:rPr>
          <w:i/>
          <w:lang w:val="en-US"/>
        </w:rPr>
        <w:t>query string</w:t>
      </w:r>
      <w:r>
        <w:rPr>
          <w:lang w:val="en-US"/>
        </w:rPr>
        <w:t xml:space="preserve"> tersebut tidak dikirimkan maka parameter fungsi </w:t>
      </w:r>
      <w:r w:rsidRPr="00734FCA">
        <w:rPr>
          <w:rFonts w:ascii="Courier New" w:hAnsi="Courier New" w:cs="Courier New"/>
          <w:sz w:val="20"/>
          <w:lang w:val="en-US"/>
        </w:rPr>
        <w:t>start</w:t>
      </w:r>
      <w:r>
        <w:rPr>
          <w:i/>
          <w:lang w:val="en-US"/>
        </w:rPr>
        <w:t xml:space="preserve"> </w:t>
      </w:r>
      <w:r>
        <w:rPr>
          <w:lang w:val="en-US"/>
        </w:rPr>
        <w:t xml:space="preserve">dan </w:t>
      </w:r>
      <w:r w:rsidRPr="00734FCA">
        <w:rPr>
          <w:rFonts w:ascii="Courier New" w:hAnsi="Courier New" w:cs="Courier New"/>
          <w:sz w:val="20"/>
          <w:lang w:val="en-US"/>
        </w:rPr>
        <w:t>end</w:t>
      </w:r>
      <w:r>
        <w:rPr>
          <w:lang w:val="en-US"/>
        </w:rPr>
        <w:t xml:space="preserve"> akan bernilai sama dengan </w:t>
      </w:r>
      <w:r w:rsidRPr="00734FCA">
        <w:rPr>
          <w:rFonts w:ascii="Courier New" w:hAnsi="Courier New" w:cs="Courier New"/>
          <w:sz w:val="20"/>
          <w:lang w:val="en-US"/>
        </w:rPr>
        <w:t>null</w:t>
      </w:r>
      <w:r>
        <w:rPr>
          <w:lang w:val="en-US"/>
        </w:rPr>
        <w:t xml:space="preserve">. Setelah fungsi </w:t>
      </w:r>
      <w:r w:rsidRPr="00734FCA">
        <w:rPr>
          <w:rFonts w:ascii="Courier New" w:hAnsi="Courier New" w:cs="Courier New"/>
          <w:sz w:val="20"/>
          <w:lang w:val="en-US"/>
        </w:rPr>
        <w:lastRenderedPageBreak/>
        <w:t>sensordata()</w:t>
      </w:r>
      <w:r>
        <w:rPr>
          <w:lang w:val="en-US"/>
        </w:rPr>
        <w:t xml:space="preserve"> dieksekusi, DB mengembalikan</w:t>
      </w:r>
      <w:r w:rsidR="00CB7C45">
        <w:rPr>
          <w:lang w:val="en-US"/>
        </w:rPr>
        <w:t xml:space="preserve"> data yang diminta dalam variab</w:t>
      </w:r>
      <w:r>
        <w:rPr>
          <w:lang w:val="en-US"/>
        </w:rPr>
        <w:t>e</w:t>
      </w:r>
      <w:r w:rsidR="00CB7C45">
        <w:rPr>
          <w:lang w:val="en-US"/>
        </w:rPr>
        <w:t>l</w:t>
      </w:r>
      <w:r>
        <w:rPr>
          <w:lang w:val="en-US"/>
        </w:rPr>
        <w:t xml:space="preserve"> sensordata. </w:t>
      </w:r>
    </w:p>
    <w:p w14:paraId="47E4B731" w14:textId="77777777" w:rsidR="00793D0F" w:rsidRDefault="00461B79" w:rsidP="00E02D4A">
      <w:pPr>
        <w:pStyle w:val="BodyText"/>
        <w:numPr>
          <w:ilvl w:val="0"/>
          <w:numId w:val="28"/>
        </w:numPr>
        <w:ind w:left="720"/>
        <w:rPr>
          <w:lang w:val="en-US"/>
        </w:rPr>
      </w:pPr>
      <w:r w:rsidRPr="00461B79">
        <w:rPr>
          <w:i/>
          <w:lang w:val="en-US"/>
        </w:rPr>
        <w:t>Web service</w:t>
      </w:r>
      <w:r w:rsidR="00793D0F">
        <w:rPr>
          <w:lang w:val="en-US"/>
        </w:rPr>
        <w:t xml:space="preserve"> memanggil fungsi </w:t>
      </w:r>
      <w:r w:rsidR="00793D0F" w:rsidRPr="00734FCA">
        <w:rPr>
          <w:rFonts w:ascii="Courier New" w:hAnsi="Courier New" w:cs="Courier New"/>
          <w:sz w:val="20"/>
          <w:lang w:val="en-US"/>
        </w:rPr>
        <w:t>paginate(page, sensordata)</w:t>
      </w:r>
      <w:r w:rsidR="00793D0F">
        <w:rPr>
          <w:lang w:val="en-US"/>
        </w:rPr>
        <w:t xml:space="preserve"> untuk membagi data berdasarkan halaman yang diminta. Parameter fungsi </w:t>
      </w:r>
      <w:r w:rsidR="00793D0F" w:rsidRPr="00734FCA">
        <w:rPr>
          <w:rFonts w:ascii="Courier New" w:hAnsi="Courier New" w:cs="Courier New"/>
          <w:sz w:val="20"/>
          <w:lang w:val="en-US"/>
        </w:rPr>
        <w:t>page</w:t>
      </w:r>
      <w:r w:rsidR="00793D0F">
        <w:rPr>
          <w:i/>
          <w:lang w:val="en-US"/>
        </w:rPr>
        <w:t xml:space="preserve"> </w:t>
      </w:r>
      <w:r w:rsidR="00793D0F">
        <w:rPr>
          <w:lang w:val="en-US"/>
        </w:rPr>
        <w:t xml:space="preserve">didapatkan dari parameter </w:t>
      </w:r>
      <w:r w:rsidR="00793D0F">
        <w:rPr>
          <w:i/>
          <w:lang w:val="en-US"/>
        </w:rPr>
        <w:t xml:space="preserve">query string </w:t>
      </w:r>
      <w:r w:rsidR="00793D0F">
        <w:rPr>
          <w:lang w:val="en-US"/>
        </w:rPr>
        <w:t xml:space="preserve">yang dikirimkan bersamaan dengan </w:t>
      </w:r>
      <w:r w:rsidR="00793D0F">
        <w:rPr>
          <w:i/>
          <w:lang w:val="en-US"/>
        </w:rPr>
        <w:t xml:space="preserve">request </w:t>
      </w:r>
      <w:r w:rsidR="00793D0F">
        <w:rPr>
          <w:lang w:val="en-US"/>
        </w:rPr>
        <w:t xml:space="preserve">HTTP GET, sedangkan parameter fungsi sensordata diambil dari proses nomor 3. Jika parameter </w:t>
      </w:r>
      <w:r w:rsidR="00793D0F">
        <w:rPr>
          <w:i/>
          <w:lang w:val="en-US"/>
        </w:rPr>
        <w:t>query string</w:t>
      </w:r>
      <w:r w:rsidR="00793D0F">
        <w:rPr>
          <w:lang w:val="en-US"/>
        </w:rPr>
        <w:t xml:space="preserve"> </w:t>
      </w:r>
      <w:r w:rsidR="00793D0F" w:rsidRPr="00734FCA">
        <w:rPr>
          <w:rFonts w:ascii="Courier New" w:hAnsi="Courier New" w:cs="Courier New"/>
          <w:sz w:val="20"/>
          <w:lang w:val="en-US"/>
        </w:rPr>
        <w:t>page</w:t>
      </w:r>
      <w:r w:rsidR="00793D0F">
        <w:rPr>
          <w:lang w:val="en-US"/>
        </w:rPr>
        <w:t xml:space="preserve"> tidak dikirimkan maka parameter fungsi </w:t>
      </w:r>
      <w:r w:rsidR="00793D0F" w:rsidRPr="00734FCA">
        <w:rPr>
          <w:rFonts w:ascii="Courier New" w:hAnsi="Courier New" w:cs="Courier New"/>
          <w:sz w:val="20"/>
          <w:lang w:val="en-US"/>
        </w:rPr>
        <w:t>page</w:t>
      </w:r>
      <w:r w:rsidR="00793D0F">
        <w:rPr>
          <w:lang w:val="en-US"/>
        </w:rPr>
        <w:t xml:space="preserve"> akan bernilai sama dengan 1. Setelah fungsi </w:t>
      </w:r>
      <w:r w:rsidR="00793D0F" w:rsidRPr="00734FCA">
        <w:rPr>
          <w:rFonts w:ascii="Courier New" w:hAnsi="Courier New" w:cs="Courier New"/>
          <w:sz w:val="20"/>
          <w:lang w:val="en-US"/>
        </w:rPr>
        <w:t>paginate()</w:t>
      </w:r>
      <w:r w:rsidR="00793D0F">
        <w:rPr>
          <w:lang w:val="en-US"/>
        </w:rPr>
        <w:t xml:space="preserve"> dieksekusi, DB mengembalikan data yang diminta dalam variable sensordata.</w:t>
      </w:r>
    </w:p>
    <w:p w14:paraId="2C54A513" w14:textId="77777777" w:rsidR="00793D0F" w:rsidRPr="007A5349" w:rsidRDefault="00461B79" w:rsidP="00E02D4A">
      <w:pPr>
        <w:pStyle w:val="BodyText"/>
        <w:numPr>
          <w:ilvl w:val="0"/>
          <w:numId w:val="28"/>
        </w:numPr>
        <w:ind w:left="720"/>
        <w:rPr>
          <w:lang w:val="en-US"/>
        </w:rPr>
      </w:pPr>
      <w:r w:rsidRPr="00461B79">
        <w:rPr>
          <w:i/>
          <w:lang w:val="en-US"/>
        </w:rPr>
        <w:t>Web service</w:t>
      </w:r>
      <w:r w:rsidR="00793D0F">
        <w:rPr>
          <w:lang w:val="en-US"/>
        </w:rPr>
        <w:t xml:space="preserve"> mengirimkan HTTP status 200 beserta data sensor sesuai dengan kriteria dan halaman yang diminta.</w:t>
      </w:r>
    </w:p>
    <w:p w14:paraId="464D8E50" w14:textId="712E9378" w:rsidR="0023344C" w:rsidRDefault="00C71007">
      <w:pPr>
        <w:pStyle w:val="Heading3"/>
        <w:ind w:left="720" w:hanging="720"/>
        <w:rPr>
          <w:i/>
          <w:lang w:val="en-US"/>
        </w:rPr>
      </w:pPr>
      <w:bookmarkStart w:id="152" w:name="_Toc490453821"/>
      <w:r>
        <w:rPr>
          <w:lang w:val="en-US"/>
        </w:rPr>
        <w:t xml:space="preserve">Perancangan </w:t>
      </w:r>
      <w:bookmarkEnd w:id="125"/>
      <w:r w:rsidR="00A21F55">
        <w:rPr>
          <w:lang w:val="en-US"/>
        </w:rPr>
        <w:t xml:space="preserve">Komponen </w:t>
      </w:r>
      <w:bookmarkEnd w:id="152"/>
      <w:r w:rsidR="00D94C1D">
        <w:rPr>
          <w:i/>
          <w:lang w:val="en-US"/>
        </w:rPr>
        <w:t>Secutity</w:t>
      </w:r>
    </w:p>
    <w:p w14:paraId="285966AF" w14:textId="77777777" w:rsidR="0023344C" w:rsidRDefault="00DE7792" w:rsidP="00E52158">
      <w:pPr>
        <w:pStyle w:val="BodyText"/>
        <w:ind w:firstLine="360"/>
        <w:rPr>
          <w:lang w:val="en-US"/>
        </w:rPr>
      </w:pPr>
      <w:r>
        <w:rPr>
          <w:lang w:val="en-US"/>
        </w:rPr>
        <w:t>Pera</w:t>
      </w:r>
      <w:r w:rsidR="00151EC3">
        <w:rPr>
          <w:lang w:val="en-US"/>
        </w:rPr>
        <w:t xml:space="preserve">ncangan komponen sekuritas </w:t>
      </w:r>
      <w:r>
        <w:rPr>
          <w:lang w:val="en-US"/>
        </w:rPr>
        <w:t xml:space="preserve">dibagi menjadi dua yakni perancangan otentikasi dan otorisasi; dan perancangan manajemen perangkat. </w:t>
      </w:r>
    </w:p>
    <w:p w14:paraId="08C51654" w14:textId="77777777" w:rsidR="0023344C" w:rsidRDefault="00F934D3" w:rsidP="009664D7">
      <w:pPr>
        <w:pStyle w:val="Heading4"/>
      </w:pPr>
      <w:r>
        <w:t>4.3.3</w:t>
      </w:r>
      <w:r w:rsidR="00C71007">
        <w:t>.1 Perancan</w:t>
      </w:r>
      <w:r w:rsidR="00E52158">
        <w:t>gan Otentikasi dan Otorisasi</w:t>
      </w:r>
    </w:p>
    <w:p w14:paraId="0BF64453" w14:textId="26207DE7" w:rsidR="00224B53" w:rsidRDefault="00472A31" w:rsidP="001E51B5">
      <w:pPr>
        <w:pStyle w:val="BodyText"/>
        <w:tabs>
          <w:tab w:val="left" w:pos="360"/>
        </w:tabs>
        <w:ind w:firstLine="360"/>
        <w:rPr>
          <w:lang w:val="en-US"/>
        </w:rPr>
      </w:pPr>
      <w:r>
        <w:rPr>
          <w:lang w:val="en-US"/>
        </w:rPr>
        <w:t xml:space="preserve">Perancangan otentikasi dan otorisasi menggambarkan mengenai alur dalam mendapatkan </w:t>
      </w:r>
      <w:r w:rsidR="00C16EAA">
        <w:rPr>
          <w:lang w:val="en-US"/>
        </w:rPr>
        <w:t>token akses</w:t>
      </w:r>
      <w:r w:rsidR="00860386">
        <w:rPr>
          <w:lang w:val="en-US"/>
        </w:rPr>
        <w:t xml:space="preserve"> JWT, registrasi pengguna dan </w:t>
      </w:r>
      <w:r>
        <w:rPr>
          <w:lang w:val="en-US"/>
        </w:rPr>
        <w:t xml:space="preserve">menerima data sensor </w:t>
      </w:r>
      <w:r w:rsidR="00860386">
        <w:rPr>
          <w:lang w:val="en-US"/>
        </w:rPr>
        <w:t>yang dikirimkan</w:t>
      </w:r>
      <w:r>
        <w:rPr>
          <w:lang w:val="en-US"/>
        </w:rPr>
        <w:t xml:space="preserve"> perangkat node</w:t>
      </w:r>
      <w:r w:rsidR="00860386">
        <w:rPr>
          <w:lang w:val="en-US"/>
        </w:rPr>
        <w:t>.</w:t>
      </w:r>
    </w:p>
    <w:p w14:paraId="01A7D349" w14:textId="77777777" w:rsidR="009E7569" w:rsidRDefault="009E7569" w:rsidP="00E02D4A">
      <w:pPr>
        <w:pStyle w:val="BodyText"/>
        <w:numPr>
          <w:ilvl w:val="0"/>
          <w:numId w:val="48"/>
        </w:numPr>
        <w:tabs>
          <w:tab w:val="left" w:pos="360"/>
        </w:tabs>
        <w:ind w:left="360"/>
        <w:rPr>
          <w:lang w:val="en-US"/>
        </w:rPr>
      </w:pPr>
      <w:r>
        <w:rPr>
          <w:lang w:val="en-US"/>
        </w:rPr>
        <w:t>Mendapatkan token akses JWT</w:t>
      </w:r>
    </w:p>
    <w:p w14:paraId="1E6154AA" w14:textId="2D1F5370" w:rsidR="00D06175" w:rsidRDefault="00D06175" w:rsidP="00D06175">
      <w:pPr>
        <w:pStyle w:val="BodyText"/>
        <w:tabs>
          <w:tab w:val="left" w:pos="360"/>
        </w:tabs>
        <w:ind w:left="360"/>
        <w:rPr>
          <w:lang w:val="en-US"/>
        </w:rPr>
      </w:pPr>
      <w:r>
        <w:rPr>
          <w:lang w:val="en-US"/>
        </w:rPr>
        <w:t xml:space="preserve">Perangkat node dan aplikasi </w:t>
      </w:r>
      <w:r>
        <w:rPr>
          <w:i/>
          <w:lang w:val="en-US"/>
        </w:rPr>
        <w:t xml:space="preserve">client </w:t>
      </w:r>
      <w:r>
        <w:rPr>
          <w:lang w:val="en-US"/>
        </w:rPr>
        <w:t xml:space="preserve">memiliki token akses JWT yang berbeda. Kedua token tersebut berisi informasi </w:t>
      </w:r>
      <w:r>
        <w:rPr>
          <w:i/>
          <w:lang w:val="en-US"/>
        </w:rPr>
        <w:t xml:space="preserve">credentials </w:t>
      </w:r>
      <w:r>
        <w:rPr>
          <w:lang w:val="en-US"/>
        </w:rPr>
        <w:t>mewakili otorisasi yang berbeda pula. Token perangkat node digunakan untuk pengiriman data</w:t>
      </w:r>
      <w:r w:rsidR="00860386">
        <w:rPr>
          <w:lang w:val="en-US"/>
        </w:rPr>
        <w:t xml:space="preserve"> sensor</w:t>
      </w:r>
      <w:r>
        <w:rPr>
          <w:lang w:val="en-US"/>
        </w:rPr>
        <w:t xml:space="preserve"> ke </w:t>
      </w:r>
      <w:r w:rsidR="00860386">
        <w:rPr>
          <w:lang w:val="en-US"/>
        </w:rPr>
        <w:t xml:space="preserve">IoT </w:t>
      </w:r>
      <w:r w:rsidR="00860386">
        <w:rPr>
          <w:i/>
          <w:lang w:val="en-US"/>
        </w:rPr>
        <w:t>cloud platform</w:t>
      </w:r>
      <w:r>
        <w:rPr>
          <w:lang w:val="en-US"/>
        </w:rPr>
        <w:t xml:space="preserve"> sedangkan token aplikasi </w:t>
      </w:r>
      <w:r>
        <w:rPr>
          <w:i/>
          <w:lang w:val="en-US"/>
        </w:rPr>
        <w:t xml:space="preserve">client </w:t>
      </w:r>
      <w:r>
        <w:rPr>
          <w:lang w:val="en-US"/>
        </w:rPr>
        <w:t>digunakan untuk melihat data sensor dan memanajemen perangkat.</w:t>
      </w:r>
    </w:p>
    <w:p w14:paraId="16F9B9A1" w14:textId="77777777" w:rsidR="00D06175" w:rsidRPr="007F15FB" w:rsidRDefault="00D06175" w:rsidP="00E02D4A">
      <w:pPr>
        <w:pStyle w:val="ListParagraph"/>
        <w:numPr>
          <w:ilvl w:val="0"/>
          <w:numId w:val="30"/>
        </w:numPr>
        <w:tabs>
          <w:tab w:val="left" w:pos="360"/>
        </w:tabs>
        <w:spacing w:before="240"/>
        <w:ind w:left="720"/>
        <w:rPr>
          <w:lang w:val="en-US"/>
        </w:rPr>
      </w:pPr>
      <w:r>
        <w:rPr>
          <w:lang w:val="en-US"/>
        </w:rPr>
        <w:t>Perangkat node</w:t>
      </w:r>
    </w:p>
    <w:p w14:paraId="0553197D" w14:textId="661DD5F7" w:rsidR="00D06175" w:rsidRDefault="00D06175" w:rsidP="00D06175">
      <w:pPr>
        <w:pStyle w:val="BodyText"/>
        <w:tabs>
          <w:tab w:val="left" w:pos="360"/>
        </w:tabs>
        <w:ind w:left="720"/>
        <w:rPr>
          <w:lang w:val="en-US"/>
        </w:rPr>
      </w:pPr>
      <w:r>
        <w:rPr>
          <w:lang w:val="en-US"/>
        </w:rPr>
        <w:t xml:space="preserve">Untuk mendapatkan </w:t>
      </w:r>
      <w:r w:rsidR="00C16EAA">
        <w:rPr>
          <w:lang w:val="en-US"/>
        </w:rPr>
        <w:t>token akses</w:t>
      </w:r>
      <w:r>
        <w:rPr>
          <w:lang w:val="en-US"/>
        </w:rPr>
        <w:t xml:space="preserve"> JWT perangkat node perlu mengirimkan HTTP </w:t>
      </w:r>
      <w:r>
        <w:rPr>
          <w:i/>
          <w:lang w:val="en-US"/>
        </w:rPr>
        <w:t xml:space="preserve">request </w:t>
      </w:r>
      <w:r>
        <w:rPr>
          <w:lang w:val="en-US"/>
        </w:rPr>
        <w:t xml:space="preserve">dengan </w:t>
      </w:r>
      <w:r>
        <w:rPr>
          <w:i/>
          <w:lang w:val="en-US"/>
        </w:rPr>
        <w:t xml:space="preserve">payload </w:t>
      </w:r>
      <w:r>
        <w:rPr>
          <w:lang w:val="en-US"/>
        </w:rPr>
        <w:t xml:space="preserve">berisi </w:t>
      </w:r>
      <w:r>
        <w:rPr>
          <w:i/>
          <w:lang w:val="en-US"/>
        </w:rPr>
        <w:t>user</w:t>
      </w:r>
      <w:r>
        <w:rPr>
          <w:lang w:val="en-US"/>
        </w:rPr>
        <w:t xml:space="preserve">, </w:t>
      </w:r>
      <w:r>
        <w:rPr>
          <w:i/>
          <w:lang w:val="en-US"/>
        </w:rPr>
        <w:t>label</w:t>
      </w:r>
      <w:r>
        <w:rPr>
          <w:lang w:val="en-US"/>
        </w:rPr>
        <w:t xml:space="preserve">, dan </w:t>
      </w:r>
      <w:r>
        <w:rPr>
          <w:i/>
          <w:lang w:val="en-US"/>
        </w:rPr>
        <w:t>secretkey</w:t>
      </w:r>
      <w:r>
        <w:rPr>
          <w:lang w:val="en-US"/>
        </w:rPr>
        <w:t xml:space="preserve">. </w:t>
      </w:r>
      <w:r>
        <w:rPr>
          <w:i/>
          <w:lang w:val="en-US"/>
        </w:rPr>
        <w:t xml:space="preserve">Payload </w:t>
      </w:r>
      <w:r>
        <w:rPr>
          <w:lang w:val="en-US"/>
        </w:rPr>
        <w:t xml:space="preserve">tersebut berisi tiga </w:t>
      </w:r>
      <w:r>
        <w:rPr>
          <w:i/>
          <w:lang w:val="en-US"/>
        </w:rPr>
        <w:t xml:space="preserve">field </w:t>
      </w:r>
      <w:r>
        <w:rPr>
          <w:lang w:val="en-US"/>
        </w:rPr>
        <w:t>utama pada dokumen N</w:t>
      </w:r>
      <w:r w:rsidRPr="001D276F">
        <w:rPr>
          <w:lang w:val="en-US"/>
        </w:rPr>
        <w:t>odes</w:t>
      </w:r>
      <w:r>
        <w:rPr>
          <w:lang w:val="en-US"/>
        </w:rPr>
        <w:t xml:space="preserve"> untuk mendapatkan </w:t>
      </w:r>
      <w:r w:rsidR="00860386">
        <w:rPr>
          <w:lang w:val="en-US"/>
        </w:rPr>
        <w:t>informasi</w:t>
      </w:r>
      <w:r>
        <w:rPr>
          <w:lang w:val="en-US"/>
        </w:rPr>
        <w:t xml:space="preserve"> perangkat node yang dimaksud. </w:t>
      </w:r>
      <w:r w:rsidR="00860386">
        <w:rPr>
          <w:lang w:val="en-US"/>
        </w:rPr>
        <w:t>Informasi</w:t>
      </w:r>
      <w:r>
        <w:rPr>
          <w:lang w:val="en-US"/>
        </w:rPr>
        <w:t xml:space="preserve"> tersebut kemudian di-</w:t>
      </w:r>
      <w:r w:rsidRPr="0063162C">
        <w:rPr>
          <w:i/>
          <w:lang w:val="en-US"/>
        </w:rPr>
        <w:t>generate</w:t>
      </w:r>
      <w:r>
        <w:rPr>
          <w:i/>
          <w:lang w:val="en-US"/>
        </w:rPr>
        <w:t xml:space="preserve"> </w:t>
      </w:r>
      <w:r>
        <w:rPr>
          <w:lang w:val="en-US"/>
        </w:rPr>
        <w:t xml:space="preserve">menjadi </w:t>
      </w:r>
      <w:r w:rsidRPr="0063162C">
        <w:rPr>
          <w:i/>
          <w:lang w:val="en-US"/>
        </w:rPr>
        <w:t>c</w:t>
      </w:r>
      <w:r>
        <w:rPr>
          <w:i/>
          <w:lang w:val="en-US"/>
        </w:rPr>
        <w:t xml:space="preserve">redentials </w:t>
      </w:r>
      <w:r>
        <w:rPr>
          <w:lang w:val="en-US"/>
        </w:rPr>
        <w:t>yang mewakili otoritas pada token akses yang dihasilkan.</w:t>
      </w:r>
    </w:p>
    <w:p w14:paraId="600590E2" w14:textId="77777777" w:rsidR="00D06175" w:rsidRPr="00726E4B" w:rsidRDefault="0089178C" w:rsidP="00D06175">
      <w:pPr>
        <w:pStyle w:val="BodyText"/>
        <w:tabs>
          <w:tab w:val="left" w:pos="360"/>
        </w:tabs>
        <w:ind w:left="720"/>
        <w:rPr>
          <w:lang w:val="en-US"/>
        </w:rPr>
      </w:pPr>
      <w:r>
        <w:rPr>
          <w:lang w:val="en-US"/>
        </w:rPr>
        <w:t>Penjelasan mengenai</w:t>
      </w:r>
      <w:r w:rsidR="00D06175">
        <w:rPr>
          <w:lang w:val="en-US"/>
        </w:rPr>
        <w:t xml:space="preserve"> </w:t>
      </w:r>
      <w:r w:rsidR="00D06175" w:rsidRPr="00D06175">
        <w:rPr>
          <w:i/>
          <w:lang w:val="en-US"/>
        </w:rPr>
        <w:t>payload</w:t>
      </w:r>
      <w:r w:rsidR="00D06175" w:rsidRPr="0058711D">
        <w:rPr>
          <w:lang w:val="en-US"/>
        </w:rPr>
        <w:t xml:space="preserve"> dalam mengirimkan HTTP </w:t>
      </w:r>
      <w:r w:rsidR="00D06175" w:rsidRPr="0058711D">
        <w:rPr>
          <w:i/>
          <w:lang w:val="en-US"/>
        </w:rPr>
        <w:t xml:space="preserve">request </w:t>
      </w:r>
      <w:r w:rsidR="00D06175" w:rsidRPr="0058711D">
        <w:rPr>
          <w:lang w:val="en-US"/>
        </w:rPr>
        <w:t xml:space="preserve">dan informasi mengenai data yang didapatkan dari HTTP </w:t>
      </w:r>
      <w:r w:rsidR="00D06175" w:rsidRPr="0058711D">
        <w:rPr>
          <w:i/>
          <w:lang w:val="en-US"/>
        </w:rPr>
        <w:t xml:space="preserve">response </w:t>
      </w:r>
      <w:r w:rsidR="00D06175" w:rsidRPr="0058711D">
        <w:rPr>
          <w:lang w:val="en-US"/>
        </w:rPr>
        <w:t>ada pada</w:t>
      </w:r>
      <w:r>
        <w:rPr>
          <w:lang w:val="en-US"/>
        </w:rPr>
        <w:t xml:space="preserve"> </w:t>
      </w:r>
      <w:r>
        <w:rPr>
          <w:lang w:val="en-US"/>
        </w:rPr>
        <w:fldChar w:fldCharType="begin"/>
      </w:r>
      <w:r>
        <w:rPr>
          <w:lang w:val="en-US"/>
        </w:rPr>
        <w:instrText xml:space="preserve"> REF _Ref487765240 \h </w:instrText>
      </w:r>
      <w:r>
        <w:rPr>
          <w:lang w:val="en-US"/>
        </w:rPr>
      </w:r>
      <w:r>
        <w:rPr>
          <w:lang w:val="en-US"/>
        </w:rPr>
        <w:fldChar w:fldCharType="separate"/>
      </w:r>
      <w:r>
        <w:t xml:space="preserve">Tabel </w:t>
      </w:r>
      <w:r>
        <w:rPr>
          <w:noProof/>
        </w:rPr>
        <w:t>4</w:t>
      </w:r>
      <w:r>
        <w:t>.</w:t>
      </w:r>
      <w:r>
        <w:rPr>
          <w:noProof/>
        </w:rPr>
        <w:t>11</w:t>
      </w:r>
      <w:r>
        <w:rPr>
          <w:lang w:val="en-US"/>
        </w:rPr>
        <w:fldChar w:fldCharType="end"/>
      </w:r>
      <w:r w:rsidR="00D06175" w:rsidRPr="0058711D">
        <w:rPr>
          <w:lang w:val="en-US"/>
        </w:rPr>
        <w:t>. Sedangkan alur dan proses yang terjadi dalam mengakses data s</w:t>
      </w:r>
      <w:r w:rsidR="00D06175">
        <w:rPr>
          <w:lang w:val="en-US"/>
        </w:rPr>
        <w:t>ensor berdasarkan sensor</w:t>
      </w:r>
      <w:r w:rsidR="00D06175" w:rsidRPr="0058711D">
        <w:rPr>
          <w:lang w:val="en-US"/>
        </w:rPr>
        <w:t xml:space="preserve"> digambarkan pada</w:t>
      </w:r>
      <w:r w:rsidR="00D06175">
        <w:rPr>
          <w:lang w:val="en-US"/>
        </w:rPr>
        <w:t xml:space="preserve"> </w:t>
      </w:r>
      <w:r>
        <w:rPr>
          <w:lang w:val="en-US"/>
        </w:rPr>
        <w:fldChar w:fldCharType="begin"/>
      </w:r>
      <w:r>
        <w:rPr>
          <w:lang w:val="en-US"/>
        </w:rPr>
        <w:instrText xml:space="preserve"> REF _Ref487310888 \h </w:instrText>
      </w:r>
      <w:r>
        <w:rPr>
          <w:lang w:val="en-US"/>
        </w:rPr>
      </w:r>
      <w:r>
        <w:rPr>
          <w:lang w:val="en-US"/>
        </w:rPr>
        <w:fldChar w:fldCharType="separate"/>
      </w:r>
      <w:r>
        <w:t xml:space="preserve">Gambar </w:t>
      </w:r>
      <w:r>
        <w:rPr>
          <w:noProof/>
        </w:rPr>
        <w:t>4</w:t>
      </w:r>
      <w:r>
        <w:t>.</w:t>
      </w:r>
      <w:r>
        <w:rPr>
          <w:noProof/>
        </w:rPr>
        <w:t>7</w:t>
      </w:r>
      <w:r>
        <w:rPr>
          <w:lang w:val="en-US"/>
        </w:rPr>
        <w:fldChar w:fldCharType="end"/>
      </w:r>
      <w:r>
        <w:rPr>
          <w:lang w:val="en-US"/>
        </w:rPr>
        <w:t>.</w:t>
      </w:r>
    </w:p>
    <w:p w14:paraId="509426B3" w14:textId="2B5F18EE" w:rsidR="00D06175" w:rsidRPr="00944D43" w:rsidRDefault="00D06175" w:rsidP="00D06175">
      <w:pPr>
        <w:pStyle w:val="Caption"/>
        <w:rPr>
          <w:lang w:val="en-US"/>
        </w:rPr>
      </w:pPr>
      <w:bookmarkStart w:id="153" w:name="_Ref487765240"/>
      <w:bookmarkStart w:id="154" w:name="_Toc490453890"/>
      <w:r>
        <w:lastRenderedPageBreak/>
        <w:t xml:space="preserve">Tabel </w:t>
      </w:r>
      <w:r w:rsidR="00D12854">
        <w:fldChar w:fldCharType="begin"/>
      </w:r>
      <w:r w:rsidR="00D12854">
        <w:instrText xml:space="preserve"> STYLEREF 1 \s </w:instrText>
      </w:r>
      <w:r w:rsidR="00D12854">
        <w:fldChar w:fldCharType="separate"/>
      </w:r>
      <w:r w:rsidR="00D12854">
        <w:rPr>
          <w:noProof/>
        </w:rPr>
        <w:t>4</w:t>
      </w:r>
      <w:r w:rsidR="00D12854">
        <w:fldChar w:fldCharType="end"/>
      </w:r>
      <w:r w:rsidR="00D12854">
        <w:t>.</w:t>
      </w:r>
      <w:r w:rsidR="00D12854">
        <w:fldChar w:fldCharType="begin"/>
      </w:r>
      <w:r w:rsidR="00D12854">
        <w:instrText xml:space="preserve"> SEQ Tabel \* ARABIC \s 1 </w:instrText>
      </w:r>
      <w:r w:rsidR="00D12854">
        <w:fldChar w:fldCharType="separate"/>
      </w:r>
      <w:r w:rsidR="00D12854">
        <w:rPr>
          <w:noProof/>
        </w:rPr>
        <w:t>11</w:t>
      </w:r>
      <w:r w:rsidR="00D12854">
        <w:fldChar w:fldCharType="end"/>
      </w:r>
      <w:bookmarkEnd w:id="153"/>
      <w:r>
        <w:rPr>
          <w:lang w:val="en-US"/>
        </w:rPr>
        <w:t xml:space="preserve"> Perangkat Node Mendapatkan </w:t>
      </w:r>
      <w:r w:rsidR="00C16EAA">
        <w:rPr>
          <w:lang w:val="en-US"/>
        </w:rPr>
        <w:t>Token Akses</w:t>
      </w:r>
      <w:r>
        <w:rPr>
          <w:lang w:val="en-US"/>
        </w:rPr>
        <w:t xml:space="preserve"> JWT</w:t>
      </w:r>
      <w:bookmarkEnd w:id="154"/>
    </w:p>
    <w:tbl>
      <w:tblPr>
        <w:tblStyle w:val="TableGrid"/>
        <w:tblW w:w="7915" w:type="dxa"/>
        <w:tblLayout w:type="fixed"/>
        <w:tblLook w:val="04A0" w:firstRow="1" w:lastRow="0" w:firstColumn="1" w:lastColumn="0" w:noHBand="0" w:noVBand="1"/>
      </w:tblPr>
      <w:tblGrid>
        <w:gridCol w:w="2785"/>
        <w:gridCol w:w="1890"/>
        <w:gridCol w:w="3240"/>
      </w:tblGrid>
      <w:tr w:rsidR="00D06175" w14:paraId="59A21247" w14:textId="77777777" w:rsidTr="0089178C">
        <w:tc>
          <w:tcPr>
            <w:tcW w:w="7915" w:type="dxa"/>
            <w:gridSpan w:val="3"/>
            <w:shd w:val="clear" w:color="auto" w:fill="EEECE1" w:themeFill="background2"/>
          </w:tcPr>
          <w:p w14:paraId="5E9D7518" w14:textId="77777777" w:rsidR="00D06175" w:rsidRDefault="00D06175" w:rsidP="0089178C">
            <w:pPr>
              <w:pStyle w:val="TableColumnTitle"/>
            </w:pPr>
            <w:r w:rsidRPr="00581A68">
              <w:rPr>
                <w:i/>
              </w:rPr>
              <w:t>Request</w:t>
            </w:r>
            <w:r>
              <w:t xml:space="preserve"> POST /node-auth/</w:t>
            </w:r>
          </w:p>
        </w:tc>
      </w:tr>
      <w:tr w:rsidR="00D06175" w14:paraId="35839CBC" w14:textId="77777777" w:rsidTr="0089178C">
        <w:tc>
          <w:tcPr>
            <w:tcW w:w="2785" w:type="dxa"/>
            <w:shd w:val="clear" w:color="auto" w:fill="EEECE1" w:themeFill="background2"/>
          </w:tcPr>
          <w:p w14:paraId="39A41199" w14:textId="77777777" w:rsidR="00D06175" w:rsidRDefault="00D06175" w:rsidP="0089178C">
            <w:pPr>
              <w:pStyle w:val="TableColumnTitle"/>
            </w:pPr>
            <w:r>
              <w:t>Deskripsi</w:t>
            </w:r>
          </w:p>
        </w:tc>
        <w:tc>
          <w:tcPr>
            <w:tcW w:w="1890" w:type="dxa"/>
            <w:shd w:val="clear" w:color="auto" w:fill="EEECE1" w:themeFill="background2"/>
          </w:tcPr>
          <w:p w14:paraId="6643F252" w14:textId="77777777" w:rsidR="00D06175" w:rsidRDefault="00D06175" w:rsidP="0089178C">
            <w:pPr>
              <w:pStyle w:val="TableColumnTitle"/>
            </w:pPr>
            <w:r w:rsidRPr="0090105D">
              <w:rPr>
                <w:i/>
              </w:rPr>
              <w:t>Payload</w:t>
            </w:r>
          </w:p>
        </w:tc>
        <w:tc>
          <w:tcPr>
            <w:tcW w:w="3240" w:type="dxa"/>
            <w:shd w:val="clear" w:color="auto" w:fill="EEECE1" w:themeFill="background2"/>
          </w:tcPr>
          <w:p w14:paraId="57B42887" w14:textId="77777777" w:rsidR="00D06175" w:rsidRDefault="00D06175" w:rsidP="0089178C">
            <w:pPr>
              <w:pStyle w:val="TableColumnTitle"/>
            </w:pPr>
            <w:r>
              <w:t>Keterangan</w:t>
            </w:r>
          </w:p>
        </w:tc>
      </w:tr>
      <w:tr w:rsidR="00D06175" w14:paraId="5009DDD8" w14:textId="77777777" w:rsidTr="0089178C">
        <w:tc>
          <w:tcPr>
            <w:tcW w:w="2785" w:type="dxa"/>
          </w:tcPr>
          <w:p w14:paraId="15209C09" w14:textId="77777777" w:rsidR="00D06175" w:rsidRPr="008E3BE6" w:rsidRDefault="00D06175" w:rsidP="0089178C">
            <w:pPr>
              <w:pStyle w:val="TableColumnTitle"/>
              <w:rPr>
                <w:b w:val="0"/>
              </w:rPr>
            </w:pPr>
            <w:r w:rsidRPr="008E3BE6">
              <w:rPr>
                <w:b w:val="0"/>
              </w:rPr>
              <w:t>Men</w:t>
            </w:r>
            <w:r>
              <w:rPr>
                <w:b w:val="0"/>
              </w:rPr>
              <w:t>-</w:t>
            </w:r>
            <w:r>
              <w:rPr>
                <w:b w:val="0"/>
                <w:i/>
              </w:rPr>
              <w:t xml:space="preserve">generate </w:t>
            </w:r>
            <w:r>
              <w:rPr>
                <w:b w:val="0"/>
              </w:rPr>
              <w:t>token akses JWT untuk perangkat node</w:t>
            </w:r>
            <w:r w:rsidRPr="008E3BE6">
              <w:rPr>
                <w:b w:val="0"/>
              </w:rPr>
              <w:t>.</w:t>
            </w:r>
          </w:p>
        </w:tc>
        <w:tc>
          <w:tcPr>
            <w:tcW w:w="1890" w:type="dxa"/>
          </w:tcPr>
          <w:p w14:paraId="1F0EC08A" w14:textId="77777777" w:rsidR="00D06175" w:rsidRPr="008E3BE6" w:rsidRDefault="00D06175" w:rsidP="00E02D4A">
            <w:pPr>
              <w:pStyle w:val="TableColumnTitle"/>
              <w:numPr>
                <w:ilvl w:val="1"/>
                <w:numId w:val="25"/>
              </w:numPr>
              <w:ind w:left="166" w:hanging="166"/>
              <w:rPr>
                <w:b w:val="0"/>
                <w:i/>
              </w:rPr>
            </w:pPr>
            <w:r>
              <w:rPr>
                <w:b w:val="0"/>
                <w:i/>
              </w:rPr>
              <w:t>user</w:t>
            </w:r>
          </w:p>
          <w:p w14:paraId="13FD3B9D" w14:textId="77777777" w:rsidR="00D06175" w:rsidRDefault="00D06175" w:rsidP="00E02D4A">
            <w:pPr>
              <w:pStyle w:val="TableColumnTitle"/>
              <w:numPr>
                <w:ilvl w:val="1"/>
                <w:numId w:val="25"/>
              </w:numPr>
              <w:ind w:left="166" w:hanging="166"/>
              <w:rPr>
                <w:b w:val="0"/>
                <w:i/>
              </w:rPr>
            </w:pPr>
            <w:r>
              <w:rPr>
                <w:b w:val="0"/>
                <w:i/>
              </w:rPr>
              <w:t>label</w:t>
            </w:r>
          </w:p>
          <w:p w14:paraId="74E4A277" w14:textId="77777777" w:rsidR="00D06175" w:rsidRPr="008E3BE6" w:rsidRDefault="00D06175" w:rsidP="00E02D4A">
            <w:pPr>
              <w:pStyle w:val="TableColumnTitle"/>
              <w:numPr>
                <w:ilvl w:val="1"/>
                <w:numId w:val="25"/>
              </w:numPr>
              <w:ind w:left="166" w:hanging="166"/>
              <w:rPr>
                <w:b w:val="0"/>
                <w:i/>
              </w:rPr>
            </w:pPr>
            <w:r>
              <w:rPr>
                <w:b w:val="0"/>
                <w:i/>
              </w:rPr>
              <w:t>secretkey</w:t>
            </w:r>
          </w:p>
          <w:p w14:paraId="0239A46C" w14:textId="77777777" w:rsidR="00D06175" w:rsidRPr="008E3BE6" w:rsidRDefault="00D06175" w:rsidP="0089178C">
            <w:pPr>
              <w:pStyle w:val="TableColumnTitle"/>
              <w:rPr>
                <w:b w:val="0"/>
              </w:rPr>
            </w:pPr>
          </w:p>
        </w:tc>
        <w:tc>
          <w:tcPr>
            <w:tcW w:w="3240" w:type="dxa"/>
          </w:tcPr>
          <w:p w14:paraId="78657A01" w14:textId="77777777" w:rsidR="00D06175" w:rsidRPr="0090105D" w:rsidRDefault="00D06175" w:rsidP="00E02D4A">
            <w:pPr>
              <w:pStyle w:val="TableColumnTitle"/>
              <w:numPr>
                <w:ilvl w:val="1"/>
                <w:numId w:val="25"/>
              </w:numPr>
              <w:ind w:left="241" w:hanging="241"/>
              <w:rPr>
                <w:b w:val="0"/>
              </w:rPr>
            </w:pPr>
            <w:r>
              <w:rPr>
                <w:b w:val="0"/>
                <w:i/>
              </w:rPr>
              <w:t>payload user</w:t>
            </w:r>
            <w:r>
              <w:rPr>
                <w:b w:val="0"/>
              </w:rPr>
              <w:t xml:space="preserve">, </w:t>
            </w:r>
            <w:r>
              <w:rPr>
                <w:b w:val="0"/>
                <w:i/>
              </w:rPr>
              <w:t>label</w:t>
            </w:r>
            <w:r>
              <w:rPr>
                <w:b w:val="0"/>
              </w:rPr>
              <w:t xml:space="preserve">, dan </w:t>
            </w:r>
            <w:r>
              <w:rPr>
                <w:b w:val="0"/>
                <w:i/>
              </w:rPr>
              <w:t xml:space="preserve">secretkey </w:t>
            </w:r>
            <w:r>
              <w:rPr>
                <w:b w:val="0"/>
              </w:rPr>
              <w:t>dibutuhkan.</w:t>
            </w:r>
          </w:p>
          <w:p w14:paraId="68067019" w14:textId="77777777" w:rsidR="00D06175" w:rsidRDefault="00D06175" w:rsidP="00E02D4A">
            <w:pPr>
              <w:pStyle w:val="TableColumnTitle"/>
              <w:numPr>
                <w:ilvl w:val="1"/>
                <w:numId w:val="25"/>
              </w:numPr>
              <w:ind w:left="241" w:hanging="241"/>
              <w:rPr>
                <w:b w:val="0"/>
              </w:rPr>
            </w:pPr>
            <w:r w:rsidRPr="0090105D">
              <w:rPr>
                <w:b w:val="0"/>
                <w:i/>
              </w:rPr>
              <w:t>payload</w:t>
            </w:r>
            <w:r>
              <w:rPr>
                <w:b w:val="0"/>
              </w:rPr>
              <w:t xml:space="preserve"> </w:t>
            </w:r>
            <w:r>
              <w:rPr>
                <w:b w:val="0"/>
                <w:i/>
              </w:rPr>
              <w:t xml:space="preserve">user </w:t>
            </w:r>
            <w:r>
              <w:rPr>
                <w:b w:val="0"/>
              </w:rPr>
              <w:t>merupakan</w:t>
            </w:r>
            <w:r>
              <w:rPr>
                <w:b w:val="0"/>
                <w:i/>
              </w:rPr>
              <w:t xml:space="preserve"> username </w:t>
            </w:r>
            <w:r>
              <w:rPr>
                <w:b w:val="0"/>
              </w:rPr>
              <w:t>dari akun pengguna.</w:t>
            </w:r>
          </w:p>
          <w:p w14:paraId="5A076A0A" w14:textId="77777777" w:rsidR="00D06175" w:rsidRDefault="00D06175" w:rsidP="00E02D4A">
            <w:pPr>
              <w:pStyle w:val="TableColumnTitle"/>
              <w:numPr>
                <w:ilvl w:val="1"/>
                <w:numId w:val="25"/>
              </w:numPr>
              <w:ind w:left="241" w:hanging="241"/>
              <w:rPr>
                <w:b w:val="0"/>
              </w:rPr>
            </w:pPr>
            <w:r>
              <w:rPr>
                <w:b w:val="0"/>
              </w:rPr>
              <w:t xml:space="preserve"> </w:t>
            </w:r>
            <w:r w:rsidRPr="0090105D">
              <w:rPr>
                <w:b w:val="0"/>
                <w:i/>
              </w:rPr>
              <w:t>payload</w:t>
            </w:r>
            <w:r>
              <w:rPr>
                <w:b w:val="0"/>
                <w:i/>
              </w:rPr>
              <w:t xml:space="preserve"> label </w:t>
            </w:r>
            <w:r>
              <w:rPr>
                <w:b w:val="0"/>
              </w:rPr>
              <w:t>merupakan label dari perangkat node.</w:t>
            </w:r>
          </w:p>
          <w:p w14:paraId="697BDE3E" w14:textId="77777777" w:rsidR="00D06175" w:rsidRPr="008E3BE6" w:rsidRDefault="00D06175" w:rsidP="00E02D4A">
            <w:pPr>
              <w:pStyle w:val="TableColumnTitle"/>
              <w:numPr>
                <w:ilvl w:val="1"/>
                <w:numId w:val="25"/>
              </w:numPr>
              <w:ind w:left="241" w:hanging="241"/>
              <w:rPr>
                <w:b w:val="0"/>
              </w:rPr>
            </w:pPr>
            <w:r w:rsidRPr="0090105D">
              <w:rPr>
                <w:b w:val="0"/>
                <w:i/>
              </w:rPr>
              <w:t>payload</w:t>
            </w:r>
            <w:r>
              <w:rPr>
                <w:b w:val="0"/>
              </w:rPr>
              <w:t xml:space="preserve"> </w:t>
            </w:r>
            <w:r>
              <w:rPr>
                <w:b w:val="0"/>
                <w:i/>
              </w:rPr>
              <w:t xml:space="preserve">secretkey </w:t>
            </w:r>
            <w:r>
              <w:rPr>
                <w:b w:val="0"/>
              </w:rPr>
              <w:t xml:space="preserve">merupakan </w:t>
            </w:r>
            <w:r>
              <w:rPr>
                <w:b w:val="0"/>
                <w:i/>
              </w:rPr>
              <w:t>secretkey</w:t>
            </w:r>
            <w:r>
              <w:rPr>
                <w:b w:val="0"/>
              </w:rPr>
              <w:t xml:space="preserve"> dari perangkat node.</w:t>
            </w:r>
          </w:p>
        </w:tc>
      </w:tr>
      <w:tr w:rsidR="00D06175" w14:paraId="33D1A478" w14:textId="77777777" w:rsidTr="0089178C">
        <w:tc>
          <w:tcPr>
            <w:tcW w:w="7915" w:type="dxa"/>
            <w:gridSpan w:val="3"/>
            <w:shd w:val="clear" w:color="auto" w:fill="EEECE1" w:themeFill="background2"/>
          </w:tcPr>
          <w:p w14:paraId="259081D6" w14:textId="77777777" w:rsidR="00D06175" w:rsidRPr="0096213C" w:rsidRDefault="00D06175" w:rsidP="0089178C">
            <w:pPr>
              <w:pStyle w:val="TableColumnTitle"/>
              <w:rPr>
                <w:i/>
              </w:rPr>
            </w:pPr>
            <w:r w:rsidRPr="0096213C">
              <w:rPr>
                <w:i/>
              </w:rPr>
              <w:t>Response</w:t>
            </w:r>
          </w:p>
        </w:tc>
      </w:tr>
      <w:tr w:rsidR="00D06175" w14:paraId="3097837D" w14:textId="77777777" w:rsidTr="0089178C">
        <w:tc>
          <w:tcPr>
            <w:tcW w:w="2785" w:type="dxa"/>
            <w:shd w:val="clear" w:color="auto" w:fill="EEECE1" w:themeFill="background2"/>
          </w:tcPr>
          <w:p w14:paraId="0C9F4C24" w14:textId="77777777" w:rsidR="00D06175" w:rsidRDefault="00D06175" w:rsidP="0089178C">
            <w:pPr>
              <w:pStyle w:val="TableColumnTitle"/>
            </w:pPr>
            <w:r>
              <w:t xml:space="preserve">Nama </w:t>
            </w:r>
            <w:r>
              <w:rPr>
                <w:i/>
              </w:rPr>
              <w:t>f</w:t>
            </w:r>
            <w:r w:rsidRPr="00896389">
              <w:rPr>
                <w:i/>
              </w:rPr>
              <w:t>ield</w:t>
            </w:r>
          </w:p>
        </w:tc>
        <w:tc>
          <w:tcPr>
            <w:tcW w:w="1890" w:type="dxa"/>
            <w:shd w:val="clear" w:color="auto" w:fill="EEECE1" w:themeFill="background2"/>
          </w:tcPr>
          <w:p w14:paraId="5638AB90" w14:textId="77777777" w:rsidR="00D06175" w:rsidRDefault="00D06175" w:rsidP="0089178C">
            <w:pPr>
              <w:pStyle w:val="TableColumnTitle"/>
            </w:pPr>
            <w:r>
              <w:t>Tipe data</w:t>
            </w:r>
          </w:p>
        </w:tc>
        <w:tc>
          <w:tcPr>
            <w:tcW w:w="3240" w:type="dxa"/>
            <w:shd w:val="clear" w:color="auto" w:fill="EEECE1" w:themeFill="background2"/>
          </w:tcPr>
          <w:p w14:paraId="571A8CC7" w14:textId="77777777" w:rsidR="00D06175" w:rsidRDefault="00D06175" w:rsidP="0089178C">
            <w:pPr>
              <w:pStyle w:val="TableColumnTitle"/>
            </w:pPr>
            <w:r>
              <w:t>Keterangan</w:t>
            </w:r>
          </w:p>
        </w:tc>
      </w:tr>
      <w:tr w:rsidR="00D06175" w14:paraId="6E1BF793" w14:textId="77777777" w:rsidTr="0089178C">
        <w:tc>
          <w:tcPr>
            <w:tcW w:w="2785" w:type="dxa"/>
          </w:tcPr>
          <w:p w14:paraId="3F9C1A0B" w14:textId="77777777" w:rsidR="00D06175" w:rsidRPr="00F47855" w:rsidRDefault="00D06175" w:rsidP="0089178C">
            <w:pPr>
              <w:pStyle w:val="TableColumnTitle"/>
              <w:rPr>
                <w:b w:val="0"/>
                <w:i/>
              </w:rPr>
            </w:pPr>
            <w:r>
              <w:rPr>
                <w:b w:val="0"/>
                <w:i/>
              </w:rPr>
              <w:t>node</w:t>
            </w:r>
          </w:p>
        </w:tc>
        <w:tc>
          <w:tcPr>
            <w:tcW w:w="1890" w:type="dxa"/>
          </w:tcPr>
          <w:p w14:paraId="629FE459" w14:textId="77777777" w:rsidR="00D06175" w:rsidRPr="00896389" w:rsidRDefault="00D06175" w:rsidP="0089178C">
            <w:pPr>
              <w:pStyle w:val="TableColumnTitle"/>
              <w:rPr>
                <w:b w:val="0"/>
              </w:rPr>
            </w:pPr>
            <w:r w:rsidRPr="00B2260C">
              <w:rPr>
                <w:b w:val="0"/>
                <w:i/>
              </w:rPr>
              <w:t>object</w:t>
            </w:r>
            <w:r>
              <w:rPr>
                <w:b w:val="0"/>
              </w:rPr>
              <w:t xml:space="preserve"> dari dokumen nodes</w:t>
            </w:r>
          </w:p>
        </w:tc>
        <w:tc>
          <w:tcPr>
            <w:tcW w:w="3240" w:type="dxa"/>
          </w:tcPr>
          <w:p w14:paraId="2B0807B2" w14:textId="77777777" w:rsidR="00D06175" w:rsidRPr="00896389" w:rsidRDefault="00D06175" w:rsidP="0089178C">
            <w:pPr>
              <w:pStyle w:val="TableColumnTitle"/>
              <w:rPr>
                <w:b w:val="0"/>
              </w:rPr>
            </w:pPr>
            <w:r>
              <w:rPr>
                <w:b w:val="0"/>
              </w:rPr>
              <w:t>Data perangkat node tersebut.</w:t>
            </w:r>
          </w:p>
        </w:tc>
      </w:tr>
      <w:tr w:rsidR="00D06175" w14:paraId="63866A57" w14:textId="77777777" w:rsidTr="0089178C">
        <w:tc>
          <w:tcPr>
            <w:tcW w:w="2785" w:type="dxa"/>
          </w:tcPr>
          <w:p w14:paraId="41F5C048" w14:textId="77777777" w:rsidR="00D06175" w:rsidRDefault="00D06175" w:rsidP="0089178C">
            <w:pPr>
              <w:pStyle w:val="TableColumnTitle"/>
              <w:rPr>
                <w:b w:val="0"/>
                <w:i/>
              </w:rPr>
            </w:pPr>
            <w:r>
              <w:rPr>
                <w:b w:val="0"/>
                <w:i/>
              </w:rPr>
              <w:t>token</w:t>
            </w:r>
          </w:p>
        </w:tc>
        <w:tc>
          <w:tcPr>
            <w:tcW w:w="1890" w:type="dxa"/>
          </w:tcPr>
          <w:p w14:paraId="0BDE69FE" w14:textId="77777777" w:rsidR="00D06175" w:rsidRDefault="00D06175" w:rsidP="0089178C">
            <w:pPr>
              <w:pStyle w:val="TableColumnTitle"/>
              <w:rPr>
                <w:b w:val="0"/>
              </w:rPr>
            </w:pPr>
            <w:r>
              <w:rPr>
                <w:b w:val="0"/>
              </w:rPr>
              <w:t>string</w:t>
            </w:r>
          </w:p>
        </w:tc>
        <w:tc>
          <w:tcPr>
            <w:tcW w:w="3240" w:type="dxa"/>
          </w:tcPr>
          <w:p w14:paraId="6E94F4F6" w14:textId="77777777" w:rsidR="00D06175" w:rsidRPr="00896389" w:rsidRDefault="00D06175" w:rsidP="0089178C">
            <w:pPr>
              <w:pStyle w:val="TableColumnTitle"/>
              <w:rPr>
                <w:b w:val="0"/>
              </w:rPr>
            </w:pPr>
            <w:r>
              <w:rPr>
                <w:b w:val="0"/>
              </w:rPr>
              <w:t>Akses token JWT.</w:t>
            </w:r>
          </w:p>
        </w:tc>
      </w:tr>
    </w:tbl>
    <w:p w14:paraId="36AA77E1" w14:textId="77777777" w:rsidR="00D06175" w:rsidRDefault="00D06175" w:rsidP="00D06175">
      <w:pPr>
        <w:pStyle w:val="BodyText"/>
        <w:ind w:firstLine="360"/>
        <w:rPr>
          <w:lang w:val="en-US"/>
        </w:rPr>
      </w:pPr>
    </w:p>
    <w:p w14:paraId="44C5B846" w14:textId="77777777" w:rsidR="00D06175" w:rsidRDefault="00D06175" w:rsidP="00D06175">
      <w:pPr>
        <w:pStyle w:val="BodyText"/>
        <w:keepNext/>
        <w:jc w:val="center"/>
      </w:pPr>
      <w:r>
        <w:rPr>
          <w:noProof/>
          <w:lang w:val="en-US"/>
        </w:rPr>
        <w:drawing>
          <wp:inline distT="0" distB="0" distL="0" distR="0" wp14:anchorId="04491EA8" wp14:editId="0429CEE7">
            <wp:extent cx="4148152" cy="3617220"/>
            <wp:effectExtent l="0" t="0" r="508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42"/>
                    <a:stretch>
                      <a:fillRect/>
                    </a:stretch>
                  </pic:blipFill>
                  <pic:spPr>
                    <a:xfrm>
                      <a:off x="0" y="0"/>
                      <a:ext cx="4148152" cy="3617220"/>
                    </a:xfrm>
                    <a:prstGeom prst="rect">
                      <a:avLst/>
                    </a:prstGeom>
                    <a:noFill/>
                    <a:ln>
                      <a:noFill/>
                    </a:ln>
                  </pic:spPr>
                </pic:pic>
              </a:graphicData>
            </a:graphic>
          </wp:inline>
        </w:drawing>
      </w:r>
    </w:p>
    <w:p w14:paraId="703B1E7B" w14:textId="5F61B815" w:rsidR="00D06175" w:rsidRDefault="00D06175" w:rsidP="00D06175">
      <w:pPr>
        <w:pStyle w:val="Caption"/>
        <w:rPr>
          <w:lang w:val="en-US"/>
        </w:rPr>
      </w:pPr>
      <w:bookmarkStart w:id="155" w:name="_Ref487310888"/>
      <w:bookmarkStart w:id="156" w:name="_Toc490453924"/>
      <w:r>
        <w:t xml:space="preserve">Gambar </w:t>
      </w:r>
      <w:r w:rsidR="00B95D0A">
        <w:fldChar w:fldCharType="begin"/>
      </w:r>
      <w:r w:rsidR="00B95D0A">
        <w:instrText xml:space="preserve"> STYLEREF 1 \s </w:instrText>
      </w:r>
      <w:r w:rsidR="00B95D0A">
        <w:fldChar w:fldCharType="separate"/>
      </w:r>
      <w:r w:rsidR="00B95D0A">
        <w:rPr>
          <w:noProof/>
        </w:rPr>
        <w:t>4</w:t>
      </w:r>
      <w:r w:rsidR="00B95D0A">
        <w:fldChar w:fldCharType="end"/>
      </w:r>
      <w:r w:rsidR="00B95D0A">
        <w:t>.</w:t>
      </w:r>
      <w:r w:rsidR="00B95D0A">
        <w:fldChar w:fldCharType="begin"/>
      </w:r>
      <w:r w:rsidR="00B95D0A">
        <w:instrText xml:space="preserve"> SEQ Gambar \* ARABIC \s 1 </w:instrText>
      </w:r>
      <w:r w:rsidR="00B95D0A">
        <w:fldChar w:fldCharType="separate"/>
      </w:r>
      <w:r w:rsidR="00B95D0A">
        <w:rPr>
          <w:noProof/>
        </w:rPr>
        <w:t>7</w:t>
      </w:r>
      <w:r w:rsidR="00B95D0A">
        <w:fldChar w:fldCharType="end"/>
      </w:r>
      <w:bookmarkEnd w:id="155"/>
      <w:r>
        <w:rPr>
          <w:lang w:val="en-US"/>
        </w:rPr>
        <w:t xml:space="preserve"> Alur Perangkat Node Mendapatkan </w:t>
      </w:r>
      <w:r w:rsidR="00C16EAA">
        <w:rPr>
          <w:lang w:val="en-US"/>
        </w:rPr>
        <w:t>Token Akses</w:t>
      </w:r>
      <w:r>
        <w:rPr>
          <w:lang w:val="en-US"/>
        </w:rPr>
        <w:t xml:space="preserve"> JWT</w:t>
      </w:r>
      <w:bookmarkEnd w:id="156"/>
    </w:p>
    <w:p w14:paraId="270D58B6" w14:textId="77777777" w:rsidR="00D06175" w:rsidRDefault="00D06175" w:rsidP="00D06175">
      <w:pPr>
        <w:pStyle w:val="BodyText"/>
        <w:ind w:firstLine="360"/>
        <w:rPr>
          <w:lang w:val="en-US"/>
        </w:rPr>
      </w:pPr>
      <w:r>
        <w:rPr>
          <w:lang w:val="en-US"/>
        </w:rPr>
        <w:t xml:space="preserve">Penjelasan dari </w:t>
      </w:r>
      <w:r>
        <w:rPr>
          <w:lang w:val="en-US"/>
        </w:rPr>
        <w:fldChar w:fldCharType="begin"/>
      </w:r>
      <w:r>
        <w:rPr>
          <w:lang w:val="en-US"/>
        </w:rPr>
        <w:instrText xml:space="preserve"> REF _Ref487310888 \h </w:instrText>
      </w:r>
      <w:r>
        <w:rPr>
          <w:lang w:val="en-US"/>
        </w:rPr>
      </w:r>
      <w:r>
        <w:rPr>
          <w:lang w:val="en-US"/>
        </w:rPr>
        <w:fldChar w:fldCharType="separate"/>
      </w:r>
      <w:r>
        <w:t xml:space="preserve">Gambar </w:t>
      </w:r>
      <w:r>
        <w:rPr>
          <w:noProof/>
        </w:rPr>
        <w:t>4</w:t>
      </w:r>
      <w:r>
        <w:t>.</w:t>
      </w:r>
      <w:r>
        <w:rPr>
          <w:noProof/>
        </w:rPr>
        <w:t>7</w:t>
      </w:r>
      <w:r>
        <w:rPr>
          <w:lang w:val="en-US"/>
        </w:rPr>
        <w:fldChar w:fldCharType="end"/>
      </w:r>
      <w:r>
        <w:rPr>
          <w:lang w:val="en-US"/>
        </w:rPr>
        <w:t xml:space="preserve"> adalah sebagai berikut:</w:t>
      </w:r>
    </w:p>
    <w:p w14:paraId="4610F3B1" w14:textId="77777777" w:rsidR="00D06175" w:rsidRDefault="00D06175" w:rsidP="00E02D4A">
      <w:pPr>
        <w:pStyle w:val="BodyText"/>
        <w:numPr>
          <w:ilvl w:val="0"/>
          <w:numId w:val="31"/>
        </w:numPr>
        <w:ind w:left="720"/>
        <w:rPr>
          <w:lang w:val="en-US"/>
        </w:rPr>
      </w:pPr>
      <w:r>
        <w:rPr>
          <w:lang w:val="en-US"/>
        </w:rPr>
        <w:lastRenderedPageBreak/>
        <w:t>Perangkat node</w:t>
      </w:r>
      <w:r>
        <w:rPr>
          <w:i/>
          <w:lang w:val="en-US"/>
        </w:rPr>
        <w:t xml:space="preserve"> </w:t>
      </w:r>
      <w:r>
        <w:rPr>
          <w:lang w:val="en-US"/>
        </w:rPr>
        <w:t xml:space="preserve">mengirimkan </w:t>
      </w:r>
      <w:r>
        <w:rPr>
          <w:i/>
          <w:lang w:val="en-US"/>
        </w:rPr>
        <w:t xml:space="preserve">request </w:t>
      </w:r>
      <w:r>
        <w:rPr>
          <w:lang w:val="en-US"/>
        </w:rPr>
        <w:t xml:space="preserve">HTTP POST dengan </w:t>
      </w:r>
      <w:r>
        <w:rPr>
          <w:i/>
          <w:lang w:val="en-US"/>
        </w:rPr>
        <w:t xml:space="preserve">payload </w:t>
      </w:r>
      <w:r>
        <w:rPr>
          <w:lang w:val="en-US"/>
        </w:rPr>
        <w:t xml:space="preserve">berisi </w:t>
      </w:r>
      <w:r>
        <w:rPr>
          <w:i/>
          <w:lang w:val="en-US"/>
        </w:rPr>
        <w:t>user</w:t>
      </w:r>
      <w:r>
        <w:rPr>
          <w:lang w:val="en-US"/>
        </w:rPr>
        <w:t xml:space="preserve">, </w:t>
      </w:r>
      <w:r>
        <w:rPr>
          <w:i/>
          <w:lang w:val="en-US"/>
        </w:rPr>
        <w:t>label</w:t>
      </w:r>
      <w:r>
        <w:rPr>
          <w:lang w:val="en-US"/>
        </w:rPr>
        <w:t xml:space="preserve">, dan </w:t>
      </w:r>
      <w:r>
        <w:rPr>
          <w:i/>
          <w:lang w:val="en-US"/>
        </w:rPr>
        <w:t>secretkey</w:t>
      </w:r>
      <w:r>
        <w:rPr>
          <w:lang w:val="en-US"/>
        </w:rPr>
        <w:t xml:space="preserve">. Informasi lebih lengkap mengenai </w:t>
      </w:r>
      <w:r>
        <w:rPr>
          <w:i/>
          <w:lang w:val="en-US"/>
        </w:rPr>
        <w:t xml:space="preserve">payload </w:t>
      </w:r>
      <w:r>
        <w:rPr>
          <w:lang w:val="en-US"/>
        </w:rPr>
        <w:t xml:space="preserve">dapat dilihat pada </w:t>
      </w:r>
      <w:r>
        <w:rPr>
          <w:lang w:val="en-US"/>
        </w:rPr>
        <w:fldChar w:fldCharType="begin"/>
      </w:r>
      <w:r>
        <w:rPr>
          <w:lang w:val="en-US"/>
        </w:rPr>
        <w:instrText xml:space="preserve"> REF _Ref487311077 \h </w:instrText>
      </w:r>
      <w:r>
        <w:rPr>
          <w:lang w:val="en-US"/>
        </w:rPr>
      </w:r>
      <w:r>
        <w:rPr>
          <w:lang w:val="en-US"/>
        </w:rPr>
        <w:fldChar w:fldCharType="separate"/>
      </w:r>
      <w:r>
        <w:t xml:space="preserve">Tabel </w:t>
      </w:r>
      <w:r>
        <w:rPr>
          <w:noProof/>
        </w:rPr>
        <w:t>4</w:t>
      </w:r>
      <w:r>
        <w:t>.</w:t>
      </w:r>
      <w:r>
        <w:rPr>
          <w:noProof/>
        </w:rPr>
        <w:t>10</w:t>
      </w:r>
      <w:r>
        <w:rPr>
          <w:lang w:val="en-US"/>
        </w:rPr>
        <w:fldChar w:fldCharType="end"/>
      </w:r>
      <w:r>
        <w:rPr>
          <w:lang w:val="en-US"/>
        </w:rPr>
        <w:t>.</w:t>
      </w:r>
    </w:p>
    <w:p w14:paraId="1361A246" w14:textId="77777777" w:rsidR="00D06175" w:rsidRDefault="00461B79" w:rsidP="00E02D4A">
      <w:pPr>
        <w:pStyle w:val="BodyText"/>
        <w:numPr>
          <w:ilvl w:val="0"/>
          <w:numId w:val="31"/>
        </w:numPr>
        <w:ind w:left="720"/>
        <w:rPr>
          <w:lang w:val="en-US"/>
        </w:rPr>
      </w:pPr>
      <w:r w:rsidRPr="00461B79">
        <w:rPr>
          <w:i/>
          <w:lang w:val="en-US"/>
        </w:rPr>
        <w:t>Web service</w:t>
      </w:r>
      <w:r w:rsidR="00D06175">
        <w:rPr>
          <w:lang w:val="en-US"/>
        </w:rPr>
        <w:t xml:space="preserve"> memanggil fungsi </w:t>
      </w:r>
      <w:r w:rsidR="00D06175" w:rsidRPr="00860386">
        <w:rPr>
          <w:rFonts w:ascii="Courier New" w:hAnsi="Courier New" w:cs="Courier New"/>
          <w:sz w:val="20"/>
          <w:lang w:val="en-US"/>
        </w:rPr>
        <w:t>nodes.get(user, label, secretkey)</w:t>
      </w:r>
      <w:r w:rsidR="00D06175">
        <w:rPr>
          <w:lang w:val="en-US"/>
        </w:rPr>
        <w:t xml:space="preserve"> untuk mendapatkan data perangkat node. Kemudian, DB mengembalikan data yang diminta dalam variabel </w:t>
      </w:r>
      <w:r w:rsidR="00D06175" w:rsidRPr="00860386">
        <w:rPr>
          <w:rFonts w:ascii="Courier New" w:hAnsi="Courier New" w:cs="Courier New"/>
          <w:sz w:val="20"/>
          <w:lang w:val="en-US"/>
        </w:rPr>
        <w:t>data</w:t>
      </w:r>
      <w:r w:rsidR="00D06175">
        <w:rPr>
          <w:lang w:val="en-US"/>
        </w:rPr>
        <w:t>.</w:t>
      </w:r>
    </w:p>
    <w:p w14:paraId="239B0A29" w14:textId="77777777" w:rsidR="00D06175" w:rsidRDefault="00D06175" w:rsidP="00E02D4A">
      <w:pPr>
        <w:pStyle w:val="BodyText"/>
        <w:numPr>
          <w:ilvl w:val="0"/>
          <w:numId w:val="31"/>
        </w:numPr>
        <w:ind w:left="720"/>
        <w:rPr>
          <w:lang w:val="en-US"/>
        </w:rPr>
      </w:pPr>
      <w:r>
        <w:rPr>
          <w:lang w:val="en-US"/>
        </w:rPr>
        <w:t xml:space="preserve">Jika variable </w:t>
      </w:r>
      <w:r>
        <w:rPr>
          <w:i/>
          <w:lang w:val="en-US"/>
        </w:rPr>
        <w:t xml:space="preserve">data </w:t>
      </w:r>
      <w:r>
        <w:rPr>
          <w:lang w:val="en-US"/>
        </w:rPr>
        <w:t xml:space="preserve">tidak berisi </w:t>
      </w:r>
      <w:r w:rsidRPr="00860386">
        <w:rPr>
          <w:rFonts w:ascii="Courier New" w:hAnsi="Courier New" w:cs="Courier New"/>
          <w:sz w:val="20"/>
          <w:lang w:val="en-US"/>
        </w:rPr>
        <w:t>null</w:t>
      </w:r>
      <w:r>
        <w:rPr>
          <w:lang w:val="en-US"/>
        </w:rPr>
        <w:t xml:space="preserve">, </w:t>
      </w:r>
      <w:r w:rsidRPr="00860386">
        <w:rPr>
          <w:i/>
          <w:lang w:val="en-US"/>
        </w:rPr>
        <w:t>web service</w:t>
      </w:r>
      <w:r>
        <w:rPr>
          <w:lang w:val="en-US"/>
        </w:rPr>
        <w:t xml:space="preserve"> memanggil fungsi </w:t>
      </w:r>
      <w:r w:rsidRPr="00860386">
        <w:rPr>
          <w:rFonts w:ascii="Courier New" w:hAnsi="Courier New" w:cs="Courier New"/>
          <w:sz w:val="20"/>
          <w:lang w:val="en-US"/>
        </w:rPr>
        <w:t>create_token()</w:t>
      </w:r>
      <w:r>
        <w:rPr>
          <w:lang w:val="en-US"/>
        </w:rPr>
        <w:t xml:space="preserve"> dengan parameter fungsi </w:t>
      </w:r>
      <w:r w:rsidRPr="00860386">
        <w:rPr>
          <w:rFonts w:ascii="Courier New" w:hAnsi="Courier New" w:cs="Courier New"/>
          <w:sz w:val="20"/>
          <w:lang w:val="en-US"/>
        </w:rPr>
        <w:t>data</w:t>
      </w:r>
      <w:r>
        <w:rPr>
          <w:i/>
          <w:lang w:val="en-US"/>
        </w:rPr>
        <w:t xml:space="preserve"> </w:t>
      </w:r>
      <w:r>
        <w:rPr>
          <w:lang w:val="en-US"/>
        </w:rPr>
        <w:t>untuk meng-</w:t>
      </w:r>
      <w:r>
        <w:rPr>
          <w:i/>
          <w:lang w:val="en-US"/>
        </w:rPr>
        <w:t xml:space="preserve">generate </w:t>
      </w:r>
      <w:r w:rsidRPr="00A70B54">
        <w:rPr>
          <w:lang w:val="en-US"/>
        </w:rPr>
        <w:t>token</w:t>
      </w:r>
      <w:r>
        <w:rPr>
          <w:lang w:val="en-US"/>
        </w:rPr>
        <w:t>.</w:t>
      </w:r>
    </w:p>
    <w:p w14:paraId="0DE17940" w14:textId="261EB680" w:rsidR="00D06175" w:rsidRDefault="00461B79" w:rsidP="00E02D4A">
      <w:pPr>
        <w:pStyle w:val="BodyText"/>
        <w:numPr>
          <w:ilvl w:val="0"/>
          <w:numId w:val="31"/>
        </w:numPr>
        <w:ind w:left="720"/>
        <w:rPr>
          <w:lang w:val="en-US"/>
        </w:rPr>
      </w:pPr>
      <w:r w:rsidRPr="00461B79">
        <w:rPr>
          <w:i/>
          <w:lang w:val="en-US"/>
        </w:rPr>
        <w:t>Web service</w:t>
      </w:r>
      <w:r w:rsidR="00D06175">
        <w:rPr>
          <w:lang w:val="en-US"/>
        </w:rPr>
        <w:t xml:space="preserve"> mengirimkan </w:t>
      </w:r>
      <w:r w:rsidR="00D06175">
        <w:rPr>
          <w:i/>
          <w:lang w:val="en-US"/>
        </w:rPr>
        <w:t xml:space="preserve">response </w:t>
      </w:r>
      <w:r w:rsidR="00D06175">
        <w:rPr>
          <w:lang w:val="en-US"/>
        </w:rPr>
        <w:t>dengan HTTP status 200 beserta data perangkat node tersebut dan token akses JWT</w:t>
      </w:r>
      <w:r w:rsidR="00860386">
        <w:rPr>
          <w:lang w:val="en-US"/>
        </w:rPr>
        <w:t>-</w:t>
      </w:r>
      <w:r w:rsidR="00D06175">
        <w:rPr>
          <w:lang w:val="en-US"/>
        </w:rPr>
        <w:t xml:space="preserve">nya. Informasi lebih lengkap mengenai informasi </w:t>
      </w:r>
      <w:r w:rsidR="00D06175">
        <w:rPr>
          <w:i/>
          <w:lang w:val="en-US"/>
        </w:rPr>
        <w:t xml:space="preserve">response </w:t>
      </w:r>
      <w:r w:rsidR="00D06175">
        <w:rPr>
          <w:lang w:val="en-US"/>
        </w:rPr>
        <w:t xml:space="preserve">dapat dilihat pada </w:t>
      </w:r>
      <w:r w:rsidR="00D06175">
        <w:rPr>
          <w:lang w:val="en-US"/>
        </w:rPr>
        <w:fldChar w:fldCharType="begin"/>
      </w:r>
      <w:r w:rsidR="00D06175">
        <w:rPr>
          <w:lang w:val="en-US"/>
        </w:rPr>
        <w:instrText xml:space="preserve"> REF _Ref487311348 \h </w:instrText>
      </w:r>
      <w:r w:rsidR="00D06175">
        <w:rPr>
          <w:lang w:val="en-US"/>
        </w:rPr>
      </w:r>
      <w:r w:rsidR="00D06175">
        <w:rPr>
          <w:lang w:val="en-US"/>
        </w:rPr>
        <w:fldChar w:fldCharType="separate"/>
      </w:r>
      <w:r w:rsidR="00D06175">
        <w:t xml:space="preserve">Tabel </w:t>
      </w:r>
      <w:r w:rsidR="00D06175">
        <w:rPr>
          <w:noProof/>
        </w:rPr>
        <w:t>4</w:t>
      </w:r>
      <w:r w:rsidR="00D06175">
        <w:t>.</w:t>
      </w:r>
      <w:r w:rsidR="00D06175">
        <w:rPr>
          <w:noProof/>
        </w:rPr>
        <w:t>11</w:t>
      </w:r>
      <w:r w:rsidR="00D06175">
        <w:rPr>
          <w:lang w:val="en-US"/>
        </w:rPr>
        <w:fldChar w:fldCharType="end"/>
      </w:r>
      <w:r w:rsidR="00D06175">
        <w:rPr>
          <w:lang w:val="en-US"/>
        </w:rPr>
        <w:t>.</w:t>
      </w:r>
    </w:p>
    <w:p w14:paraId="1DF54220" w14:textId="7DAE8613" w:rsidR="00D06175" w:rsidRPr="00A70B54" w:rsidRDefault="00D06175" w:rsidP="00E02D4A">
      <w:pPr>
        <w:pStyle w:val="BodyText"/>
        <w:numPr>
          <w:ilvl w:val="0"/>
          <w:numId w:val="31"/>
        </w:numPr>
        <w:ind w:left="720"/>
        <w:rPr>
          <w:lang w:val="en-US"/>
        </w:rPr>
      </w:pPr>
      <w:r>
        <w:rPr>
          <w:lang w:val="en-US"/>
        </w:rPr>
        <w:t xml:space="preserve">Jika variable </w:t>
      </w:r>
      <w:r w:rsidRPr="00860386">
        <w:rPr>
          <w:rFonts w:ascii="Courier New" w:hAnsi="Courier New" w:cs="Courier New"/>
          <w:sz w:val="20"/>
          <w:lang w:val="en-US"/>
        </w:rPr>
        <w:t>data</w:t>
      </w:r>
      <w:r>
        <w:rPr>
          <w:i/>
          <w:lang w:val="en-US"/>
        </w:rPr>
        <w:t xml:space="preserve"> </w:t>
      </w:r>
      <w:r>
        <w:rPr>
          <w:lang w:val="en-US"/>
        </w:rPr>
        <w:t xml:space="preserve">berisi </w:t>
      </w:r>
      <w:r w:rsidRPr="00860386">
        <w:rPr>
          <w:rFonts w:ascii="Courier New" w:hAnsi="Courier New" w:cs="Courier New"/>
          <w:sz w:val="20"/>
          <w:lang w:val="en-US"/>
        </w:rPr>
        <w:t>null</w:t>
      </w:r>
      <w:r>
        <w:rPr>
          <w:lang w:val="en-US"/>
        </w:rPr>
        <w:t xml:space="preserve">, </w:t>
      </w:r>
      <w:r w:rsidR="00860386">
        <w:rPr>
          <w:i/>
          <w:lang w:val="en-US"/>
        </w:rPr>
        <w:t>w</w:t>
      </w:r>
      <w:r w:rsidR="00461B79" w:rsidRPr="00461B79">
        <w:rPr>
          <w:i/>
          <w:lang w:val="en-US"/>
        </w:rPr>
        <w:t>eb service</w:t>
      </w:r>
      <w:r>
        <w:rPr>
          <w:lang w:val="en-US"/>
        </w:rPr>
        <w:t xml:space="preserve"> mengirimkan </w:t>
      </w:r>
      <w:r>
        <w:rPr>
          <w:i/>
          <w:lang w:val="en-US"/>
        </w:rPr>
        <w:t xml:space="preserve">response </w:t>
      </w:r>
      <w:r>
        <w:rPr>
          <w:lang w:val="en-US"/>
        </w:rPr>
        <w:t>dengan HTTP status 400.</w:t>
      </w:r>
    </w:p>
    <w:p w14:paraId="64F6901A" w14:textId="77777777" w:rsidR="00D06175" w:rsidRPr="0063162C" w:rsidRDefault="00D06175" w:rsidP="00E02D4A">
      <w:pPr>
        <w:pStyle w:val="ListParagraph"/>
        <w:numPr>
          <w:ilvl w:val="0"/>
          <w:numId w:val="30"/>
        </w:numPr>
        <w:tabs>
          <w:tab w:val="left" w:pos="360"/>
        </w:tabs>
        <w:spacing w:before="240"/>
        <w:ind w:hanging="1080"/>
        <w:rPr>
          <w:lang w:val="en-US"/>
        </w:rPr>
      </w:pPr>
      <w:r>
        <w:rPr>
          <w:lang w:val="en-US"/>
        </w:rPr>
        <w:t xml:space="preserve">Akses token JWT untuk aplikasi </w:t>
      </w:r>
      <w:r>
        <w:rPr>
          <w:i/>
          <w:lang w:val="en-US"/>
        </w:rPr>
        <w:t>client</w:t>
      </w:r>
    </w:p>
    <w:p w14:paraId="6203246A" w14:textId="19F90A6F" w:rsidR="00D06175" w:rsidRDefault="00D06175" w:rsidP="0089178C">
      <w:pPr>
        <w:pStyle w:val="BodyText"/>
        <w:tabs>
          <w:tab w:val="left" w:pos="360"/>
        </w:tabs>
        <w:ind w:left="360"/>
        <w:rPr>
          <w:lang w:val="en-US"/>
        </w:rPr>
      </w:pPr>
      <w:r>
        <w:rPr>
          <w:lang w:val="en-US"/>
        </w:rPr>
        <w:t xml:space="preserve">Aplikasi </w:t>
      </w:r>
      <w:r>
        <w:rPr>
          <w:i/>
          <w:lang w:val="en-US"/>
        </w:rPr>
        <w:t xml:space="preserve">client </w:t>
      </w:r>
      <w:r>
        <w:rPr>
          <w:lang w:val="en-US"/>
        </w:rPr>
        <w:t xml:space="preserve">merupakan </w:t>
      </w:r>
      <w:r w:rsidR="00860386">
        <w:rPr>
          <w:lang w:val="en-US"/>
        </w:rPr>
        <w:t>perangkat lunak</w:t>
      </w:r>
      <w:r>
        <w:rPr>
          <w:lang w:val="en-US"/>
        </w:rPr>
        <w:t xml:space="preserve"> multi-platform yang berkomunikasi dengan IoT </w:t>
      </w:r>
      <w:r>
        <w:rPr>
          <w:i/>
          <w:lang w:val="en-US"/>
        </w:rPr>
        <w:t xml:space="preserve">cloud platform </w:t>
      </w:r>
      <w:r>
        <w:rPr>
          <w:lang w:val="en-US"/>
        </w:rPr>
        <w:t>melalui</w:t>
      </w:r>
      <w:r w:rsidR="00860386">
        <w:rPr>
          <w:lang w:val="en-US"/>
        </w:rPr>
        <w:t xml:space="preserve"> RESTful</w:t>
      </w:r>
      <w:r>
        <w:rPr>
          <w:lang w:val="en-US"/>
        </w:rPr>
        <w:t xml:space="preserve"> </w:t>
      </w:r>
      <w:r w:rsidRPr="0089178C">
        <w:rPr>
          <w:i/>
          <w:lang w:val="en-US"/>
        </w:rPr>
        <w:t>web service</w:t>
      </w:r>
      <w:r>
        <w:rPr>
          <w:lang w:val="en-US"/>
        </w:rPr>
        <w:t xml:space="preserve">. Pengguna adalah pihak yang mengoperasikan aplikasi </w:t>
      </w:r>
      <w:r>
        <w:rPr>
          <w:i/>
          <w:lang w:val="en-US"/>
        </w:rPr>
        <w:t xml:space="preserve">client </w:t>
      </w:r>
      <w:r>
        <w:rPr>
          <w:lang w:val="en-US"/>
        </w:rPr>
        <w:t xml:space="preserve">sehingga </w:t>
      </w:r>
      <w:r w:rsidR="00C16EAA">
        <w:rPr>
          <w:lang w:val="en-US"/>
        </w:rPr>
        <w:t>token akses</w:t>
      </w:r>
      <w:r>
        <w:rPr>
          <w:lang w:val="en-US"/>
        </w:rPr>
        <w:t xml:space="preserve"> JWT yang digunakan mewakili </w:t>
      </w:r>
      <w:r w:rsidR="00860386">
        <w:rPr>
          <w:i/>
          <w:lang w:val="en-US"/>
        </w:rPr>
        <w:t>credentials</w:t>
      </w:r>
      <w:r>
        <w:rPr>
          <w:lang w:val="en-US"/>
        </w:rPr>
        <w:t xml:space="preserve"> pengguna itu sendiri.</w:t>
      </w:r>
    </w:p>
    <w:p w14:paraId="2D98D0B9" w14:textId="24379289" w:rsidR="00D06175" w:rsidRDefault="00D06175" w:rsidP="0089178C">
      <w:pPr>
        <w:pStyle w:val="BodyText"/>
        <w:tabs>
          <w:tab w:val="left" w:pos="360"/>
        </w:tabs>
        <w:ind w:left="360"/>
        <w:rPr>
          <w:lang w:val="en-US"/>
        </w:rPr>
      </w:pPr>
      <w:r>
        <w:rPr>
          <w:lang w:val="en-US"/>
        </w:rPr>
        <w:t>Untuk mendapatkan token akses</w:t>
      </w:r>
      <w:r w:rsidR="00860386">
        <w:rPr>
          <w:lang w:val="en-US"/>
        </w:rPr>
        <w:t>,</w:t>
      </w:r>
      <w:r>
        <w:rPr>
          <w:lang w:val="en-US"/>
        </w:rPr>
        <w:t xml:space="preserve"> aplikasi </w:t>
      </w:r>
      <w:r>
        <w:rPr>
          <w:i/>
          <w:lang w:val="en-US"/>
        </w:rPr>
        <w:t>client</w:t>
      </w:r>
      <w:r>
        <w:rPr>
          <w:lang w:val="en-US"/>
        </w:rPr>
        <w:t xml:space="preserve"> perlu mengirimkan HTTP </w:t>
      </w:r>
      <w:r>
        <w:rPr>
          <w:i/>
          <w:lang w:val="en-US"/>
        </w:rPr>
        <w:t xml:space="preserve">request </w:t>
      </w:r>
      <w:r>
        <w:rPr>
          <w:lang w:val="en-US"/>
        </w:rPr>
        <w:t xml:space="preserve">dengan </w:t>
      </w:r>
      <w:r>
        <w:rPr>
          <w:i/>
          <w:lang w:val="en-US"/>
        </w:rPr>
        <w:t xml:space="preserve">payload </w:t>
      </w:r>
      <w:r>
        <w:rPr>
          <w:lang w:val="en-US"/>
        </w:rPr>
        <w:t xml:space="preserve">berisi </w:t>
      </w:r>
      <w:r>
        <w:rPr>
          <w:i/>
          <w:lang w:val="en-US"/>
        </w:rPr>
        <w:t>username</w:t>
      </w:r>
      <w:r>
        <w:rPr>
          <w:lang w:val="en-US"/>
        </w:rPr>
        <w:t xml:space="preserve">, dan </w:t>
      </w:r>
      <w:r>
        <w:rPr>
          <w:i/>
          <w:lang w:val="en-US"/>
        </w:rPr>
        <w:t>password</w:t>
      </w:r>
      <w:r>
        <w:rPr>
          <w:lang w:val="en-US"/>
        </w:rPr>
        <w:t xml:space="preserve">. </w:t>
      </w:r>
      <w:r>
        <w:rPr>
          <w:i/>
          <w:lang w:val="en-US"/>
        </w:rPr>
        <w:t xml:space="preserve">Payload </w:t>
      </w:r>
      <w:r>
        <w:rPr>
          <w:lang w:val="en-US"/>
        </w:rPr>
        <w:t xml:space="preserve">tersebut berisi dua </w:t>
      </w:r>
      <w:r>
        <w:rPr>
          <w:i/>
          <w:lang w:val="en-US"/>
        </w:rPr>
        <w:t xml:space="preserve">field </w:t>
      </w:r>
      <w:r w:rsidR="00860386">
        <w:rPr>
          <w:lang w:val="en-US"/>
        </w:rPr>
        <w:t>utama pada dokumen Users yang</w:t>
      </w:r>
      <w:r>
        <w:rPr>
          <w:lang w:val="en-US"/>
        </w:rPr>
        <w:t xml:space="preserve"> </w:t>
      </w:r>
      <w:r w:rsidR="00860386">
        <w:rPr>
          <w:lang w:val="en-US"/>
        </w:rPr>
        <w:t>diperlukan</w:t>
      </w:r>
      <w:r>
        <w:rPr>
          <w:lang w:val="en-US"/>
        </w:rPr>
        <w:t xml:space="preserve"> untu</w:t>
      </w:r>
      <w:r w:rsidR="00860386">
        <w:rPr>
          <w:lang w:val="en-US"/>
        </w:rPr>
        <w:t>k mendapatkan informasi</w:t>
      </w:r>
      <w:r>
        <w:rPr>
          <w:lang w:val="en-US"/>
        </w:rPr>
        <w:t xml:space="preserve"> pengguna yang dimaksud. </w:t>
      </w:r>
      <w:r w:rsidR="00860386">
        <w:rPr>
          <w:lang w:val="en-US"/>
        </w:rPr>
        <w:t>Informasi</w:t>
      </w:r>
      <w:r>
        <w:rPr>
          <w:lang w:val="en-US"/>
        </w:rPr>
        <w:t xml:space="preserve"> tersebut kemudian di-</w:t>
      </w:r>
      <w:r w:rsidRPr="0063162C">
        <w:rPr>
          <w:i/>
          <w:lang w:val="en-US"/>
        </w:rPr>
        <w:t>generate</w:t>
      </w:r>
      <w:r>
        <w:rPr>
          <w:i/>
          <w:lang w:val="en-US"/>
        </w:rPr>
        <w:t xml:space="preserve"> </w:t>
      </w:r>
      <w:r>
        <w:rPr>
          <w:lang w:val="en-US"/>
        </w:rPr>
        <w:t xml:space="preserve">menjadi </w:t>
      </w:r>
      <w:r w:rsidRPr="0063162C">
        <w:rPr>
          <w:i/>
          <w:lang w:val="en-US"/>
        </w:rPr>
        <w:t>c</w:t>
      </w:r>
      <w:r>
        <w:rPr>
          <w:i/>
          <w:lang w:val="en-US"/>
        </w:rPr>
        <w:t xml:space="preserve">redentials </w:t>
      </w:r>
      <w:r>
        <w:rPr>
          <w:lang w:val="en-US"/>
        </w:rPr>
        <w:t>yang mewakili otoritas pada token akses yang dihasilkan.</w:t>
      </w:r>
    </w:p>
    <w:p w14:paraId="5A8C175B" w14:textId="77777777" w:rsidR="0089178C" w:rsidRDefault="0089178C" w:rsidP="0089178C">
      <w:pPr>
        <w:pStyle w:val="BodyText"/>
        <w:tabs>
          <w:tab w:val="left" w:pos="360"/>
        </w:tabs>
        <w:ind w:left="360"/>
        <w:rPr>
          <w:lang w:val="en-US"/>
        </w:rPr>
      </w:pPr>
      <w:r>
        <w:rPr>
          <w:lang w:val="en-US"/>
        </w:rPr>
        <w:t xml:space="preserve">Penjelasan mengenai </w:t>
      </w:r>
      <w:r w:rsidRPr="00D06175">
        <w:rPr>
          <w:i/>
          <w:lang w:val="en-US"/>
        </w:rPr>
        <w:t>payload</w:t>
      </w:r>
      <w:r w:rsidRPr="0058711D">
        <w:rPr>
          <w:lang w:val="en-US"/>
        </w:rPr>
        <w:t xml:space="preserve"> dalam mengirimkan HTTP </w:t>
      </w:r>
      <w:r w:rsidRPr="0058711D">
        <w:rPr>
          <w:i/>
          <w:lang w:val="en-US"/>
        </w:rPr>
        <w:t xml:space="preserve">request </w:t>
      </w:r>
      <w:r w:rsidRPr="0058711D">
        <w:rPr>
          <w:lang w:val="en-US"/>
        </w:rPr>
        <w:t xml:space="preserve">dan informasi mengenai data yang didapatkan dari HTTP </w:t>
      </w:r>
      <w:r w:rsidRPr="0058711D">
        <w:rPr>
          <w:i/>
          <w:lang w:val="en-US"/>
        </w:rPr>
        <w:t xml:space="preserve">response </w:t>
      </w:r>
      <w:r w:rsidRPr="0058711D">
        <w:rPr>
          <w:lang w:val="en-US"/>
        </w:rPr>
        <w:t>ada pada</w:t>
      </w:r>
      <w:r>
        <w:rPr>
          <w:lang w:val="en-US"/>
        </w:rPr>
        <w:t xml:space="preserve"> </w:t>
      </w:r>
      <w:r>
        <w:rPr>
          <w:lang w:val="en-US"/>
        </w:rPr>
        <w:fldChar w:fldCharType="begin"/>
      </w:r>
      <w:r>
        <w:rPr>
          <w:lang w:val="en-US"/>
        </w:rPr>
        <w:instrText xml:space="preserve"> REF _Ref487311520 \h </w:instrText>
      </w:r>
      <w:r>
        <w:rPr>
          <w:lang w:val="en-US"/>
        </w:rPr>
      </w:r>
      <w:r>
        <w:rPr>
          <w:lang w:val="en-US"/>
        </w:rPr>
        <w:fldChar w:fldCharType="separate"/>
      </w:r>
      <w:r>
        <w:t xml:space="preserve">Tabel </w:t>
      </w:r>
      <w:r>
        <w:rPr>
          <w:noProof/>
        </w:rPr>
        <w:t>4</w:t>
      </w:r>
      <w:r>
        <w:t>.</w:t>
      </w:r>
      <w:r>
        <w:rPr>
          <w:noProof/>
        </w:rPr>
        <w:t>12</w:t>
      </w:r>
      <w:r>
        <w:rPr>
          <w:lang w:val="en-US"/>
        </w:rPr>
        <w:fldChar w:fldCharType="end"/>
      </w:r>
      <w:r w:rsidRPr="0058711D">
        <w:rPr>
          <w:lang w:val="en-US"/>
        </w:rPr>
        <w:t>. Sedangkan alur dan proses yang terjadi dalam mengakses data s</w:t>
      </w:r>
      <w:r>
        <w:rPr>
          <w:lang w:val="en-US"/>
        </w:rPr>
        <w:t>ensor berdasarkan sensor</w:t>
      </w:r>
      <w:r w:rsidRPr="0058711D">
        <w:rPr>
          <w:lang w:val="en-US"/>
        </w:rPr>
        <w:t xml:space="preserve"> digambarkan pada</w:t>
      </w:r>
      <w:r>
        <w:rPr>
          <w:lang w:val="en-US"/>
        </w:rPr>
        <w:t xml:space="preserve"> </w:t>
      </w:r>
      <w:r>
        <w:rPr>
          <w:lang w:val="en-US"/>
        </w:rPr>
        <w:fldChar w:fldCharType="begin"/>
      </w:r>
      <w:r>
        <w:rPr>
          <w:lang w:val="en-US"/>
        </w:rPr>
        <w:instrText xml:space="preserve"> REF _Ref487311461 \h </w:instrText>
      </w:r>
      <w:r>
        <w:rPr>
          <w:lang w:val="en-US"/>
        </w:rPr>
      </w:r>
      <w:r>
        <w:rPr>
          <w:lang w:val="en-US"/>
        </w:rPr>
        <w:fldChar w:fldCharType="separate"/>
      </w:r>
      <w:r>
        <w:t xml:space="preserve">Gambar </w:t>
      </w:r>
      <w:r>
        <w:rPr>
          <w:noProof/>
        </w:rPr>
        <w:t>4</w:t>
      </w:r>
      <w:r>
        <w:t>.</w:t>
      </w:r>
      <w:r>
        <w:rPr>
          <w:noProof/>
        </w:rPr>
        <w:t>8</w:t>
      </w:r>
      <w:r>
        <w:rPr>
          <w:lang w:val="en-US"/>
        </w:rPr>
        <w:fldChar w:fldCharType="end"/>
      </w:r>
      <w:r>
        <w:rPr>
          <w:lang w:val="en-US"/>
        </w:rPr>
        <w:t>.</w:t>
      </w:r>
    </w:p>
    <w:p w14:paraId="4B68E935" w14:textId="486FCFCB" w:rsidR="00D06175" w:rsidRPr="0090105D" w:rsidRDefault="00D06175" w:rsidP="00D06175">
      <w:pPr>
        <w:pStyle w:val="Caption"/>
        <w:rPr>
          <w:lang w:val="en-US"/>
        </w:rPr>
      </w:pPr>
      <w:bookmarkStart w:id="157" w:name="_Ref487311520"/>
      <w:bookmarkStart w:id="158" w:name="_Toc490453891"/>
      <w:r>
        <w:t xml:space="preserve">Tabel </w:t>
      </w:r>
      <w:r w:rsidR="00D12854">
        <w:fldChar w:fldCharType="begin"/>
      </w:r>
      <w:r w:rsidR="00D12854">
        <w:instrText xml:space="preserve"> STYLEREF 1 \s </w:instrText>
      </w:r>
      <w:r w:rsidR="00D12854">
        <w:fldChar w:fldCharType="separate"/>
      </w:r>
      <w:r w:rsidR="00D12854">
        <w:rPr>
          <w:noProof/>
        </w:rPr>
        <w:t>4</w:t>
      </w:r>
      <w:r w:rsidR="00D12854">
        <w:fldChar w:fldCharType="end"/>
      </w:r>
      <w:r w:rsidR="00D12854">
        <w:t>.</w:t>
      </w:r>
      <w:r w:rsidR="00D12854">
        <w:fldChar w:fldCharType="begin"/>
      </w:r>
      <w:r w:rsidR="00D12854">
        <w:instrText xml:space="preserve"> SEQ Tabel \* ARABIC \s 1 </w:instrText>
      </w:r>
      <w:r w:rsidR="00D12854">
        <w:fldChar w:fldCharType="separate"/>
      </w:r>
      <w:r w:rsidR="00D12854">
        <w:rPr>
          <w:noProof/>
        </w:rPr>
        <w:t>12</w:t>
      </w:r>
      <w:r w:rsidR="00D12854">
        <w:fldChar w:fldCharType="end"/>
      </w:r>
      <w:bookmarkEnd w:id="157"/>
      <w:r>
        <w:rPr>
          <w:lang w:val="en-US"/>
        </w:rPr>
        <w:t xml:space="preserve"> Aplikasi </w:t>
      </w:r>
      <w:r>
        <w:rPr>
          <w:i/>
          <w:lang w:val="en-US"/>
        </w:rPr>
        <w:t>Client</w:t>
      </w:r>
      <w:r>
        <w:rPr>
          <w:lang w:val="en-US"/>
        </w:rPr>
        <w:t xml:space="preserve"> Mendapatkan </w:t>
      </w:r>
      <w:r w:rsidR="00C16EAA">
        <w:rPr>
          <w:lang w:val="en-US"/>
        </w:rPr>
        <w:t>Token Akses</w:t>
      </w:r>
      <w:r>
        <w:rPr>
          <w:lang w:val="en-US"/>
        </w:rPr>
        <w:t xml:space="preserve"> JWT</w:t>
      </w:r>
      <w:bookmarkEnd w:id="158"/>
    </w:p>
    <w:tbl>
      <w:tblPr>
        <w:tblStyle w:val="TableGrid"/>
        <w:tblW w:w="7915" w:type="dxa"/>
        <w:tblLayout w:type="fixed"/>
        <w:tblLook w:val="04A0" w:firstRow="1" w:lastRow="0" w:firstColumn="1" w:lastColumn="0" w:noHBand="0" w:noVBand="1"/>
      </w:tblPr>
      <w:tblGrid>
        <w:gridCol w:w="2785"/>
        <w:gridCol w:w="1890"/>
        <w:gridCol w:w="3240"/>
      </w:tblGrid>
      <w:tr w:rsidR="00D06175" w14:paraId="06AE6B35" w14:textId="77777777" w:rsidTr="0089178C">
        <w:tc>
          <w:tcPr>
            <w:tcW w:w="7915" w:type="dxa"/>
            <w:gridSpan w:val="3"/>
            <w:shd w:val="clear" w:color="auto" w:fill="EEECE1" w:themeFill="background2"/>
          </w:tcPr>
          <w:p w14:paraId="12C7665B" w14:textId="77777777" w:rsidR="00D06175" w:rsidRDefault="00D06175" w:rsidP="0089178C">
            <w:pPr>
              <w:pStyle w:val="TableColumnTitle"/>
            </w:pPr>
            <w:r>
              <w:rPr>
                <w:i/>
              </w:rPr>
              <w:t xml:space="preserve">Request </w:t>
            </w:r>
            <w:r>
              <w:t>POST /user-auth/</w:t>
            </w:r>
          </w:p>
        </w:tc>
      </w:tr>
      <w:tr w:rsidR="00D06175" w14:paraId="3AB82121" w14:textId="77777777" w:rsidTr="0089178C">
        <w:tc>
          <w:tcPr>
            <w:tcW w:w="2785" w:type="dxa"/>
            <w:shd w:val="clear" w:color="auto" w:fill="EEECE1" w:themeFill="background2"/>
          </w:tcPr>
          <w:p w14:paraId="6C5381EE" w14:textId="77777777" w:rsidR="00D06175" w:rsidRDefault="00D06175" w:rsidP="0089178C">
            <w:pPr>
              <w:pStyle w:val="TableColumnTitle"/>
            </w:pPr>
            <w:r>
              <w:t>Deskripsi</w:t>
            </w:r>
          </w:p>
        </w:tc>
        <w:tc>
          <w:tcPr>
            <w:tcW w:w="1890" w:type="dxa"/>
            <w:shd w:val="clear" w:color="auto" w:fill="EEECE1" w:themeFill="background2"/>
          </w:tcPr>
          <w:p w14:paraId="5AAC71B5" w14:textId="77777777" w:rsidR="00D06175" w:rsidRDefault="00D06175" w:rsidP="0089178C">
            <w:pPr>
              <w:pStyle w:val="TableColumnTitle"/>
            </w:pPr>
            <w:r w:rsidRPr="0090105D">
              <w:rPr>
                <w:i/>
              </w:rPr>
              <w:t>Payload</w:t>
            </w:r>
          </w:p>
        </w:tc>
        <w:tc>
          <w:tcPr>
            <w:tcW w:w="3240" w:type="dxa"/>
            <w:shd w:val="clear" w:color="auto" w:fill="EEECE1" w:themeFill="background2"/>
          </w:tcPr>
          <w:p w14:paraId="24931C79" w14:textId="77777777" w:rsidR="00D06175" w:rsidRDefault="00D06175" w:rsidP="0089178C">
            <w:pPr>
              <w:pStyle w:val="TableColumnTitle"/>
            </w:pPr>
            <w:r>
              <w:t>Keterangan</w:t>
            </w:r>
          </w:p>
        </w:tc>
      </w:tr>
      <w:tr w:rsidR="00D06175" w14:paraId="78E046FB" w14:textId="77777777" w:rsidTr="0089178C">
        <w:tc>
          <w:tcPr>
            <w:tcW w:w="2785" w:type="dxa"/>
          </w:tcPr>
          <w:p w14:paraId="44DBBA4B" w14:textId="77777777" w:rsidR="00D06175" w:rsidRPr="008E3BE6" w:rsidRDefault="00D06175" w:rsidP="0089178C">
            <w:pPr>
              <w:pStyle w:val="TableColumnTitle"/>
              <w:rPr>
                <w:b w:val="0"/>
              </w:rPr>
            </w:pPr>
            <w:r w:rsidRPr="008E3BE6">
              <w:rPr>
                <w:b w:val="0"/>
              </w:rPr>
              <w:t>Men</w:t>
            </w:r>
            <w:r>
              <w:rPr>
                <w:b w:val="0"/>
              </w:rPr>
              <w:t>-</w:t>
            </w:r>
            <w:r>
              <w:rPr>
                <w:b w:val="0"/>
                <w:i/>
              </w:rPr>
              <w:t xml:space="preserve">generate </w:t>
            </w:r>
            <w:r>
              <w:rPr>
                <w:b w:val="0"/>
              </w:rPr>
              <w:t xml:space="preserve">token akses JWT untuk aplikasi </w:t>
            </w:r>
            <w:r>
              <w:rPr>
                <w:b w:val="0"/>
                <w:i/>
              </w:rPr>
              <w:t>client</w:t>
            </w:r>
            <w:r w:rsidRPr="008E3BE6">
              <w:rPr>
                <w:b w:val="0"/>
              </w:rPr>
              <w:t>.</w:t>
            </w:r>
          </w:p>
        </w:tc>
        <w:tc>
          <w:tcPr>
            <w:tcW w:w="1890" w:type="dxa"/>
          </w:tcPr>
          <w:p w14:paraId="3C8697C7" w14:textId="77777777" w:rsidR="00D06175" w:rsidRPr="008E3BE6" w:rsidRDefault="00D06175" w:rsidP="00E02D4A">
            <w:pPr>
              <w:pStyle w:val="TableColumnTitle"/>
              <w:numPr>
                <w:ilvl w:val="1"/>
                <w:numId w:val="25"/>
              </w:numPr>
              <w:ind w:left="166" w:hanging="166"/>
              <w:rPr>
                <w:b w:val="0"/>
                <w:i/>
              </w:rPr>
            </w:pPr>
            <w:r>
              <w:rPr>
                <w:b w:val="0"/>
                <w:i/>
              </w:rPr>
              <w:t>username</w:t>
            </w:r>
          </w:p>
          <w:p w14:paraId="1279808B" w14:textId="77777777" w:rsidR="00D06175" w:rsidRPr="008E3BE6" w:rsidRDefault="00D06175" w:rsidP="00E02D4A">
            <w:pPr>
              <w:pStyle w:val="TableColumnTitle"/>
              <w:numPr>
                <w:ilvl w:val="1"/>
                <w:numId w:val="25"/>
              </w:numPr>
              <w:ind w:left="166" w:hanging="166"/>
              <w:rPr>
                <w:b w:val="0"/>
              </w:rPr>
            </w:pPr>
            <w:r>
              <w:rPr>
                <w:b w:val="0"/>
                <w:i/>
              </w:rPr>
              <w:t>password</w:t>
            </w:r>
          </w:p>
        </w:tc>
        <w:tc>
          <w:tcPr>
            <w:tcW w:w="3240" w:type="dxa"/>
          </w:tcPr>
          <w:p w14:paraId="5A450067" w14:textId="77777777" w:rsidR="00D06175" w:rsidRPr="0090105D" w:rsidRDefault="00D06175" w:rsidP="00E02D4A">
            <w:pPr>
              <w:pStyle w:val="TableColumnTitle"/>
              <w:numPr>
                <w:ilvl w:val="1"/>
                <w:numId w:val="25"/>
              </w:numPr>
              <w:ind w:left="241" w:hanging="241"/>
              <w:rPr>
                <w:b w:val="0"/>
              </w:rPr>
            </w:pPr>
            <w:r>
              <w:rPr>
                <w:b w:val="0"/>
                <w:i/>
              </w:rPr>
              <w:t>payload username</w:t>
            </w:r>
            <w:r>
              <w:rPr>
                <w:b w:val="0"/>
              </w:rPr>
              <w:t xml:space="preserve"> dan </w:t>
            </w:r>
            <w:r>
              <w:rPr>
                <w:b w:val="0"/>
                <w:i/>
              </w:rPr>
              <w:t xml:space="preserve">password </w:t>
            </w:r>
            <w:r>
              <w:rPr>
                <w:b w:val="0"/>
              </w:rPr>
              <w:t>dibutuhkan.</w:t>
            </w:r>
          </w:p>
          <w:p w14:paraId="242D5A31" w14:textId="77777777" w:rsidR="00D06175" w:rsidRDefault="00D06175" w:rsidP="00E02D4A">
            <w:pPr>
              <w:pStyle w:val="TableColumnTitle"/>
              <w:numPr>
                <w:ilvl w:val="1"/>
                <w:numId w:val="25"/>
              </w:numPr>
              <w:ind w:left="241" w:hanging="241"/>
              <w:rPr>
                <w:b w:val="0"/>
              </w:rPr>
            </w:pPr>
            <w:r w:rsidRPr="0090105D">
              <w:rPr>
                <w:b w:val="0"/>
                <w:i/>
              </w:rPr>
              <w:t>payload</w:t>
            </w:r>
            <w:r>
              <w:rPr>
                <w:b w:val="0"/>
              </w:rPr>
              <w:t xml:space="preserve"> </w:t>
            </w:r>
            <w:r>
              <w:rPr>
                <w:b w:val="0"/>
                <w:i/>
              </w:rPr>
              <w:t xml:space="preserve">username </w:t>
            </w:r>
            <w:r>
              <w:rPr>
                <w:b w:val="0"/>
              </w:rPr>
              <w:t>merupakan</w:t>
            </w:r>
            <w:r>
              <w:rPr>
                <w:b w:val="0"/>
                <w:i/>
              </w:rPr>
              <w:t xml:space="preserve"> username </w:t>
            </w:r>
            <w:r>
              <w:rPr>
                <w:b w:val="0"/>
              </w:rPr>
              <w:t>dari akun pengguna.</w:t>
            </w:r>
          </w:p>
          <w:p w14:paraId="7AE9DD6B" w14:textId="5ACE5830" w:rsidR="00D06175" w:rsidRPr="008E3BE6" w:rsidRDefault="00D06175" w:rsidP="00E02D4A">
            <w:pPr>
              <w:pStyle w:val="TableColumnTitle"/>
              <w:numPr>
                <w:ilvl w:val="1"/>
                <w:numId w:val="25"/>
              </w:numPr>
              <w:ind w:left="241" w:hanging="241"/>
              <w:rPr>
                <w:b w:val="0"/>
              </w:rPr>
            </w:pPr>
            <w:r>
              <w:rPr>
                <w:b w:val="0"/>
              </w:rPr>
              <w:lastRenderedPageBreak/>
              <w:t xml:space="preserve"> </w:t>
            </w:r>
            <w:r w:rsidR="00860386">
              <w:rPr>
                <w:b w:val="0"/>
                <w:i/>
              </w:rPr>
              <w:t>password</w:t>
            </w:r>
            <w:r>
              <w:rPr>
                <w:b w:val="0"/>
                <w:i/>
              </w:rPr>
              <w:t xml:space="preserve"> </w:t>
            </w:r>
            <w:r>
              <w:rPr>
                <w:b w:val="0"/>
              </w:rPr>
              <w:t>merupakan</w:t>
            </w:r>
            <w:r>
              <w:rPr>
                <w:b w:val="0"/>
                <w:i/>
              </w:rPr>
              <w:t xml:space="preserve"> </w:t>
            </w:r>
            <w:r w:rsidR="00860386">
              <w:rPr>
                <w:b w:val="0"/>
              </w:rPr>
              <w:t>kata sandi</w:t>
            </w:r>
            <w:r>
              <w:rPr>
                <w:b w:val="0"/>
                <w:i/>
              </w:rPr>
              <w:t xml:space="preserve"> </w:t>
            </w:r>
            <w:r>
              <w:rPr>
                <w:b w:val="0"/>
              </w:rPr>
              <w:t>dari akun pengguna.</w:t>
            </w:r>
          </w:p>
        </w:tc>
      </w:tr>
      <w:tr w:rsidR="00D06175" w14:paraId="3507ACEC" w14:textId="77777777" w:rsidTr="0089178C">
        <w:tc>
          <w:tcPr>
            <w:tcW w:w="7915" w:type="dxa"/>
            <w:gridSpan w:val="3"/>
            <w:shd w:val="clear" w:color="auto" w:fill="EEECE1" w:themeFill="background2"/>
          </w:tcPr>
          <w:p w14:paraId="4F1007CA" w14:textId="77777777" w:rsidR="00D06175" w:rsidRDefault="00D06175" w:rsidP="0089178C">
            <w:pPr>
              <w:pStyle w:val="TableColumnTitle"/>
              <w:rPr>
                <w:b w:val="0"/>
                <w:i/>
              </w:rPr>
            </w:pPr>
            <w:r w:rsidRPr="0096213C">
              <w:rPr>
                <w:i/>
              </w:rPr>
              <w:t>Response</w:t>
            </w:r>
          </w:p>
        </w:tc>
      </w:tr>
      <w:tr w:rsidR="00D06175" w14:paraId="2B519685" w14:textId="77777777" w:rsidTr="0089178C">
        <w:tc>
          <w:tcPr>
            <w:tcW w:w="2785" w:type="dxa"/>
            <w:shd w:val="clear" w:color="auto" w:fill="EEECE1" w:themeFill="background2"/>
          </w:tcPr>
          <w:p w14:paraId="028199BA" w14:textId="77777777" w:rsidR="00D06175" w:rsidRDefault="00D06175" w:rsidP="0089178C">
            <w:pPr>
              <w:pStyle w:val="TableColumnTitle"/>
            </w:pPr>
            <w:r>
              <w:t xml:space="preserve">Nama </w:t>
            </w:r>
            <w:r>
              <w:rPr>
                <w:i/>
              </w:rPr>
              <w:t>f</w:t>
            </w:r>
            <w:r w:rsidRPr="00896389">
              <w:rPr>
                <w:i/>
              </w:rPr>
              <w:t>ield</w:t>
            </w:r>
          </w:p>
        </w:tc>
        <w:tc>
          <w:tcPr>
            <w:tcW w:w="1890" w:type="dxa"/>
            <w:shd w:val="clear" w:color="auto" w:fill="EEECE1" w:themeFill="background2"/>
          </w:tcPr>
          <w:p w14:paraId="40F32CB1" w14:textId="77777777" w:rsidR="00D06175" w:rsidRDefault="00D06175" w:rsidP="0089178C">
            <w:pPr>
              <w:pStyle w:val="TableColumnTitle"/>
            </w:pPr>
            <w:r>
              <w:t>Tipe data</w:t>
            </w:r>
          </w:p>
        </w:tc>
        <w:tc>
          <w:tcPr>
            <w:tcW w:w="3240" w:type="dxa"/>
            <w:shd w:val="clear" w:color="auto" w:fill="EEECE1" w:themeFill="background2"/>
          </w:tcPr>
          <w:p w14:paraId="4C065E04" w14:textId="77777777" w:rsidR="00D06175" w:rsidRDefault="00D06175" w:rsidP="0089178C">
            <w:pPr>
              <w:pStyle w:val="TableColumnTitle"/>
            </w:pPr>
            <w:r>
              <w:t>Keterangan</w:t>
            </w:r>
          </w:p>
        </w:tc>
      </w:tr>
      <w:tr w:rsidR="00D06175" w14:paraId="3440815A" w14:textId="77777777" w:rsidTr="0089178C">
        <w:tc>
          <w:tcPr>
            <w:tcW w:w="2785" w:type="dxa"/>
          </w:tcPr>
          <w:p w14:paraId="740848B3" w14:textId="77777777" w:rsidR="00D06175" w:rsidRPr="00F47855" w:rsidRDefault="00D06175" w:rsidP="0089178C">
            <w:pPr>
              <w:pStyle w:val="TableColumnTitle"/>
              <w:rPr>
                <w:b w:val="0"/>
                <w:i/>
              </w:rPr>
            </w:pPr>
            <w:r>
              <w:rPr>
                <w:b w:val="0"/>
                <w:i/>
              </w:rPr>
              <w:t>user</w:t>
            </w:r>
          </w:p>
        </w:tc>
        <w:tc>
          <w:tcPr>
            <w:tcW w:w="1890" w:type="dxa"/>
          </w:tcPr>
          <w:p w14:paraId="7CD9F9CD" w14:textId="77777777" w:rsidR="00D06175" w:rsidRPr="00896389" w:rsidRDefault="00D06175" w:rsidP="0089178C">
            <w:pPr>
              <w:pStyle w:val="TableColumnTitle"/>
              <w:rPr>
                <w:b w:val="0"/>
              </w:rPr>
            </w:pPr>
            <w:r w:rsidRPr="00B2260C">
              <w:rPr>
                <w:b w:val="0"/>
                <w:i/>
              </w:rPr>
              <w:t>object</w:t>
            </w:r>
            <w:r>
              <w:rPr>
                <w:b w:val="0"/>
              </w:rPr>
              <w:t xml:space="preserve"> dari dokumen Users</w:t>
            </w:r>
          </w:p>
        </w:tc>
        <w:tc>
          <w:tcPr>
            <w:tcW w:w="3240" w:type="dxa"/>
          </w:tcPr>
          <w:p w14:paraId="51513A90" w14:textId="77777777" w:rsidR="00D06175" w:rsidRPr="00896389" w:rsidRDefault="00D06175" w:rsidP="0089178C">
            <w:pPr>
              <w:pStyle w:val="TableColumnTitle"/>
              <w:rPr>
                <w:b w:val="0"/>
              </w:rPr>
            </w:pPr>
            <w:r>
              <w:rPr>
                <w:b w:val="0"/>
              </w:rPr>
              <w:t>Data pengguna.</w:t>
            </w:r>
          </w:p>
        </w:tc>
      </w:tr>
      <w:tr w:rsidR="00D06175" w14:paraId="66FA1571" w14:textId="77777777" w:rsidTr="0089178C">
        <w:tc>
          <w:tcPr>
            <w:tcW w:w="2785" w:type="dxa"/>
          </w:tcPr>
          <w:p w14:paraId="29AF27C6" w14:textId="77777777" w:rsidR="00D06175" w:rsidRDefault="00D06175" w:rsidP="0089178C">
            <w:pPr>
              <w:pStyle w:val="TableColumnTitle"/>
              <w:rPr>
                <w:b w:val="0"/>
                <w:i/>
              </w:rPr>
            </w:pPr>
            <w:r>
              <w:rPr>
                <w:b w:val="0"/>
                <w:i/>
              </w:rPr>
              <w:t>token</w:t>
            </w:r>
          </w:p>
        </w:tc>
        <w:tc>
          <w:tcPr>
            <w:tcW w:w="1890" w:type="dxa"/>
          </w:tcPr>
          <w:p w14:paraId="3F9594BF" w14:textId="77777777" w:rsidR="00D06175" w:rsidRDefault="00D06175" w:rsidP="0089178C">
            <w:pPr>
              <w:pStyle w:val="TableColumnTitle"/>
              <w:rPr>
                <w:b w:val="0"/>
              </w:rPr>
            </w:pPr>
            <w:r>
              <w:rPr>
                <w:b w:val="0"/>
              </w:rPr>
              <w:t>string</w:t>
            </w:r>
          </w:p>
        </w:tc>
        <w:tc>
          <w:tcPr>
            <w:tcW w:w="3240" w:type="dxa"/>
          </w:tcPr>
          <w:p w14:paraId="6878379B" w14:textId="77777777" w:rsidR="00D06175" w:rsidRPr="00896389" w:rsidRDefault="00D06175" w:rsidP="0089178C">
            <w:pPr>
              <w:pStyle w:val="TableColumnTitle"/>
              <w:rPr>
                <w:b w:val="0"/>
              </w:rPr>
            </w:pPr>
            <w:r>
              <w:rPr>
                <w:b w:val="0"/>
              </w:rPr>
              <w:t>Akses token JWT.</w:t>
            </w:r>
          </w:p>
        </w:tc>
      </w:tr>
    </w:tbl>
    <w:p w14:paraId="23156B9E" w14:textId="77777777" w:rsidR="00D06175" w:rsidRPr="00E52158" w:rsidRDefault="00D06175" w:rsidP="00D06175">
      <w:pPr>
        <w:pStyle w:val="BodyText"/>
        <w:rPr>
          <w:lang w:val="en-US"/>
        </w:rPr>
      </w:pPr>
    </w:p>
    <w:p w14:paraId="07CE3E87" w14:textId="77777777" w:rsidR="00D06175" w:rsidRDefault="00D06175" w:rsidP="00D06175">
      <w:pPr>
        <w:pStyle w:val="BodyText"/>
        <w:keepNext/>
        <w:jc w:val="center"/>
      </w:pPr>
      <w:r>
        <w:rPr>
          <w:noProof/>
          <w:lang w:val="en-US"/>
        </w:rPr>
        <w:drawing>
          <wp:inline distT="0" distB="0" distL="0" distR="0" wp14:anchorId="52F32C6A" wp14:editId="55FBB6B3">
            <wp:extent cx="4141943" cy="3611804"/>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43"/>
                    <a:stretch>
                      <a:fillRect/>
                    </a:stretch>
                  </pic:blipFill>
                  <pic:spPr>
                    <a:xfrm>
                      <a:off x="0" y="0"/>
                      <a:ext cx="4141943" cy="3611804"/>
                    </a:xfrm>
                    <a:prstGeom prst="rect">
                      <a:avLst/>
                    </a:prstGeom>
                    <a:noFill/>
                    <a:ln>
                      <a:noFill/>
                    </a:ln>
                  </pic:spPr>
                </pic:pic>
              </a:graphicData>
            </a:graphic>
          </wp:inline>
        </w:drawing>
      </w:r>
    </w:p>
    <w:p w14:paraId="0E418861" w14:textId="71A30BA2" w:rsidR="00D06175" w:rsidRDefault="00D06175" w:rsidP="00D06175">
      <w:pPr>
        <w:pStyle w:val="Caption"/>
        <w:rPr>
          <w:lang w:val="en-US"/>
        </w:rPr>
      </w:pPr>
      <w:bookmarkStart w:id="159" w:name="_Ref487311461"/>
      <w:bookmarkStart w:id="160" w:name="_Toc490453925"/>
      <w:r>
        <w:t xml:space="preserve">Gambar </w:t>
      </w:r>
      <w:r w:rsidR="00B95D0A">
        <w:fldChar w:fldCharType="begin"/>
      </w:r>
      <w:r w:rsidR="00B95D0A">
        <w:instrText xml:space="preserve"> STYLEREF 1 \s </w:instrText>
      </w:r>
      <w:r w:rsidR="00B95D0A">
        <w:fldChar w:fldCharType="separate"/>
      </w:r>
      <w:r w:rsidR="00B95D0A">
        <w:rPr>
          <w:noProof/>
        </w:rPr>
        <w:t>4</w:t>
      </w:r>
      <w:r w:rsidR="00B95D0A">
        <w:fldChar w:fldCharType="end"/>
      </w:r>
      <w:r w:rsidR="00B95D0A">
        <w:t>.</w:t>
      </w:r>
      <w:r w:rsidR="00B95D0A">
        <w:fldChar w:fldCharType="begin"/>
      </w:r>
      <w:r w:rsidR="00B95D0A">
        <w:instrText xml:space="preserve"> SEQ Gambar \* ARABIC \s 1 </w:instrText>
      </w:r>
      <w:r w:rsidR="00B95D0A">
        <w:fldChar w:fldCharType="separate"/>
      </w:r>
      <w:r w:rsidR="00B95D0A">
        <w:rPr>
          <w:noProof/>
        </w:rPr>
        <w:t>8</w:t>
      </w:r>
      <w:r w:rsidR="00B95D0A">
        <w:fldChar w:fldCharType="end"/>
      </w:r>
      <w:bookmarkEnd w:id="159"/>
      <w:r>
        <w:rPr>
          <w:lang w:val="en-US"/>
        </w:rPr>
        <w:t xml:space="preserve"> Alur Aplikasi </w:t>
      </w:r>
      <w:r>
        <w:rPr>
          <w:i/>
          <w:lang w:val="en-US"/>
        </w:rPr>
        <w:t>Client</w:t>
      </w:r>
      <w:r>
        <w:rPr>
          <w:lang w:val="en-US"/>
        </w:rPr>
        <w:t xml:space="preserve"> Mendapatkan </w:t>
      </w:r>
      <w:r w:rsidR="00C16EAA">
        <w:rPr>
          <w:lang w:val="en-US"/>
        </w:rPr>
        <w:t>Token Akses</w:t>
      </w:r>
      <w:r>
        <w:rPr>
          <w:lang w:val="en-US"/>
        </w:rPr>
        <w:t xml:space="preserve"> JWT</w:t>
      </w:r>
      <w:bookmarkEnd w:id="160"/>
    </w:p>
    <w:p w14:paraId="0319A1B9" w14:textId="77777777" w:rsidR="00D06175" w:rsidRDefault="00D06175" w:rsidP="00D06175">
      <w:pPr>
        <w:pStyle w:val="BodyText"/>
        <w:ind w:firstLine="360"/>
        <w:rPr>
          <w:lang w:val="en-US"/>
        </w:rPr>
      </w:pPr>
      <w:r>
        <w:rPr>
          <w:lang w:val="en-US"/>
        </w:rPr>
        <w:t xml:space="preserve">Penjelasan dari </w:t>
      </w:r>
      <w:r>
        <w:rPr>
          <w:lang w:val="en-US"/>
        </w:rPr>
        <w:fldChar w:fldCharType="begin"/>
      </w:r>
      <w:r>
        <w:rPr>
          <w:lang w:val="en-US"/>
        </w:rPr>
        <w:instrText xml:space="preserve"> REF _Ref487311461 \h </w:instrText>
      </w:r>
      <w:r>
        <w:rPr>
          <w:lang w:val="en-US"/>
        </w:rPr>
      </w:r>
      <w:r>
        <w:rPr>
          <w:lang w:val="en-US"/>
        </w:rPr>
        <w:fldChar w:fldCharType="separate"/>
      </w:r>
      <w:r>
        <w:t xml:space="preserve">Gambar </w:t>
      </w:r>
      <w:r>
        <w:rPr>
          <w:noProof/>
        </w:rPr>
        <w:t>4</w:t>
      </w:r>
      <w:r>
        <w:t>.</w:t>
      </w:r>
      <w:r>
        <w:rPr>
          <w:noProof/>
        </w:rPr>
        <w:t>8</w:t>
      </w:r>
      <w:r>
        <w:rPr>
          <w:lang w:val="en-US"/>
        </w:rPr>
        <w:fldChar w:fldCharType="end"/>
      </w:r>
      <w:r>
        <w:rPr>
          <w:lang w:val="en-US"/>
        </w:rPr>
        <w:t xml:space="preserve"> adalah sebagai berikut:</w:t>
      </w:r>
    </w:p>
    <w:p w14:paraId="095DD754" w14:textId="77777777" w:rsidR="00D06175" w:rsidRDefault="00D06175" w:rsidP="00E02D4A">
      <w:pPr>
        <w:pStyle w:val="BodyText"/>
        <w:numPr>
          <w:ilvl w:val="0"/>
          <w:numId w:val="32"/>
        </w:numPr>
        <w:ind w:left="720"/>
        <w:rPr>
          <w:lang w:val="en-US"/>
        </w:rPr>
      </w:pPr>
      <w:r>
        <w:rPr>
          <w:lang w:val="en-US"/>
        </w:rPr>
        <w:t xml:space="preserve">Aplikasi </w:t>
      </w:r>
      <w:r>
        <w:rPr>
          <w:i/>
          <w:lang w:val="en-US"/>
        </w:rPr>
        <w:t xml:space="preserve">client </w:t>
      </w:r>
      <w:r>
        <w:rPr>
          <w:lang w:val="en-US"/>
        </w:rPr>
        <w:t xml:space="preserve">mengirimkan </w:t>
      </w:r>
      <w:r>
        <w:rPr>
          <w:i/>
          <w:lang w:val="en-US"/>
        </w:rPr>
        <w:t xml:space="preserve">request </w:t>
      </w:r>
      <w:r>
        <w:rPr>
          <w:lang w:val="en-US"/>
        </w:rPr>
        <w:t xml:space="preserve">HTTP POST dengan </w:t>
      </w:r>
      <w:r>
        <w:rPr>
          <w:i/>
          <w:lang w:val="en-US"/>
        </w:rPr>
        <w:t xml:space="preserve">payload </w:t>
      </w:r>
      <w:r>
        <w:rPr>
          <w:lang w:val="en-US"/>
        </w:rPr>
        <w:t xml:space="preserve">berisi </w:t>
      </w:r>
      <w:r>
        <w:rPr>
          <w:i/>
          <w:lang w:val="en-US"/>
        </w:rPr>
        <w:t>username</w:t>
      </w:r>
      <w:r>
        <w:rPr>
          <w:lang w:val="en-US"/>
        </w:rPr>
        <w:t xml:space="preserve">, dan </w:t>
      </w:r>
      <w:r>
        <w:rPr>
          <w:i/>
          <w:lang w:val="en-US"/>
        </w:rPr>
        <w:t>password</w:t>
      </w:r>
      <w:r>
        <w:rPr>
          <w:lang w:val="en-US"/>
        </w:rPr>
        <w:t xml:space="preserve">. Informasi lebih lengkap mengenai </w:t>
      </w:r>
      <w:r>
        <w:rPr>
          <w:i/>
          <w:lang w:val="en-US"/>
        </w:rPr>
        <w:t xml:space="preserve">payload </w:t>
      </w:r>
      <w:r>
        <w:rPr>
          <w:lang w:val="en-US"/>
        </w:rPr>
        <w:t xml:space="preserve">dapat dilihat pada </w:t>
      </w:r>
      <w:r>
        <w:rPr>
          <w:lang w:val="en-US"/>
        </w:rPr>
        <w:fldChar w:fldCharType="begin"/>
      </w:r>
      <w:r>
        <w:rPr>
          <w:lang w:val="en-US"/>
        </w:rPr>
        <w:instrText xml:space="preserve"> REF _Ref487311520 \h </w:instrText>
      </w:r>
      <w:r>
        <w:rPr>
          <w:lang w:val="en-US"/>
        </w:rPr>
      </w:r>
      <w:r>
        <w:rPr>
          <w:lang w:val="en-US"/>
        </w:rPr>
        <w:fldChar w:fldCharType="separate"/>
      </w:r>
      <w:r>
        <w:t xml:space="preserve">Tabel </w:t>
      </w:r>
      <w:r>
        <w:rPr>
          <w:noProof/>
        </w:rPr>
        <w:t>4</w:t>
      </w:r>
      <w:r>
        <w:t>.</w:t>
      </w:r>
      <w:r>
        <w:rPr>
          <w:noProof/>
        </w:rPr>
        <w:t>12</w:t>
      </w:r>
      <w:r>
        <w:rPr>
          <w:lang w:val="en-US"/>
        </w:rPr>
        <w:fldChar w:fldCharType="end"/>
      </w:r>
      <w:r>
        <w:rPr>
          <w:lang w:val="en-US"/>
        </w:rPr>
        <w:t>.</w:t>
      </w:r>
    </w:p>
    <w:p w14:paraId="701A6FEE" w14:textId="77777777" w:rsidR="00D06175" w:rsidRDefault="00461B79" w:rsidP="00E02D4A">
      <w:pPr>
        <w:pStyle w:val="BodyText"/>
        <w:numPr>
          <w:ilvl w:val="0"/>
          <w:numId w:val="32"/>
        </w:numPr>
        <w:ind w:left="720"/>
        <w:rPr>
          <w:lang w:val="en-US"/>
        </w:rPr>
      </w:pPr>
      <w:r w:rsidRPr="00461B79">
        <w:rPr>
          <w:i/>
          <w:lang w:val="en-US"/>
        </w:rPr>
        <w:t>Web service</w:t>
      </w:r>
      <w:r w:rsidR="00D06175">
        <w:rPr>
          <w:lang w:val="en-US"/>
        </w:rPr>
        <w:t xml:space="preserve"> memanggil fungsi </w:t>
      </w:r>
      <w:r w:rsidR="00D06175" w:rsidRPr="00860386">
        <w:rPr>
          <w:rFonts w:ascii="Courier New" w:hAnsi="Courier New" w:cs="Courier New"/>
          <w:sz w:val="20"/>
          <w:lang w:val="en-US"/>
        </w:rPr>
        <w:t>users.get(username, password)</w:t>
      </w:r>
      <w:r w:rsidR="00D06175">
        <w:rPr>
          <w:lang w:val="en-US"/>
        </w:rPr>
        <w:t xml:space="preserve"> untuk mendapatkan data perngguna. Kemudian, DB mengembalikan data yang diminta dalam variabel </w:t>
      </w:r>
      <w:r w:rsidR="00D06175" w:rsidRPr="00860386">
        <w:rPr>
          <w:rFonts w:ascii="Courier New" w:hAnsi="Courier New" w:cs="Courier New"/>
          <w:sz w:val="20"/>
          <w:lang w:val="en-US"/>
        </w:rPr>
        <w:t>data</w:t>
      </w:r>
      <w:r w:rsidR="00D06175">
        <w:rPr>
          <w:lang w:val="en-US"/>
        </w:rPr>
        <w:t>.</w:t>
      </w:r>
    </w:p>
    <w:p w14:paraId="4144FA0F" w14:textId="77777777" w:rsidR="00D06175" w:rsidRDefault="00D06175" w:rsidP="00E02D4A">
      <w:pPr>
        <w:pStyle w:val="BodyText"/>
        <w:numPr>
          <w:ilvl w:val="0"/>
          <w:numId w:val="32"/>
        </w:numPr>
        <w:ind w:left="720"/>
        <w:rPr>
          <w:lang w:val="en-US"/>
        </w:rPr>
      </w:pPr>
      <w:r>
        <w:rPr>
          <w:lang w:val="en-US"/>
        </w:rPr>
        <w:t xml:space="preserve">Jika variable </w:t>
      </w:r>
      <w:r>
        <w:rPr>
          <w:i/>
          <w:lang w:val="en-US"/>
        </w:rPr>
        <w:t xml:space="preserve">data </w:t>
      </w:r>
      <w:r>
        <w:rPr>
          <w:lang w:val="en-US"/>
        </w:rPr>
        <w:t xml:space="preserve">tidak berisi </w:t>
      </w:r>
      <w:r w:rsidRPr="00860386">
        <w:rPr>
          <w:rFonts w:ascii="Courier New" w:hAnsi="Courier New" w:cs="Courier New"/>
          <w:sz w:val="20"/>
          <w:lang w:val="en-US"/>
        </w:rPr>
        <w:t>null</w:t>
      </w:r>
      <w:r>
        <w:rPr>
          <w:lang w:val="en-US"/>
        </w:rPr>
        <w:t xml:space="preserve">, </w:t>
      </w:r>
      <w:r w:rsidRPr="00860386">
        <w:rPr>
          <w:i/>
          <w:lang w:val="en-US"/>
        </w:rPr>
        <w:t>web service</w:t>
      </w:r>
      <w:r>
        <w:rPr>
          <w:lang w:val="en-US"/>
        </w:rPr>
        <w:t xml:space="preserve"> memanggil fungsi </w:t>
      </w:r>
      <w:r w:rsidRPr="00860386">
        <w:rPr>
          <w:rFonts w:ascii="Courier New" w:hAnsi="Courier New" w:cs="Courier New"/>
          <w:sz w:val="20"/>
          <w:lang w:val="en-US"/>
        </w:rPr>
        <w:t>create_token()</w:t>
      </w:r>
      <w:r>
        <w:rPr>
          <w:lang w:val="en-US"/>
        </w:rPr>
        <w:t xml:space="preserve"> dengan parameter fungsi </w:t>
      </w:r>
      <w:r>
        <w:rPr>
          <w:i/>
          <w:lang w:val="en-US"/>
        </w:rPr>
        <w:t xml:space="preserve">data </w:t>
      </w:r>
      <w:r>
        <w:rPr>
          <w:lang w:val="en-US"/>
        </w:rPr>
        <w:t>untuk meng-</w:t>
      </w:r>
      <w:r>
        <w:rPr>
          <w:i/>
          <w:lang w:val="en-US"/>
        </w:rPr>
        <w:t xml:space="preserve">generate </w:t>
      </w:r>
      <w:r w:rsidRPr="00A70B54">
        <w:rPr>
          <w:lang w:val="en-US"/>
        </w:rPr>
        <w:t>token</w:t>
      </w:r>
      <w:r>
        <w:rPr>
          <w:lang w:val="en-US"/>
        </w:rPr>
        <w:t>.</w:t>
      </w:r>
    </w:p>
    <w:p w14:paraId="0E39DEB4" w14:textId="77777777" w:rsidR="00D06175" w:rsidRDefault="00461B79" w:rsidP="00E02D4A">
      <w:pPr>
        <w:pStyle w:val="BodyText"/>
        <w:numPr>
          <w:ilvl w:val="0"/>
          <w:numId w:val="32"/>
        </w:numPr>
        <w:ind w:left="720"/>
        <w:rPr>
          <w:lang w:val="en-US"/>
        </w:rPr>
      </w:pPr>
      <w:r w:rsidRPr="00461B79">
        <w:rPr>
          <w:i/>
          <w:lang w:val="en-US"/>
        </w:rPr>
        <w:lastRenderedPageBreak/>
        <w:t>Web service</w:t>
      </w:r>
      <w:r w:rsidR="00D06175">
        <w:rPr>
          <w:lang w:val="en-US"/>
        </w:rPr>
        <w:t xml:space="preserve"> mengirimkan </w:t>
      </w:r>
      <w:r w:rsidR="00D06175">
        <w:rPr>
          <w:i/>
          <w:lang w:val="en-US"/>
        </w:rPr>
        <w:t xml:space="preserve">response </w:t>
      </w:r>
      <w:r w:rsidR="00D06175">
        <w:rPr>
          <w:lang w:val="en-US"/>
        </w:rPr>
        <w:t xml:space="preserve">dengan HTTP status 200 beserta data pengguna tersebut dan token akses JWTnya. Informasi lebih lengkap mengenai informasi </w:t>
      </w:r>
      <w:r w:rsidR="00D06175">
        <w:rPr>
          <w:i/>
          <w:lang w:val="en-US"/>
        </w:rPr>
        <w:t xml:space="preserve">response </w:t>
      </w:r>
      <w:r w:rsidR="00D06175">
        <w:rPr>
          <w:lang w:val="en-US"/>
        </w:rPr>
        <w:t xml:space="preserve">dapat dilihat pada </w:t>
      </w:r>
      <w:r w:rsidR="00D06175">
        <w:rPr>
          <w:lang w:val="en-US"/>
        </w:rPr>
        <w:fldChar w:fldCharType="begin"/>
      </w:r>
      <w:r w:rsidR="00D06175">
        <w:rPr>
          <w:lang w:val="en-US"/>
        </w:rPr>
        <w:instrText xml:space="preserve"> REF _Ref487311579 \h </w:instrText>
      </w:r>
      <w:r w:rsidR="00D06175">
        <w:rPr>
          <w:lang w:val="en-US"/>
        </w:rPr>
      </w:r>
      <w:r w:rsidR="00D06175">
        <w:rPr>
          <w:lang w:val="en-US"/>
        </w:rPr>
        <w:fldChar w:fldCharType="separate"/>
      </w:r>
      <w:r w:rsidR="00D06175">
        <w:t xml:space="preserve">Tabel </w:t>
      </w:r>
      <w:r w:rsidR="00D06175">
        <w:rPr>
          <w:noProof/>
        </w:rPr>
        <w:t>4</w:t>
      </w:r>
      <w:r w:rsidR="00D06175">
        <w:t>.</w:t>
      </w:r>
      <w:r w:rsidR="00D06175">
        <w:rPr>
          <w:noProof/>
        </w:rPr>
        <w:t>13</w:t>
      </w:r>
      <w:r w:rsidR="00D06175">
        <w:rPr>
          <w:lang w:val="en-US"/>
        </w:rPr>
        <w:fldChar w:fldCharType="end"/>
      </w:r>
      <w:r w:rsidR="00D06175">
        <w:rPr>
          <w:lang w:val="en-US"/>
        </w:rPr>
        <w:t>.</w:t>
      </w:r>
    </w:p>
    <w:p w14:paraId="5D215D48" w14:textId="1EAAC3AE" w:rsidR="00D06175" w:rsidRPr="0089178C" w:rsidRDefault="00D06175" w:rsidP="00E02D4A">
      <w:pPr>
        <w:pStyle w:val="BodyText"/>
        <w:numPr>
          <w:ilvl w:val="0"/>
          <w:numId w:val="32"/>
        </w:numPr>
        <w:ind w:left="720"/>
        <w:rPr>
          <w:lang w:val="en-US"/>
        </w:rPr>
      </w:pPr>
      <w:r>
        <w:rPr>
          <w:lang w:val="en-US"/>
        </w:rPr>
        <w:t xml:space="preserve">Jika variable </w:t>
      </w:r>
      <w:r w:rsidRPr="00860386">
        <w:rPr>
          <w:rFonts w:ascii="Courier New" w:hAnsi="Courier New" w:cs="Courier New"/>
          <w:sz w:val="20"/>
          <w:lang w:val="en-US"/>
        </w:rPr>
        <w:t>data</w:t>
      </w:r>
      <w:r>
        <w:rPr>
          <w:i/>
          <w:lang w:val="en-US"/>
        </w:rPr>
        <w:t xml:space="preserve"> </w:t>
      </w:r>
      <w:r>
        <w:rPr>
          <w:lang w:val="en-US"/>
        </w:rPr>
        <w:t xml:space="preserve">berisi </w:t>
      </w:r>
      <w:r w:rsidRPr="00860386">
        <w:rPr>
          <w:rFonts w:ascii="Courier New" w:hAnsi="Courier New" w:cs="Courier New"/>
          <w:sz w:val="20"/>
          <w:lang w:val="en-US"/>
        </w:rPr>
        <w:t>null</w:t>
      </w:r>
      <w:r>
        <w:rPr>
          <w:lang w:val="en-US"/>
        </w:rPr>
        <w:t xml:space="preserve">, </w:t>
      </w:r>
      <w:r w:rsidR="00860386">
        <w:rPr>
          <w:lang w:val="en-US"/>
        </w:rPr>
        <w:t>w</w:t>
      </w:r>
      <w:r w:rsidR="00461B79" w:rsidRPr="00461B79">
        <w:rPr>
          <w:i/>
          <w:lang w:val="en-US"/>
        </w:rPr>
        <w:t>eb service</w:t>
      </w:r>
      <w:r>
        <w:rPr>
          <w:lang w:val="en-US"/>
        </w:rPr>
        <w:t xml:space="preserve"> mengirimkan </w:t>
      </w:r>
      <w:r>
        <w:rPr>
          <w:i/>
          <w:lang w:val="en-US"/>
        </w:rPr>
        <w:t xml:space="preserve">response </w:t>
      </w:r>
      <w:r>
        <w:rPr>
          <w:lang w:val="en-US"/>
        </w:rPr>
        <w:t>dengan HTTP status 400.</w:t>
      </w:r>
    </w:p>
    <w:p w14:paraId="64046E58" w14:textId="77777777" w:rsidR="009E7569" w:rsidRDefault="009E7569" w:rsidP="00E02D4A">
      <w:pPr>
        <w:pStyle w:val="BodyText"/>
        <w:numPr>
          <w:ilvl w:val="0"/>
          <w:numId w:val="48"/>
        </w:numPr>
        <w:tabs>
          <w:tab w:val="left" w:pos="360"/>
        </w:tabs>
        <w:ind w:left="360"/>
        <w:rPr>
          <w:lang w:val="en-US"/>
        </w:rPr>
      </w:pPr>
      <w:r>
        <w:rPr>
          <w:lang w:val="en-US"/>
        </w:rPr>
        <w:t>Registrasi Pengguna</w:t>
      </w:r>
    </w:p>
    <w:p w14:paraId="190A01FC" w14:textId="77777777" w:rsidR="0089178C" w:rsidRPr="0090105D" w:rsidRDefault="003629B0" w:rsidP="00C13B73">
      <w:pPr>
        <w:pStyle w:val="BodyText"/>
        <w:tabs>
          <w:tab w:val="left" w:pos="360"/>
        </w:tabs>
        <w:ind w:left="360"/>
        <w:rPr>
          <w:lang w:val="en-US"/>
        </w:rPr>
      </w:pPr>
      <w:r>
        <w:rPr>
          <w:lang w:val="en-US"/>
        </w:rPr>
        <w:t xml:space="preserve">Penjelasan mengenai </w:t>
      </w:r>
      <w:r w:rsidRPr="00D06175">
        <w:rPr>
          <w:i/>
          <w:lang w:val="en-US"/>
        </w:rPr>
        <w:t>payload</w:t>
      </w:r>
      <w:r w:rsidRPr="0058711D">
        <w:rPr>
          <w:lang w:val="en-US"/>
        </w:rPr>
        <w:t xml:space="preserve"> dalam mengirimkan HTTP </w:t>
      </w:r>
      <w:r w:rsidRPr="0058711D">
        <w:rPr>
          <w:i/>
          <w:lang w:val="en-US"/>
        </w:rPr>
        <w:t xml:space="preserve">request </w:t>
      </w:r>
      <w:r w:rsidRPr="0058711D">
        <w:rPr>
          <w:lang w:val="en-US"/>
        </w:rPr>
        <w:t xml:space="preserve">dan informasi mengenai data yang didapatkan dari HTTP </w:t>
      </w:r>
      <w:r w:rsidRPr="0058711D">
        <w:rPr>
          <w:i/>
          <w:lang w:val="en-US"/>
        </w:rPr>
        <w:t xml:space="preserve">response </w:t>
      </w:r>
      <w:r w:rsidRPr="0058711D">
        <w:rPr>
          <w:lang w:val="en-US"/>
        </w:rPr>
        <w:t>ada pada</w:t>
      </w:r>
      <w:r>
        <w:rPr>
          <w:lang w:val="en-US"/>
        </w:rPr>
        <w:t xml:space="preserve"> </w:t>
      </w:r>
      <w:r>
        <w:rPr>
          <w:lang w:val="en-US"/>
        </w:rPr>
        <w:fldChar w:fldCharType="begin"/>
      </w:r>
      <w:r>
        <w:rPr>
          <w:lang w:val="en-US"/>
        </w:rPr>
        <w:instrText xml:space="preserve"> REF _Ref487766553 \h </w:instrText>
      </w:r>
      <w:r>
        <w:rPr>
          <w:lang w:val="en-US"/>
        </w:rPr>
      </w:r>
      <w:r>
        <w:rPr>
          <w:lang w:val="en-US"/>
        </w:rPr>
        <w:fldChar w:fldCharType="separate"/>
      </w:r>
      <w:r>
        <w:t xml:space="preserve">Tabel </w:t>
      </w:r>
      <w:r>
        <w:rPr>
          <w:noProof/>
        </w:rPr>
        <w:t>4</w:t>
      </w:r>
      <w:r>
        <w:t>.</w:t>
      </w:r>
      <w:r>
        <w:rPr>
          <w:noProof/>
        </w:rPr>
        <w:t>13</w:t>
      </w:r>
      <w:r>
        <w:rPr>
          <w:lang w:val="en-US"/>
        </w:rPr>
        <w:fldChar w:fldCharType="end"/>
      </w:r>
      <w:r w:rsidRPr="0058711D">
        <w:rPr>
          <w:lang w:val="en-US"/>
        </w:rPr>
        <w:t xml:space="preserve">. Sedangkan alur dan proses yang terjadi dalam </w:t>
      </w:r>
      <w:r w:rsidR="00C13B73">
        <w:rPr>
          <w:lang w:val="en-US"/>
        </w:rPr>
        <w:t>registrasi pengguna</w:t>
      </w:r>
      <w:r w:rsidRPr="0058711D">
        <w:rPr>
          <w:lang w:val="en-US"/>
        </w:rPr>
        <w:t xml:space="preserve"> digambarkan pada</w:t>
      </w:r>
      <w:r>
        <w:rPr>
          <w:lang w:val="en-US"/>
        </w:rPr>
        <w:t xml:space="preserve"> </w:t>
      </w:r>
      <w:r>
        <w:rPr>
          <w:lang w:val="en-US"/>
        </w:rPr>
        <w:fldChar w:fldCharType="begin"/>
      </w:r>
      <w:r>
        <w:rPr>
          <w:lang w:val="en-US"/>
        </w:rPr>
        <w:instrText xml:space="preserve"> REF _Ref487765729 \h </w:instrText>
      </w:r>
      <w:r>
        <w:rPr>
          <w:lang w:val="en-US"/>
        </w:rPr>
      </w:r>
      <w:r>
        <w:rPr>
          <w:lang w:val="en-US"/>
        </w:rPr>
        <w:fldChar w:fldCharType="separate"/>
      </w:r>
      <w:r>
        <w:t xml:space="preserve">Gambar </w:t>
      </w:r>
      <w:r>
        <w:rPr>
          <w:noProof/>
        </w:rPr>
        <w:t>4</w:t>
      </w:r>
      <w:r>
        <w:t>.</w:t>
      </w:r>
      <w:r>
        <w:rPr>
          <w:noProof/>
        </w:rPr>
        <w:t>9</w:t>
      </w:r>
      <w:r>
        <w:rPr>
          <w:lang w:val="en-US"/>
        </w:rPr>
        <w:fldChar w:fldCharType="end"/>
      </w:r>
      <w:r>
        <w:rPr>
          <w:lang w:val="en-US"/>
        </w:rPr>
        <w:t>.</w:t>
      </w:r>
    </w:p>
    <w:p w14:paraId="2FFAD61F" w14:textId="1959D324" w:rsidR="0089178C" w:rsidRPr="0089178C" w:rsidRDefault="0089178C" w:rsidP="0089178C">
      <w:pPr>
        <w:pStyle w:val="Caption"/>
        <w:rPr>
          <w:lang w:val="en-US"/>
        </w:rPr>
      </w:pPr>
      <w:bookmarkStart w:id="161" w:name="_Ref487766553"/>
      <w:bookmarkStart w:id="162" w:name="_Toc490453892"/>
      <w:r>
        <w:t xml:space="preserve">Tabel </w:t>
      </w:r>
      <w:r w:rsidR="00D12854">
        <w:fldChar w:fldCharType="begin"/>
      </w:r>
      <w:r w:rsidR="00D12854">
        <w:instrText xml:space="preserve"> STYLEREF 1 \s </w:instrText>
      </w:r>
      <w:r w:rsidR="00D12854">
        <w:fldChar w:fldCharType="separate"/>
      </w:r>
      <w:r w:rsidR="00D12854">
        <w:rPr>
          <w:noProof/>
        </w:rPr>
        <w:t>4</w:t>
      </w:r>
      <w:r w:rsidR="00D12854">
        <w:fldChar w:fldCharType="end"/>
      </w:r>
      <w:r w:rsidR="00D12854">
        <w:t>.</w:t>
      </w:r>
      <w:r w:rsidR="00D12854">
        <w:fldChar w:fldCharType="begin"/>
      </w:r>
      <w:r w:rsidR="00D12854">
        <w:instrText xml:space="preserve"> SEQ Tabel \* ARABIC \s 1 </w:instrText>
      </w:r>
      <w:r w:rsidR="00D12854">
        <w:fldChar w:fldCharType="separate"/>
      </w:r>
      <w:r w:rsidR="00D12854">
        <w:rPr>
          <w:noProof/>
        </w:rPr>
        <w:t>13</w:t>
      </w:r>
      <w:r w:rsidR="00D12854">
        <w:fldChar w:fldCharType="end"/>
      </w:r>
      <w:bookmarkEnd w:id="161"/>
      <w:r>
        <w:rPr>
          <w:lang w:val="en-US"/>
        </w:rPr>
        <w:t xml:space="preserve"> Registrasi Pengguna</w:t>
      </w:r>
      <w:bookmarkEnd w:id="162"/>
    </w:p>
    <w:tbl>
      <w:tblPr>
        <w:tblStyle w:val="TableGrid"/>
        <w:tblW w:w="7915" w:type="dxa"/>
        <w:tblLayout w:type="fixed"/>
        <w:tblLook w:val="04A0" w:firstRow="1" w:lastRow="0" w:firstColumn="1" w:lastColumn="0" w:noHBand="0" w:noVBand="1"/>
      </w:tblPr>
      <w:tblGrid>
        <w:gridCol w:w="2785"/>
        <w:gridCol w:w="1890"/>
        <w:gridCol w:w="3240"/>
      </w:tblGrid>
      <w:tr w:rsidR="0089178C" w14:paraId="0E7B0887" w14:textId="77777777" w:rsidTr="0089178C">
        <w:tc>
          <w:tcPr>
            <w:tcW w:w="7915" w:type="dxa"/>
            <w:gridSpan w:val="3"/>
            <w:shd w:val="clear" w:color="auto" w:fill="EEECE1" w:themeFill="background2"/>
          </w:tcPr>
          <w:p w14:paraId="44F5383B" w14:textId="77777777" w:rsidR="0089178C" w:rsidRDefault="0089178C" w:rsidP="0089178C">
            <w:pPr>
              <w:pStyle w:val="TableColumnTitle"/>
            </w:pPr>
            <w:r>
              <w:rPr>
                <w:i/>
              </w:rPr>
              <w:t xml:space="preserve">Request </w:t>
            </w:r>
            <w:r>
              <w:t>POST /users/</w:t>
            </w:r>
          </w:p>
        </w:tc>
      </w:tr>
      <w:tr w:rsidR="0089178C" w14:paraId="0CF9A129" w14:textId="77777777" w:rsidTr="0089178C">
        <w:tc>
          <w:tcPr>
            <w:tcW w:w="2785" w:type="dxa"/>
            <w:shd w:val="clear" w:color="auto" w:fill="EEECE1" w:themeFill="background2"/>
          </w:tcPr>
          <w:p w14:paraId="2102D566" w14:textId="77777777" w:rsidR="0089178C" w:rsidRDefault="0089178C" w:rsidP="0089178C">
            <w:pPr>
              <w:pStyle w:val="TableColumnTitle"/>
            </w:pPr>
            <w:r>
              <w:t>Deskripsi</w:t>
            </w:r>
          </w:p>
        </w:tc>
        <w:tc>
          <w:tcPr>
            <w:tcW w:w="1890" w:type="dxa"/>
            <w:shd w:val="clear" w:color="auto" w:fill="EEECE1" w:themeFill="background2"/>
          </w:tcPr>
          <w:p w14:paraId="04C15FEF" w14:textId="77777777" w:rsidR="0089178C" w:rsidRDefault="0089178C" w:rsidP="0089178C">
            <w:pPr>
              <w:pStyle w:val="TableColumnTitle"/>
            </w:pPr>
            <w:r w:rsidRPr="0090105D">
              <w:rPr>
                <w:i/>
              </w:rPr>
              <w:t>Payload</w:t>
            </w:r>
          </w:p>
        </w:tc>
        <w:tc>
          <w:tcPr>
            <w:tcW w:w="3240" w:type="dxa"/>
            <w:shd w:val="clear" w:color="auto" w:fill="EEECE1" w:themeFill="background2"/>
          </w:tcPr>
          <w:p w14:paraId="0989F7F1" w14:textId="77777777" w:rsidR="0089178C" w:rsidRDefault="0089178C" w:rsidP="0089178C">
            <w:pPr>
              <w:pStyle w:val="TableColumnTitle"/>
            </w:pPr>
            <w:r>
              <w:t>Keterangan</w:t>
            </w:r>
          </w:p>
        </w:tc>
      </w:tr>
      <w:tr w:rsidR="0089178C" w14:paraId="4E68F187" w14:textId="77777777" w:rsidTr="0089178C">
        <w:tc>
          <w:tcPr>
            <w:tcW w:w="2785" w:type="dxa"/>
          </w:tcPr>
          <w:p w14:paraId="5FA855BE" w14:textId="77777777" w:rsidR="0089178C" w:rsidRPr="008E3BE6" w:rsidRDefault="0089178C" w:rsidP="0089178C">
            <w:pPr>
              <w:pStyle w:val="TableColumnTitle"/>
              <w:rPr>
                <w:b w:val="0"/>
              </w:rPr>
            </w:pPr>
            <w:r>
              <w:rPr>
                <w:b w:val="0"/>
              </w:rPr>
              <w:t>Registrasi pengguna</w:t>
            </w:r>
            <w:r w:rsidRPr="008E3BE6">
              <w:rPr>
                <w:b w:val="0"/>
              </w:rPr>
              <w:t>.</w:t>
            </w:r>
          </w:p>
        </w:tc>
        <w:tc>
          <w:tcPr>
            <w:tcW w:w="1890" w:type="dxa"/>
          </w:tcPr>
          <w:p w14:paraId="57EE4E89" w14:textId="77777777" w:rsidR="0089178C" w:rsidRDefault="00724FFF" w:rsidP="00E02D4A">
            <w:pPr>
              <w:pStyle w:val="TableColumnTitle"/>
              <w:numPr>
                <w:ilvl w:val="1"/>
                <w:numId w:val="25"/>
              </w:numPr>
              <w:ind w:left="166" w:hanging="166"/>
              <w:rPr>
                <w:b w:val="0"/>
                <w:i/>
              </w:rPr>
            </w:pPr>
            <w:r>
              <w:rPr>
                <w:b w:val="0"/>
                <w:i/>
              </w:rPr>
              <w:t>u</w:t>
            </w:r>
            <w:r w:rsidR="0089178C">
              <w:rPr>
                <w:b w:val="0"/>
                <w:i/>
              </w:rPr>
              <w:t>sername</w:t>
            </w:r>
          </w:p>
          <w:p w14:paraId="6C47C8EA" w14:textId="77777777" w:rsidR="00724FFF" w:rsidRPr="008E3BE6" w:rsidRDefault="00724FFF" w:rsidP="00E02D4A">
            <w:pPr>
              <w:pStyle w:val="TableColumnTitle"/>
              <w:numPr>
                <w:ilvl w:val="1"/>
                <w:numId w:val="25"/>
              </w:numPr>
              <w:ind w:left="166" w:hanging="166"/>
              <w:rPr>
                <w:b w:val="0"/>
                <w:i/>
              </w:rPr>
            </w:pPr>
            <w:r>
              <w:rPr>
                <w:b w:val="0"/>
                <w:i/>
              </w:rPr>
              <w:t>first_name</w:t>
            </w:r>
          </w:p>
          <w:p w14:paraId="18F3AF79" w14:textId="77777777" w:rsidR="00724FFF" w:rsidRPr="00724FFF" w:rsidRDefault="00724FFF" w:rsidP="00E02D4A">
            <w:pPr>
              <w:pStyle w:val="TableColumnTitle"/>
              <w:numPr>
                <w:ilvl w:val="1"/>
                <w:numId w:val="25"/>
              </w:numPr>
              <w:ind w:left="166" w:hanging="166"/>
              <w:rPr>
                <w:b w:val="0"/>
              </w:rPr>
            </w:pPr>
            <w:r>
              <w:rPr>
                <w:b w:val="0"/>
                <w:i/>
              </w:rPr>
              <w:t>last_name</w:t>
            </w:r>
          </w:p>
          <w:p w14:paraId="579F6F2D" w14:textId="77777777" w:rsidR="00724FFF" w:rsidRPr="00724FFF" w:rsidRDefault="00724FFF" w:rsidP="00E02D4A">
            <w:pPr>
              <w:pStyle w:val="TableColumnTitle"/>
              <w:numPr>
                <w:ilvl w:val="1"/>
                <w:numId w:val="25"/>
              </w:numPr>
              <w:ind w:left="166" w:hanging="166"/>
              <w:rPr>
                <w:b w:val="0"/>
              </w:rPr>
            </w:pPr>
            <w:r>
              <w:rPr>
                <w:b w:val="0"/>
                <w:i/>
              </w:rPr>
              <w:t>password</w:t>
            </w:r>
          </w:p>
          <w:p w14:paraId="1A78F05C" w14:textId="77777777" w:rsidR="00724FFF" w:rsidRPr="00724FFF" w:rsidRDefault="00724FFF" w:rsidP="00E02D4A">
            <w:pPr>
              <w:pStyle w:val="TableColumnTitle"/>
              <w:numPr>
                <w:ilvl w:val="1"/>
                <w:numId w:val="25"/>
              </w:numPr>
              <w:ind w:left="166" w:hanging="166"/>
              <w:rPr>
                <w:b w:val="0"/>
              </w:rPr>
            </w:pPr>
            <w:r>
              <w:rPr>
                <w:b w:val="0"/>
                <w:i/>
              </w:rPr>
              <w:t>email</w:t>
            </w:r>
          </w:p>
          <w:p w14:paraId="2CA9B930" w14:textId="77777777" w:rsidR="00724FFF" w:rsidRPr="00724FFF" w:rsidRDefault="0089178C" w:rsidP="00E02D4A">
            <w:pPr>
              <w:pStyle w:val="TableColumnTitle"/>
              <w:numPr>
                <w:ilvl w:val="1"/>
                <w:numId w:val="25"/>
              </w:numPr>
              <w:ind w:left="166" w:hanging="166"/>
              <w:rPr>
                <w:b w:val="0"/>
              </w:rPr>
            </w:pPr>
            <w:r>
              <w:rPr>
                <w:b w:val="0"/>
                <w:i/>
              </w:rPr>
              <w:t>password</w:t>
            </w:r>
          </w:p>
        </w:tc>
        <w:tc>
          <w:tcPr>
            <w:tcW w:w="3240" w:type="dxa"/>
          </w:tcPr>
          <w:p w14:paraId="06323005" w14:textId="77777777" w:rsidR="0089178C" w:rsidRPr="00724FFF" w:rsidRDefault="00724FFF" w:rsidP="00E02D4A">
            <w:pPr>
              <w:pStyle w:val="TableColumnTitle"/>
              <w:numPr>
                <w:ilvl w:val="1"/>
                <w:numId w:val="25"/>
              </w:numPr>
              <w:ind w:left="241" w:hanging="241"/>
              <w:rPr>
                <w:b w:val="0"/>
              </w:rPr>
            </w:pPr>
            <w:r>
              <w:rPr>
                <w:b w:val="0"/>
              </w:rPr>
              <w:t xml:space="preserve">semua </w:t>
            </w:r>
            <w:r w:rsidR="0089178C">
              <w:rPr>
                <w:b w:val="0"/>
                <w:i/>
              </w:rPr>
              <w:t>payload username</w:t>
            </w:r>
            <w:r w:rsidR="0089178C">
              <w:rPr>
                <w:b w:val="0"/>
              </w:rPr>
              <w:t xml:space="preserve"> dan </w:t>
            </w:r>
            <w:r w:rsidR="0089178C">
              <w:rPr>
                <w:b w:val="0"/>
                <w:i/>
              </w:rPr>
              <w:t xml:space="preserve">password </w:t>
            </w:r>
            <w:r w:rsidR="0089178C">
              <w:rPr>
                <w:b w:val="0"/>
              </w:rPr>
              <w:t>dibutuhkan.</w:t>
            </w:r>
          </w:p>
        </w:tc>
      </w:tr>
      <w:tr w:rsidR="0089178C" w14:paraId="3A34F8FD" w14:textId="77777777" w:rsidTr="0089178C">
        <w:tc>
          <w:tcPr>
            <w:tcW w:w="7915" w:type="dxa"/>
            <w:gridSpan w:val="3"/>
            <w:shd w:val="clear" w:color="auto" w:fill="EEECE1" w:themeFill="background2"/>
          </w:tcPr>
          <w:p w14:paraId="2B06AD59" w14:textId="77777777" w:rsidR="0089178C" w:rsidRDefault="0089178C" w:rsidP="0089178C">
            <w:pPr>
              <w:pStyle w:val="TableColumnTitle"/>
              <w:rPr>
                <w:b w:val="0"/>
                <w:i/>
              </w:rPr>
            </w:pPr>
            <w:r w:rsidRPr="0096213C">
              <w:rPr>
                <w:i/>
              </w:rPr>
              <w:t>Response</w:t>
            </w:r>
          </w:p>
        </w:tc>
      </w:tr>
      <w:tr w:rsidR="0089178C" w14:paraId="401BC7EB" w14:textId="77777777" w:rsidTr="0089178C">
        <w:tc>
          <w:tcPr>
            <w:tcW w:w="2785" w:type="dxa"/>
            <w:shd w:val="clear" w:color="auto" w:fill="EEECE1" w:themeFill="background2"/>
          </w:tcPr>
          <w:p w14:paraId="1D40CA98" w14:textId="77777777" w:rsidR="0089178C" w:rsidRDefault="0089178C" w:rsidP="0089178C">
            <w:pPr>
              <w:pStyle w:val="TableColumnTitle"/>
            </w:pPr>
            <w:r>
              <w:t xml:space="preserve">Nama </w:t>
            </w:r>
            <w:r>
              <w:rPr>
                <w:i/>
              </w:rPr>
              <w:t>f</w:t>
            </w:r>
            <w:r w:rsidRPr="00896389">
              <w:rPr>
                <w:i/>
              </w:rPr>
              <w:t>ield</w:t>
            </w:r>
          </w:p>
        </w:tc>
        <w:tc>
          <w:tcPr>
            <w:tcW w:w="1890" w:type="dxa"/>
            <w:shd w:val="clear" w:color="auto" w:fill="EEECE1" w:themeFill="background2"/>
          </w:tcPr>
          <w:p w14:paraId="59A8E409" w14:textId="77777777" w:rsidR="0089178C" w:rsidRDefault="0089178C" w:rsidP="0089178C">
            <w:pPr>
              <w:pStyle w:val="TableColumnTitle"/>
            </w:pPr>
            <w:r>
              <w:t>Tipe data</w:t>
            </w:r>
          </w:p>
        </w:tc>
        <w:tc>
          <w:tcPr>
            <w:tcW w:w="3240" w:type="dxa"/>
            <w:shd w:val="clear" w:color="auto" w:fill="EEECE1" w:themeFill="background2"/>
          </w:tcPr>
          <w:p w14:paraId="3F411DAA" w14:textId="77777777" w:rsidR="0089178C" w:rsidRDefault="0089178C" w:rsidP="0089178C">
            <w:pPr>
              <w:pStyle w:val="TableColumnTitle"/>
            </w:pPr>
            <w:r>
              <w:t>Keterangan</w:t>
            </w:r>
          </w:p>
        </w:tc>
      </w:tr>
      <w:tr w:rsidR="0089178C" w14:paraId="3F0CC4C4" w14:textId="77777777" w:rsidTr="0089178C">
        <w:tc>
          <w:tcPr>
            <w:tcW w:w="2785" w:type="dxa"/>
          </w:tcPr>
          <w:p w14:paraId="04D14EF4" w14:textId="77777777" w:rsidR="0089178C" w:rsidRPr="00F47855" w:rsidRDefault="0089178C" w:rsidP="0089178C">
            <w:pPr>
              <w:pStyle w:val="TableColumnTitle"/>
              <w:rPr>
                <w:b w:val="0"/>
                <w:i/>
              </w:rPr>
            </w:pPr>
            <w:r>
              <w:rPr>
                <w:b w:val="0"/>
                <w:i/>
              </w:rPr>
              <w:t>user</w:t>
            </w:r>
          </w:p>
        </w:tc>
        <w:tc>
          <w:tcPr>
            <w:tcW w:w="1890" w:type="dxa"/>
          </w:tcPr>
          <w:p w14:paraId="6CCE8C2D" w14:textId="77777777" w:rsidR="0089178C" w:rsidRPr="00896389" w:rsidRDefault="0089178C" w:rsidP="0089178C">
            <w:pPr>
              <w:pStyle w:val="TableColumnTitle"/>
              <w:rPr>
                <w:b w:val="0"/>
              </w:rPr>
            </w:pPr>
            <w:r w:rsidRPr="00B2260C">
              <w:rPr>
                <w:b w:val="0"/>
                <w:i/>
              </w:rPr>
              <w:t>object</w:t>
            </w:r>
            <w:r>
              <w:rPr>
                <w:b w:val="0"/>
              </w:rPr>
              <w:t xml:space="preserve"> dari dokumen Users</w:t>
            </w:r>
          </w:p>
        </w:tc>
        <w:tc>
          <w:tcPr>
            <w:tcW w:w="3240" w:type="dxa"/>
          </w:tcPr>
          <w:p w14:paraId="4AE49AA0" w14:textId="77777777" w:rsidR="0089178C" w:rsidRPr="00896389" w:rsidRDefault="0089178C" w:rsidP="0089178C">
            <w:pPr>
              <w:pStyle w:val="TableColumnTitle"/>
              <w:rPr>
                <w:b w:val="0"/>
              </w:rPr>
            </w:pPr>
            <w:r>
              <w:rPr>
                <w:b w:val="0"/>
              </w:rPr>
              <w:t>Data pengguna</w:t>
            </w:r>
            <w:r w:rsidR="00724FFF">
              <w:rPr>
                <w:b w:val="0"/>
              </w:rPr>
              <w:t xml:space="preserve"> yang dibuat</w:t>
            </w:r>
            <w:r>
              <w:rPr>
                <w:b w:val="0"/>
              </w:rPr>
              <w:t>.</w:t>
            </w:r>
          </w:p>
        </w:tc>
      </w:tr>
    </w:tbl>
    <w:p w14:paraId="67E56878" w14:textId="77777777" w:rsidR="0089178C" w:rsidRPr="00E52158" w:rsidRDefault="0089178C" w:rsidP="0089178C">
      <w:pPr>
        <w:pStyle w:val="BodyText"/>
        <w:rPr>
          <w:lang w:val="en-US"/>
        </w:rPr>
      </w:pPr>
    </w:p>
    <w:p w14:paraId="66E5B88E" w14:textId="77777777" w:rsidR="0089178C" w:rsidRDefault="0089178C" w:rsidP="0089178C">
      <w:pPr>
        <w:pStyle w:val="BodyText"/>
        <w:keepNext/>
        <w:jc w:val="center"/>
      </w:pPr>
      <w:r>
        <w:rPr>
          <w:noProof/>
          <w:lang w:val="en-US"/>
        </w:rPr>
        <w:lastRenderedPageBreak/>
        <w:drawing>
          <wp:inline distT="0" distB="0" distL="0" distR="0" wp14:anchorId="349CC2DA" wp14:editId="7CEBE628">
            <wp:extent cx="3881887" cy="4569345"/>
            <wp:effectExtent l="0" t="0" r="4445"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44"/>
                    <a:stretch>
                      <a:fillRect/>
                    </a:stretch>
                  </pic:blipFill>
                  <pic:spPr>
                    <a:xfrm>
                      <a:off x="0" y="0"/>
                      <a:ext cx="3881887" cy="4569345"/>
                    </a:xfrm>
                    <a:prstGeom prst="rect">
                      <a:avLst/>
                    </a:prstGeom>
                    <a:noFill/>
                    <a:ln>
                      <a:noFill/>
                    </a:ln>
                  </pic:spPr>
                </pic:pic>
              </a:graphicData>
            </a:graphic>
          </wp:inline>
        </w:drawing>
      </w:r>
    </w:p>
    <w:p w14:paraId="15E60E2F" w14:textId="6244555C" w:rsidR="0089178C" w:rsidRDefault="0089178C" w:rsidP="0089178C">
      <w:pPr>
        <w:pStyle w:val="Caption"/>
        <w:rPr>
          <w:lang w:val="en-US"/>
        </w:rPr>
      </w:pPr>
      <w:bookmarkStart w:id="163" w:name="_Ref487765729"/>
      <w:bookmarkStart w:id="164" w:name="_Toc490453926"/>
      <w:r>
        <w:t xml:space="preserve">Gambar </w:t>
      </w:r>
      <w:r w:rsidR="00B95D0A">
        <w:fldChar w:fldCharType="begin"/>
      </w:r>
      <w:r w:rsidR="00B95D0A">
        <w:instrText xml:space="preserve"> STYLEREF 1 \s </w:instrText>
      </w:r>
      <w:r w:rsidR="00B95D0A">
        <w:fldChar w:fldCharType="separate"/>
      </w:r>
      <w:r w:rsidR="00B95D0A">
        <w:rPr>
          <w:noProof/>
        </w:rPr>
        <w:t>4</w:t>
      </w:r>
      <w:r w:rsidR="00B95D0A">
        <w:fldChar w:fldCharType="end"/>
      </w:r>
      <w:r w:rsidR="00B95D0A">
        <w:t>.</w:t>
      </w:r>
      <w:r w:rsidR="00B95D0A">
        <w:fldChar w:fldCharType="begin"/>
      </w:r>
      <w:r w:rsidR="00B95D0A">
        <w:instrText xml:space="preserve"> SEQ Gambar \* ARABIC \s 1 </w:instrText>
      </w:r>
      <w:r w:rsidR="00B95D0A">
        <w:fldChar w:fldCharType="separate"/>
      </w:r>
      <w:r w:rsidR="00B95D0A">
        <w:rPr>
          <w:noProof/>
        </w:rPr>
        <w:t>9</w:t>
      </w:r>
      <w:r w:rsidR="00B95D0A">
        <w:fldChar w:fldCharType="end"/>
      </w:r>
      <w:bookmarkEnd w:id="163"/>
      <w:r>
        <w:rPr>
          <w:lang w:val="en-US"/>
        </w:rPr>
        <w:t xml:space="preserve"> Alur Registrasi Pengguna</w:t>
      </w:r>
      <w:bookmarkEnd w:id="164"/>
    </w:p>
    <w:p w14:paraId="35BAD872" w14:textId="77777777" w:rsidR="0089178C" w:rsidRDefault="0089178C" w:rsidP="0089178C">
      <w:pPr>
        <w:pStyle w:val="BodyText"/>
        <w:ind w:firstLine="360"/>
        <w:rPr>
          <w:lang w:val="en-US"/>
        </w:rPr>
      </w:pPr>
      <w:r>
        <w:rPr>
          <w:lang w:val="en-US"/>
        </w:rPr>
        <w:t xml:space="preserve">Penjelasan dari </w:t>
      </w:r>
      <w:r>
        <w:rPr>
          <w:lang w:val="en-US"/>
        </w:rPr>
        <w:fldChar w:fldCharType="begin"/>
      </w:r>
      <w:r>
        <w:rPr>
          <w:lang w:val="en-US"/>
        </w:rPr>
        <w:instrText xml:space="preserve"> REF _Ref487765729 \h </w:instrText>
      </w:r>
      <w:r>
        <w:rPr>
          <w:lang w:val="en-US"/>
        </w:rPr>
      </w:r>
      <w:r>
        <w:rPr>
          <w:lang w:val="en-US"/>
        </w:rPr>
        <w:fldChar w:fldCharType="separate"/>
      </w:r>
      <w:r>
        <w:t xml:space="preserve">Gambar </w:t>
      </w:r>
      <w:r>
        <w:rPr>
          <w:noProof/>
        </w:rPr>
        <w:t>4</w:t>
      </w:r>
      <w:r>
        <w:t>.</w:t>
      </w:r>
      <w:r>
        <w:rPr>
          <w:noProof/>
        </w:rPr>
        <w:t>9</w:t>
      </w:r>
      <w:r>
        <w:rPr>
          <w:lang w:val="en-US"/>
        </w:rPr>
        <w:fldChar w:fldCharType="end"/>
      </w:r>
      <w:r>
        <w:rPr>
          <w:lang w:val="en-US"/>
        </w:rPr>
        <w:t xml:space="preserve"> adalah sebagai berikut:</w:t>
      </w:r>
    </w:p>
    <w:p w14:paraId="5C0E702B" w14:textId="77777777" w:rsidR="0089178C" w:rsidRDefault="0089178C" w:rsidP="00E02D4A">
      <w:pPr>
        <w:pStyle w:val="BodyText"/>
        <w:numPr>
          <w:ilvl w:val="0"/>
          <w:numId w:val="49"/>
        </w:numPr>
        <w:ind w:left="720"/>
        <w:rPr>
          <w:lang w:val="en-US"/>
        </w:rPr>
      </w:pPr>
      <w:r>
        <w:rPr>
          <w:lang w:val="en-US"/>
        </w:rPr>
        <w:t xml:space="preserve">Aplikasi </w:t>
      </w:r>
      <w:r>
        <w:rPr>
          <w:i/>
          <w:lang w:val="en-US"/>
        </w:rPr>
        <w:t xml:space="preserve">client </w:t>
      </w:r>
      <w:r>
        <w:rPr>
          <w:lang w:val="en-US"/>
        </w:rPr>
        <w:t xml:space="preserve">mengirimkan </w:t>
      </w:r>
      <w:r>
        <w:rPr>
          <w:i/>
          <w:lang w:val="en-US"/>
        </w:rPr>
        <w:t xml:space="preserve">request </w:t>
      </w:r>
      <w:r>
        <w:rPr>
          <w:lang w:val="en-US"/>
        </w:rPr>
        <w:t xml:space="preserve">HTTP POST dengan </w:t>
      </w:r>
      <w:r>
        <w:rPr>
          <w:i/>
          <w:lang w:val="en-US"/>
        </w:rPr>
        <w:t xml:space="preserve">payload </w:t>
      </w:r>
      <w:r>
        <w:rPr>
          <w:lang w:val="en-US"/>
        </w:rPr>
        <w:t xml:space="preserve">berisi </w:t>
      </w:r>
      <w:r>
        <w:rPr>
          <w:i/>
          <w:lang w:val="en-US"/>
        </w:rPr>
        <w:t>username</w:t>
      </w:r>
      <w:r>
        <w:rPr>
          <w:lang w:val="en-US"/>
        </w:rPr>
        <w:t xml:space="preserve">, </w:t>
      </w:r>
      <w:r w:rsidR="00C13B73">
        <w:rPr>
          <w:i/>
          <w:lang w:val="en-US"/>
        </w:rPr>
        <w:t>first_</w:t>
      </w:r>
      <w:r w:rsidR="00C13B73" w:rsidRPr="00C13B73">
        <w:rPr>
          <w:i/>
          <w:lang w:val="en-US"/>
        </w:rPr>
        <w:t>name</w:t>
      </w:r>
      <w:r w:rsidR="00C13B73">
        <w:rPr>
          <w:lang w:val="en-US"/>
        </w:rPr>
        <w:t xml:space="preserve">, </w:t>
      </w:r>
      <w:r w:rsidR="00C13B73">
        <w:rPr>
          <w:i/>
          <w:lang w:val="en-US"/>
        </w:rPr>
        <w:t>last_name</w:t>
      </w:r>
      <w:r w:rsidR="00C13B73">
        <w:rPr>
          <w:lang w:val="en-US"/>
        </w:rPr>
        <w:t xml:space="preserve">, </w:t>
      </w:r>
      <w:r w:rsidR="00C13B73">
        <w:rPr>
          <w:i/>
          <w:lang w:val="en-US"/>
        </w:rPr>
        <w:t>email</w:t>
      </w:r>
      <w:r w:rsidR="00C13B73">
        <w:rPr>
          <w:lang w:val="en-US"/>
        </w:rPr>
        <w:t>,</w:t>
      </w:r>
      <w:r w:rsidR="00C13B73">
        <w:rPr>
          <w:i/>
          <w:lang w:val="en-US"/>
        </w:rPr>
        <w:t xml:space="preserve"> </w:t>
      </w:r>
      <w:r w:rsidRPr="00C13B73">
        <w:rPr>
          <w:lang w:val="en-US"/>
        </w:rPr>
        <w:t>dan</w:t>
      </w:r>
      <w:r w:rsidR="00C13B73">
        <w:rPr>
          <w:lang w:val="en-US"/>
        </w:rPr>
        <w:t xml:space="preserve"> </w:t>
      </w:r>
      <w:r w:rsidR="00C13B73">
        <w:rPr>
          <w:i/>
          <w:lang w:val="en-US"/>
        </w:rPr>
        <w:t>password</w:t>
      </w:r>
      <w:r>
        <w:rPr>
          <w:lang w:val="en-US"/>
        </w:rPr>
        <w:t xml:space="preserve">. Informasi lebih lengkap mengenai </w:t>
      </w:r>
      <w:r>
        <w:rPr>
          <w:i/>
          <w:lang w:val="en-US"/>
        </w:rPr>
        <w:t xml:space="preserve">payload </w:t>
      </w:r>
      <w:r>
        <w:rPr>
          <w:lang w:val="en-US"/>
        </w:rPr>
        <w:t>dapat dilihat pada</w:t>
      </w:r>
      <w:r w:rsidR="00C13B73">
        <w:rPr>
          <w:lang w:val="en-US"/>
        </w:rPr>
        <w:t xml:space="preserve"> </w:t>
      </w:r>
      <w:r w:rsidR="00C13B73">
        <w:rPr>
          <w:lang w:val="en-US"/>
        </w:rPr>
        <w:fldChar w:fldCharType="begin"/>
      </w:r>
      <w:r w:rsidR="00C13B73">
        <w:rPr>
          <w:lang w:val="en-US"/>
        </w:rPr>
        <w:instrText xml:space="preserve"> REF _Ref487766553 \h </w:instrText>
      </w:r>
      <w:r w:rsidR="00C13B73">
        <w:rPr>
          <w:lang w:val="en-US"/>
        </w:rPr>
      </w:r>
      <w:r w:rsidR="00C13B73">
        <w:rPr>
          <w:lang w:val="en-US"/>
        </w:rPr>
        <w:fldChar w:fldCharType="separate"/>
      </w:r>
      <w:r w:rsidR="00C13B73">
        <w:t xml:space="preserve">Tabel </w:t>
      </w:r>
      <w:r w:rsidR="00C13B73">
        <w:rPr>
          <w:noProof/>
        </w:rPr>
        <w:t>4</w:t>
      </w:r>
      <w:r w:rsidR="00C13B73">
        <w:t>.</w:t>
      </w:r>
      <w:r w:rsidR="00C13B73">
        <w:rPr>
          <w:noProof/>
        </w:rPr>
        <w:t>13</w:t>
      </w:r>
      <w:r w:rsidR="00C13B73">
        <w:rPr>
          <w:lang w:val="en-US"/>
        </w:rPr>
        <w:fldChar w:fldCharType="end"/>
      </w:r>
      <w:r>
        <w:rPr>
          <w:lang w:val="en-US"/>
        </w:rPr>
        <w:t>.</w:t>
      </w:r>
    </w:p>
    <w:p w14:paraId="30F20AE6" w14:textId="77777777" w:rsidR="00C13B73" w:rsidRDefault="00461B79" w:rsidP="00E02D4A">
      <w:pPr>
        <w:pStyle w:val="BodyText"/>
        <w:numPr>
          <w:ilvl w:val="0"/>
          <w:numId w:val="49"/>
        </w:numPr>
        <w:ind w:left="720"/>
        <w:rPr>
          <w:lang w:val="en-US"/>
        </w:rPr>
      </w:pPr>
      <w:r w:rsidRPr="00461B79">
        <w:rPr>
          <w:i/>
          <w:lang w:val="en-US"/>
        </w:rPr>
        <w:t>Web service</w:t>
      </w:r>
      <w:r w:rsidR="00C13B73">
        <w:rPr>
          <w:lang w:val="en-US"/>
        </w:rPr>
        <w:t xml:space="preserve"> memanggil fungsi </w:t>
      </w:r>
      <w:r w:rsidR="00C13B73" w:rsidRPr="00860386">
        <w:rPr>
          <w:rFonts w:ascii="Courier New" w:hAnsi="Courier New" w:cs="Courier New"/>
          <w:sz w:val="20"/>
          <w:lang w:val="en-US"/>
        </w:rPr>
        <w:t>validate()</w:t>
      </w:r>
      <w:r w:rsidR="00C13B73">
        <w:rPr>
          <w:lang w:val="en-US"/>
        </w:rPr>
        <w:t xml:space="preserve"> untuk memastikan </w:t>
      </w:r>
      <w:r w:rsidR="00C13B73">
        <w:rPr>
          <w:i/>
          <w:lang w:val="en-US"/>
        </w:rPr>
        <w:t xml:space="preserve">payload </w:t>
      </w:r>
      <w:r w:rsidR="00C13B73">
        <w:rPr>
          <w:lang w:val="en-US"/>
        </w:rPr>
        <w:t xml:space="preserve">yang dikirim sesuai dengan yang dibutuhkan. Fungsi ini juga memeriksa keunikan </w:t>
      </w:r>
      <w:r w:rsidR="00C13B73">
        <w:rPr>
          <w:i/>
          <w:lang w:val="en-US"/>
        </w:rPr>
        <w:t>field username</w:t>
      </w:r>
      <w:r w:rsidR="00C13B73">
        <w:rPr>
          <w:lang w:val="en-US"/>
        </w:rPr>
        <w:t xml:space="preserve"> dari pengguna baru terhadap pengguna lainnya.</w:t>
      </w:r>
    </w:p>
    <w:p w14:paraId="5098D4E6" w14:textId="77777777" w:rsidR="00C13B73" w:rsidRDefault="00C13B73" w:rsidP="00E02D4A">
      <w:pPr>
        <w:pStyle w:val="BodyText"/>
        <w:numPr>
          <w:ilvl w:val="0"/>
          <w:numId w:val="49"/>
        </w:numPr>
        <w:ind w:left="720"/>
        <w:rPr>
          <w:lang w:val="en-US"/>
        </w:rPr>
      </w:pPr>
      <w:r>
        <w:rPr>
          <w:lang w:val="en-US"/>
        </w:rPr>
        <w:t xml:space="preserve">Jika proses validasi gagal, </w:t>
      </w:r>
      <w:r w:rsidRPr="00C13B73">
        <w:rPr>
          <w:i/>
          <w:lang w:val="en-US"/>
        </w:rPr>
        <w:t>web service</w:t>
      </w:r>
      <w:r>
        <w:rPr>
          <w:lang w:val="en-US"/>
        </w:rPr>
        <w:t xml:space="preserve"> mengirimkan </w:t>
      </w:r>
      <w:r>
        <w:rPr>
          <w:i/>
          <w:lang w:val="en-US"/>
        </w:rPr>
        <w:t xml:space="preserve">response </w:t>
      </w:r>
      <w:r>
        <w:rPr>
          <w:lang w:val="en-US"/>
        </w:rPr>
        <w:t xml:space="preserve">dengan HTTP status 400 dan informasi mengenai kegagalan validasi pada </w:t>
      </w:r>
      <w:r>
        <w:rPr>
          <w:i/>
          <w:lang w:val="en-US"/>
        </w:rPr>
        <w:t>erors</w:t>
      </w:r>
      <w:r>
        <w:rPr>
          <w:lang w:val="en-US"/>
        </w:rPr>
        <w:t>.</w:t>
      </w:r>
    </w:p>
    <w:p w14:paraId="122C5001" w14:textId="77777777" w:rsidR="00C13B73" w:rsidRDefault="00461B79" w:rsidP="00E02D4A">
      <w:pPr>
        <w:pStyle w:val="BodyText"/>
        <w:numPr>
          <w:ilvl w:val="0"/>
          <w:numId w:val="49"/>
        </w:numPr>
        <w:ind w:left="720"/>
        <w:rPr>
          <w:lang w:val="en-US"/>
        </w:rPr>
      </w:pPr>
      <w:r w:rsidRPr="00461B79">
        <w:rPr>
          <w:i/>
          <w:lang w:val="en-US"/>
        </w:rPr>
        <w:t>Web service</w:t>
      </w:r>
      <w:r w:rsidR="00C13B73">
        <w:rPr>
          <w:lang w:val="en-US"/>
        </w:rPr>
        <w:t xml:space="preserve"> memanggil fungsi </w:t>
      </w:r>
      <w:r w:rsidR="00C13B73" w:rsidRPr="00860386">
        <w:rPr>
          <w:rFonts w:ascii="Courier New" w:hAnsi="Courier New" w:cs="Courier New"/>
          <w:sz w:val="20"/>
          <w:lang w:val="en-US"/>
        </w:rPr>
        <w:t>users(**payload-data)</w:t>
      </w:r>
      <w:r w:rsidR="00C13B73">
        <w:rPr>
          <w:lang w:val="en-US"/>
        </w:rPr>
        <w:t xml:space="preserve"> untuk membuat </w:t>
      </w:r>
      <w:r w:rsidR="00C13B73">
        <w:rPr>
          <w:i/>
          <w:lang w:val="en-US"/>
        </w:rPr>
        <w:t xml:space="preserve">object </w:t>
      </w:r>
      <w:r w:rsidR="00C13B73">
        <w:rPr>
          <w:lang w:val="en-US"/>
        </w:rPr>
        <w:t xml:space="preserve">baru dari dokumen Users. </w:t>
      </w:r>
      <w:r w:rsidR="00C13B73">
        <w:rPr>
          <w:i/>
          <w:lang w:val="en-US"/>
        </w:rPr>
        <w:t xml:space="preserve">Object </w:t>
      </w:r>
      <w:r w:rsidR="00C13B73">
        <w:rPr>
          <w:lang w:val="en-US"/>
        </w:rPr>
        <w:t xml:space="preserve">baru tersebut disimpan dalam variabel </w:t>
      </w:r>
      <w:r w:rsidR="00C13B73" w:rsidRPr="00860386">
        <w:rPr>
          <w:rFonts w:ascii="Courier New" w:hAnsi="Courier New" w:cs="Courier New"/>
          <w:sz w:val="20"/>
          <w:lang w:val="en-US"/>
        </w:rPr>
        <w:t>user</w:t>
      </w:r>
      <w:r w:rsidR="00C13B73">
        <w:rPr>
          <w:lang w:val="en-US"/>
        </w:rPr>
        <w:t>.</w:t>
      </w:r>
    </w:p>
    <w:p w14:paraId="4905DEAD" w14:textId="77777777" w:rsidR="00C13B73" w:rsidRDefault="00461B79" w:rsidP="00E02D4A">
      <w:pPr>
        <w:pStyle w:val="BodyText"/>
        <w:numPr>
          <w:ilvl w:val="0"/>
          <w:numId w:val="49"/>
        </w:numPr>
        <w:ind w:left="720"/>
        <w:rPr>
          <w:lang w:val="en-US"/>
        </w:rPr>
      </w:pPr>
      <w:r w:rsidRPr="00461B79">
        <w:rPr>
          <w:i/>
          <w:lang w:val="en-US"/>
        </w:rPr>
        <w:t>Web service</w:t>
      </w:r>
      <w:r w:rsidR="00C13B73">
        <w:rPr>
          <w:lang w:val="en-US"/>
        </w:rPr>
        <w:t xml:space="preserve"> memanggil fungsi </w:t>
      </w:r>
      <w:r w:rsidR="00C13B73" w:rsidRPr="00860386">
        <w:rPr>
          <w:rFonts w:ascii="Courier New" w:hAnsi="Courier New" w:cs="Courier New"/>
          <w:sz w:val="20"/>
          <w:lang w:val="en-US"/>
        </w:rPr>
        <w:t>user.save()</w:t>
      </w:r>
      <w:r w:rsidR="00C13B73">
        <w:rPr>
          <w:lang w:val="en-US"/>
        </w:rPr>
        <w:t xml:space="preserve"> untuk menyimpan </w:t>
      </w:r>
      <w:r w:rsidR="00C13B73">
        <w:rPr>
          <w:i/>
          <w:lang w:val="en-US"/>
        </w:rPr>
        <w:t xml:space="preserve">object </w:t>
      </w:r>
      <w:r w:rsidR="00C13B73">
        <w:rPr>
          <w:lang w:val="en-US"/>
        </w:rPr>
        <w:t>baru pada nomor 4 ke dalam basis data.</w:t>
      </w:r>
    </w:p>
    <w:p w14:paraId="013C620D" w14:textId="77777777" w:rsidR="0089178C" w:rsidRPr="00C13B73" w:rsidRDefault="00461B79" w:rsidP="00E02D4A">
      <w:pPr>
        <w:pStyle w:val="BodyText"/>
        <w:numPr>
          <w:ilvl w:val="0"/>
          <w:numId w:val="49"/>
        </w:numPr>
        <w:ind w:left="720"/>
        <w:rPr>
          <w:lang w:val="en-US"/>
        </w:rPr>
      </w:pPr>
      <w:r w:rsidRPr="00461B79">
        <w:rPr>
          <w:i/>
          <w:lang w:val="en-US"/>
        </w:rPr>
        <w:t>Web service</w:t>
      </w:r>
      <w:r w:rsidR="00C13B73">
        <w:rPr>
          <w:lang w:val="en-US"/>
        </w:rPr>
        <w:t xml:space="preserve"> mengirimkan </w:t>
      </w:r>
      <w:r w:rsidR="00C13B73">
        <w:rPr>
          <w:i/>
          <w:lang w:val="en-US"/>
        </w:rPr>
        <w:t xml:space="preserve">response </w:t>
      </w:r>
      <w:r w:rsidR="00C13B73">
        <w:rPr>
          <w:lang w:val="en-US"/>
        </w:rPr>
        <w:t>dengan HTTP status 200.</w:t>
      </w:r>
    </w:p>
    <w:p w14:paraId="048A3FFA" w14:textId="77777777" w:rsidR="009E7569" w:rsidRDefault="009E7569" w:rsidP="00E02D4A">
      <w:pPr>
        <w:pStyle w:val="BodyText"/>
        <w:numPr>
          <w:ilvl w:val="0"/>
          <w:numId w:val="48"/>
        </w:numPr>
        <w:tabs>
          <w:tab w:val="left" w:pos="360"/>
        </w:tabs>
        <w:ind w:left="360"/>
        <w:rPr>
          <w:lang w:val="en-US"/>
        </w:rPr>
      </w:pPr>
      <w:r>
        <w:rPr>
          <w:lang w:val="en-US"/>
        </w:rPr>
        <w:lastRenderedPageBreak/>
        <w:t>Menerima data sensor dari perangkat node</w:t>
      </w:r>
    </w:p>
    <w:p w14:paraId="46C51697" w14:textId="77777777" w:rsidR="00C13B73" w:rsidRPr="0090105D" w:rsidRDefault="00C13B73" w:rsidP="00C13B73">
      <w:pPr>
        <w:pStyle w:val="BodyText"/>
        <w:tabs>
          <w:tab w:val="left" w:pos="360"/>
        </w:tabs>
        <w:ind w:left="360"/>
        <w:rPr>
          <w:lang w:val="en-US"/>
        </w:rPr>
      </w:pPr>
      <w:r>
        <w:rPr>
          <w:lang w:val="en-US"/>
        </w:rPr>
        <w:t xml:space="preserve">Penjelasan mengenai </w:t>
      </w:r>
      <w:r w:rsidRPr="00D06175">
        <w:rPr>
          <w:i/>
          <w:lang w:val="en-US"/>
        </w:rPr>
        <w:t>payload</w:t>
      </w:r>
      <w:r w:rsidRPr="0058711D">
        <w:rPr>
          <w:lang w:val="en-US"/>
        </w:rPr>
        <w:t xml:space="preserve"> dalam mengirimkan HTTP </w:t>
      </w:r>
      <w:r w:rsidRPr="0058711D">
        <w:rPr>
          <w:i/>
          <w:lang w:val="en-US"/>
        </w:rPr>
        <w:t xml:space="preserve">request </w:t>
      </w:r>
      <w:r w:rsidRPr="0058711D">
        <w:rPr>
          <w:lang w:val="en-US"/>
        </w:rPr>
        <w:t xml:space="preserve">dan informasi mengenai data yang didapatkan dari HTTP </w:t>
      </w:r>
      <w:r w:rsidRPr="0058711D">
        <w:rPr>
          <w:i/>
          <w:lang w:val="en-US"/>
        </w:rPr>
        <w:t xml:space="preserve">response </w:t>
      </w:r>
      <w:r w:rsidRPr="0058711D">
        <w:rPr>
          <w:lang w:val="en-US"/>
        </w:rPr>
        <w:t>ada pada</w:t>
      </w:r>
      <w:r>
        <w:rPr>
          <w:lang w:val="en-US"/>
        </w:rPr>
        <w:t xml:space="preserve"> </w:t>
      </w:r>
      <w:r>
        <w:rPr>
          <w:lang w:val="en-US"/>
        </w:rPr>
        <w:fldChar w:fldCharType="begin"/>
      </w:r>
      <w:r>
        <w:rPr>
          <w:lang w:val="en-US"/>
        </w:rPr>
        <w:instrText xml:space="preserve"> REF _Ref487767142 \h </w:instrText>
      </w:r>
      <w:r>
        <w:rPr>
          <w:lang w:val="en-US"/>
        </w:rPr>
      </w:r>
      <w:r>
        <w:rPr>
          <w:lang w:val="en-US"/>
        </w:rPr>
        <w:fldChar w:fldCharType="separate"/>
      </w:r>
      <w:r>
        <w:t xml:space="preserve">Tabel </w:t>
      </w:r>
      <w:r>
        <w:rPr>
          <w:noProof/>
        </w:rPr>
        <w:t>4</w:t>
      </w:r>
      <w:r>
        <w:t>.</w:t>
      </w:r>
      <w:r>
        <w:rPr>
          <w:noProof/>
        </w:rPr>
        <w:t>14</w:t>
      </w:r>
      <w:r>
        <w:rPr>
          <w:lang w:val="en-US"/>
        </w:rPr>
        <w:fldChar w:fldCharType="end"/>
      </w:r>
      <w:r w:rsidRPr="0058711D">
        <w:rPr>
          <w:lang w:val="en-US"/>
        </w:rPr>
        <w:t xml:space="preserve">. Sedangkan alur dan proses yang terjadi dalam </w:t>
      </w:r>
      <w:r>
        <w:rPr>
          <w:lang w:val="en-US"/>
        </w:rPr>
        <w:t xml:space="preserve">menerima data sensor dari perangkat node </w:t>
      </w:r>
      <w:r w:rsidRPr="00C13B73">
        <w:rPr>
          <w:lang w:val="en-US"/>
        </w:rPr>
        <w:t>digambarkan pada</w:t>
      </w:r>
      <w:r w:rsidR="00100877">
        <w:rPr>
          <w:lang w:val="en-US"/>
        </w:rPr>
        <w:t xml:space="preserve"> </w:t>
      </w:r>
      <w:r w:rsidR="00100877">
        <w:rPr>
          <w:lang w:val="en-US"/>
        </w:rPr>
        <w:fldChar w:fldCharType="begin"/>
      </w:r>
      <w:r w:rsidR="00100877">
        <w:rPr>
          <w:lang w:val="en-US"/>
        </w:rPr>
        <w:instrText xml:space="preserve"> REF _Ref487364451 \h </w:instrText>
      </w:r>
      <w:r w:rsidR="00100877">
        <w:rPr>
          <w:lang w:val="en-US"/>
        </w:rPr>
      </w:r>
      <w:r w:rsidR="00100877">
        <w:rPr>
          <w:lang w:val="en-US"/>
        </w:rPr>
        <w:fldChar w:fldCharType="separate"/>
      </w:r>
      <w:r w:rsidR="00100877">
        <w:t xml:space="preserve">Gambar </w:t>
      </w:r>
      <w:r w:rsidR="00100877">
        <w:rPr>
          <w:noProof/>
        </w:rPr>
        <w:t>4</w:t>
      </w:r>
      <w:r w:rsidR="00100877">
        <w:t>.</w:t>
      </w:r>
      <w:r w:rsidR="00100877">
        <w:rPr>
          <w:noProof/>
        </w:rPr>
        <w:t>10</w:t>
      </w:r>
      <w:r w:rsidR="00100877">
        <w:rPr>
          <w:lang w:val="en-US"/>
        </w:rPr>
        <w:fldChar w:fldCharType="end"/>
      </w:r>
      <w:r w:rsidRPr="00C13B73">
        <w:rPr>
          <w:lang w:val="en-US"/>
        </w:rPr>
        <w:t>.</w:t>
      </w:r>
    </w:p>
    <w:p w14:paraId="120069BF" w14:textId="2CBD7CE2" w:rsidR="00C13B73" w:rsidRPr="00C13B73" w:rsidRDefault="00C13B73" w:rsidP="00C13B73">
      <w:pPr>
        <w:pStyle w:val="Caption"/>
        <w:rPr>
          <w:lang w:val="en-US"/>
        </w:rPr>
      </w:pPr>
      <w:bookmarkStart w:id="165" w:name="_Ref487767142"/>
      <w:bookmarkStart w:id="166" w:name="_Toc490453893"/>
      <w:r>
        <w:t xml:space="preserve">Tabel </w:t>
      </w:r>
      <w:r w:rsidR="00D12854">
        <w:fldChar w:fldCharType="begin"/>
      </w:r>
      <w:r w:rsidR="00D12854">
        <w:instrText xml:space="preserve"> STYLEREF 1 \s </w:instrText>
      </w:r>
      <w:r w:rsidR="00D12854">
        <w:fldChar w:fldCharType="separate"/>
      </w:r>
      <w:r w:rsidR="00D12854">
        <w:rPr>
          <w:noProof/>
        </w:rPr>
        <w:t>4</w:t>
      </w:r>
      <w:r w:rsidR="00D12854">
        <w:fldChar w:fldCharType="end"/>
      </w:r>
      <w:r w:rsidR="00D12854">
        <w:t>.</w:t>
      </w:r>
      <w:r w:rsidR="00D12854">
        <w:fldChar w:fldCharType="begin"/>
      </w:r>
      <w:r w:rsidR="00D12854">
        <w:instrText xml:space="preserve"> SEQ Tabel \* ARABIC \s 1 </w:instrText>
      </w:r>
      <w:r w:rsidR="00D12854">
        <w:fldChar w:fldCharType="separate"/>
      </w:r>
      <w:r w:rsidR="00D12854">
        <w:rPr>
          <w:noProof/>
        </w:rPr>
        <w:t>14</w:t>
      </w:r>
      <w:r w:rsidR="00D12854">
        <w:fldChar w:fldCharType="end"/>
      </w:r>
      <w:bookmarkEnd w:id="165"/>
      <w:r>
        <w:rPr>
          <w:lang w:val="en-US"/>
        </w:rPr>
        <w:t xml:space="preserve"> Menerima Data Sensor dari Perangkat Node</w:t>
      </w:r>
      <w:bookmarkEnd w:id="166"/>
    </w:p>
    <w:tbl>
      <w:tblPr>
        <w:tblStyle w:val="TableGrid"/>
        <w:tblW w:w="7915" w:type="dxa"/>
        <w:tblLayout w:type="fixed"/>
        <w:tblLook w:val="04A0" w:firstRow="1" w:lastRow="0" w:firstColumn="1" w:lastColumn="0" w:noHBand="0" w:noVBand="1"/>
      </w:tblPr>
      <w:tblGrid>
        <w:gridCol w:w="2605"/>
        <w:gridCol w:w="2070"/>
        <w:gridCol w:w="3240"/>
      </w:tblGrid>
      <w:tr w:rsidR="00C13B73" w14:paraId="6159B4C9" w14:textId="77777777" w:rsidTr="000E27E1">
        <w:tc>
          <w:tcPr>
            <w:tcW w:w="7915" w:type="dxa"/>
            <w:gridSpan w:val="3"/>
            <w:shd w:val="clear" w:color="auto" w:fill="EEECE1" w:themeFill="background2"/>
          </w:tcPr>
          <w:p w14:paraId="34E5722B" w14:textId="77777777" w:rsidR="00C13B73" w:rsidRDefault="00C13B73" w:rsidP="000E27E1">
            <w:pPr>
              <w:pStyle w:val="TableColumnTitle"/>
            </w:pPr>
            <w:r>
              <w:rPr>
                <w:i/>
              </w:rPr>
              <w:t xml:space="preserve">Request </w:t>
            </w:r>
            <w:r>
              <w:t>POST /sensordatas/</w:t>
            </w:r>
          </w:p>
        </w:tc>
      </w:tr>
      <w:tr w:rsidR="00C13B73" w14:paraId="70AC5BB6" w14:textId="77777777" w:rsidTr="00100877">
        <w:tc>
          <w:tcPr>
            <w:tcW w:w="2605" w:type="dxa"/>
            <w:shd w:val="clear" w:color="auto" w:fill="EEECE1" w:themeFill="background2"/>
          </w:tcPr>
          <w:p w14:paraId="497962B4" w14:textId="77777777" w:rsidR="00C13B73" w:rsidRDefault="00C13B73" w:rsidP="000E27E1">
            <w:pPr>
              <w:pStyle w:val="TableColumnTitle"/>
            </w:pPr>
            <w:r>
              <w:t>Deskripsi</w:t>
            </w:r>
          </w:p>
        </w:tc>
        <w:tc>
          <w:tcPr>
            <w:tcW w:w="2070" w:type="dxa"/>
            <w:shd w:val="clear" w:color="auto" w:fill="EEECE1" w:themeFill="background2"/>
          </w:tcPr>
          <w:p w14:paraId="50CC6B81" w14:textId="77777777" w:rsidR="00C13B73" w:rsidRDefault="00C13B73" w:rsidP="000E27E1">
            <w:pPr>
              <w:pStyle w:val="TableColumnTitle"/>
            </w:pPr>
            <w:r w:rsidRPr="0090105D">
              <w:rPr>
                <w:i/>
              </w:rPr>
              <w:t>Payload</w:t>
            </w:r>
          </w:p>
        </w:tc>
        <w:tc>
          <w:tcPr>
            <w:tcW w:w="3240" w:type="dxa"/>
            <w:shd w:val="clear" w:color="auto" w:fill="EEECE1" w:themeFill="background2"/>
          </w:tcPr>
          <w:p w14:paraId="4D452514" w14:textId="77777777" w:rsidR="00C13B73" w:rsidRDefault="00C13B73" w:rsidP="000E27E1">
            <w:pPr>
              <w:pStyle w:val="TableColumnTitle"/>
            </w:pPr>
            <w:r>
              <w:t>Keterangan</w:t>
            </w:r>
          </w:p>
        </w:tc>
      </w:tr>
      <w:tr w:rsidR="00C13B73" w14:paraId="481BD67B" w14:textId="77777777" w:rsidTr="00100877">
        <w:tc>
          <w:tcPr>
            <w:tcW w:w="2605" w:type="dxa"/>
          </w:tcPr>
          <w:p w14:paraId="1F474117" w14:textId="77777777" w:rsidR="00C13B73" w:rsidRPr="008E3BE6" w:rsidRDefault="00C13B73" w:rsidP="000E27E1">
            <w:pPr>
              <w:pStyle w:val="TableColumnTitle"/>
              <w:rPr>
                <w:b w:val="0"/>
              </w:rPr>
            </w:pPr>
            <w:r w:rsidRPr="008E3BE6">
              <w:rPr>
                <w:b w:val="0"/>
              </w:rPr>
              <w:t>Men</w:t>
            </w:r>
            <w:r>
              <w:rPr>
                <w:b w:val="0"/>
              </w:rPr>
              <w:t>girimkan data sensor dari perangkat node dilapangan</w:t>
            </w:r>
            <w:r w:rsidRPr="008E3BE6">
              <w:rPr>
                <w:b w:val="0"/>
              </w:rPr>
              <w:t>.</w:t>
            </w:r>
          </w:p>
        </w:tc>
        <w:tc>
          <w:tcPr>
            <w:tcW w:w="2070" w:type="dxa"/>
          </w:tcPr>
          <w:p w14:paraId="0B98DF75" w14:textId="77777777" w:rsidR="00C13B73" w:rsidRPr="008E3BE6" w:rsidRDefault="00C13B73" w:rsidP="00E02D4A">
            <w:pPr>
              <w:pStyle w:val="TableColumnTitle"/>
              <w:numPr>
                <w:ilvl w:val="1"/>
                <w:numId w:val="25"/>
              </w:numPr>
              <w:ind w:left="166" w:hanging="166"/>
              <w:rPr>
                <w:b w:val="0"/>
                <w:i/>
              </w:rPr>
            </w:pPr>
            <w:r>
              <w:rPr>
                <w:b w:val="0"/>
                <w:i/>
              </w:rPr>
              <w:t>publish</w:t>
            </w:r>
            <w:r>
              <w:rPr>
                <w:b w:val="0"/>
              </w:rPr>
              <w:t>[]</w:t>
            </w:r>
          </w:p>
          <w:p w14:paraId="02C145A7" w14:textId="77777777" w:rsidR="00C13B73" w:rsidRPr="008E3BE6" w:rsidRDefault="00C13B73" w:rsidP="00E02D4A">
            <w:pPr>
              <w:pStyle w:val="TableColumnTitle"/>
              <w:numPr>
                <w:ilvl w:val="1"/>
                <w:numId w:val="25"/>
              </w:numPr>
              <w:ind w:left="166" w:hanging="166"/>
              <w:rPr>
                <w:b w:val="0"/>
              </w:rPr>
            </w:pPr>
            <w:r>
              <w:rPr>
                <w:b w:val="0"/>
                <w:i/>
              </w:rPr>
              <w:t>testing</w:t>
            </w:r>
          </w:p>
        </w:tc>
        <w:tc>
          <w:tcPr>
            <w:tcW w:w="3240" w:type="dxa"/>
          </w:tcPr>
          <w:p w14:paraId="4B99C958" w14:textId="77777777" w:rsidR="00C13B73" w:rsidRDefault="00C13B73" w:rsidP="00E02D4A">
            <w:pPr>
              <w:pStyle w:val="TableColumnTitle"/>
              <w:numPr>
                <w:ilvl w:val="1"/>
                <w:numId w:val="25"/>
              </w:numPr>
              <w:ind w:left="241" w:hanging="241"/>
              <w:rPr>
                <w:b w:val="0"/>
              </w:rPr>
            </w:pPr>
            <w:r>
              <w:rPr>
                <w:b w:val="0"/>
                <w:i/>
              </w:rPr>
              <w:t xml:space="preserve">payload publish </w:t>
            </w:r>
            <w:r>
              <w:rPr>
                <w:b w:val="0"/>
              </w:rPr>
              <w:t>dibutuhkan.</w:t>
            </w:r>
          </w:p>
          <w:p w14:paraId="65CE1F38" w14:textId="77777777" w:rsidR="00C13B73" w:rsidRDefault="00C13B73" w:rsidP="00E02D4A">
            <w:pPr>
              <w:pStyle w:val="TableColumnTitle"/>
              <w:numPr>
                <w:ilvl w:val="1"/>
                <w:numId w:val="25"/>
              </w:numPr>
              <w:ind w:left="241" w:hanging="241"/>
              <w:rPr>
                <w:b w:val="0"/>
              </w:rPr>
            </w:pPr>
            <w:r>
              <w:rPr>
                <w:b w:val="0"/>
                <w:i/>
              </w:rPr>
              <w:t>payload testing bersifat opsional</w:t>
            </w:r>
            <w:r>
              <w:rPr>
                <w:b w:val="0"/>
              </w:rPr>
              <w:t>.</w:t>
            </w:r>
          </w:p>
          <w:p w14:paraId="2F90878E" w14:textId="77777777" w:rsidR="00C13B73" w:rsidRDefault="00C13B73" w:rsidP="00E02D4A">
            <w:pPr>
              <w:pStyle w:val="TableColumnTitle"/>
              <w:numPr>
                <w:ilvl w:val="1"/>
                <w:numId w:val="25"/>
              </w:numPr>
              <w:ind w:left="241" w:hanging="241"/>
              <w:rPr>
                <w:b w:val="0"/>
              </w:rPr>
            </w:pPr>
            <w:r w:rsidRPr="0090105D">
              <w:rPr>
                <w:b w:val="0"/>
                <w:i/>
              </w:rPr>
              <w:t>payload</w:t>
            </w:r>
            <w:r>
              <w:rPr>
                <w:b w:val="0"/>
              </w:rPr>
              <w:t xml:space="preserve"> </w:t>
            </w:r>
            <w:r>
              <w:rPr>
                <w:b w:val="0"/>
                <w:i/>
              </w:rPr>
              <w:t xml:space="preserve">publish </w:t>
            </w:r>
            <w:r>
              <w:rPr>
                <w:b w:val="0"/>
              </w:rPr>
              <w:t xml:space="preserve">merupakan array yang menyimpan data bertipe </w:t>
            </w:r>
            <w:r w:rsidRPr="00DF1303">
              <w:rPr>
                <w:b w:val="0"/>
                <w:i/>
              </w:rPr>
              <w:t>object</w:t>
            </w:r>
            <w:r>
              <w:rPr>
                <w:b w:val="0"/>
              </w:rPr>
              <w:t xml:space="preserve">. Setiap </w:t>
            </w:r>
            <w:r>
              <w:rPr>
                <w:b w:val="0"/>
                <w:i/>
              </w:rPr>
              <w:t xml:space="preserve">object </w:t>
            </w:r>
            <w:r>
              <w:rPr>
                <w:b w:val="0"/>
              </w:rPr>
              <w:t xml:space="preserve">berisi </w:t>
            </w:r>
            <w:r>
              <w:rPr>
                <w:b w:val="0"/>
                <w:i/>
              </w:rPr>
              <w:t xml:space="preserve">field </w:t>
            </w:r>
            <w:r>
              <w:rPr>
                <w:b w:val="0"/>
              </w:rPr>
              <w:t>sensor dan data.</w:t>
            </w:r>
          </w:p>
          <w:p w14:paraId="56AD0EC1" w14:textId="77777777" w:rsidR="00C13B73" w:rsidRPr="00D52F44" w:rsidRDefault="00C13B73" w:rsidP="00E02D4A">
            <w:pPr>
              <w:pStyle w:val="TableColumnTitle"/>
              <w:numPr>
                <w:ilvl w:val="1"/>
                <w:numId w:val="25"/>
              </w:numPr>
              <w:ind w:left="241" w:hanging="241"/>
              <w:rPr>
                <w:b w:val="0"/>
              </w:rPr>
            </w:pPr>
            <w:r>
              <w:rPr>
                <w:b w:val="0"/>
                <w:i/>
              </w:rPr>
              <w:t xml:space="preserve">payload testing </w:t>
            </w:r>
            <w:r w:rsidRPr="00DF1303">
              <w:rPr>
                <w:b w:val="0"/>
              </w:rPr>
              <w:t>merupakan</w:t>
            </w:r>
            <w:r>
              <w:rPr>
                <w:b w:val="0"/>
                <w:i/>
              </w:rPr>
              <w:t xml:space="preserve"> </w:t>
            </w:r>
            <w:r w:rsidRPr="00DF1303">
              <w:rPr>
                <w:b w:val="0"/>
                <w:i/>
              </w:rPr>
              <w:t>field</w:t>
            </w:r>
            <w:r>
              <w:rPr>
                <w:b w:val="0"/>
              </w:rPr>
              <w:t xml:space="preserve"> bernilai </w:t>
            </w:r>
            <w:r>
              <w:rPr>
                <w:b w:val="0"/>
                <w:i/>
              </w:rPr>
              <w:t>boolean</w:t>
            </w:r>
            <w:r>
              <w:rPr>
                <w:b w:val="0"/>
              </w:rPr>
              <w:t xml:space="preserve">. Digunakan untuk mengecek format </w:t>
            </w:r>
            <w:r>
              <w:rPr>
                <w:b w:val="0"/>
                <w:i/>
              </w:rPr>
              <w:t xml:space="preserve">payload </w:t>
            </w:r>
            <w:r>
              <w:rPr>
                <w:b w:val="0"/>
              </w:rPr>
              <w:t>dalam pengiriman, tanpa meyimpan data sensor ke dalam basis data.</w:t>
            </w:r>
          </w:p>
        </w:tc>
      </w:tr>
      <w:tr w:rsidR="00C13B73" w14:paraId="720F316E" w14:textId="77777777" w:rsidTr="00100877">
        <w:tc>
          <w:tcPr>
            <w:tcW w:w="7915" w:type="dxa"/>
            <w:gridSpan w:val="3"/>
            <w:shd w:val="clear" w:color="auto" w:fill="EEECE1" w:themeFill="background2"/>
          </w:tcPr>
          <w:p w14:paraId="6F001AC0" w14:textId="77777777" w:rsidR="00C13B73" w:rsidRPr="00100877" w:rsidRDefault="00C13B73" w:rsidP="00C13B73">
            <w:pPr>
              <w:pStyle w:val="TableColumnTitle"/>
            </w:pPr>
            <w:r w:rsidRPr="00100877">
              <w:t>Response</w:t>
            </w:r>
          </w:p>
        </w:tc>
      </w:tr>
      <w:tr w:rsidR="00C13B73" w14:paraId="646161B0" w14:textId="77777777" w:rsidTr="00100877">
        <w:tc>
          <w:tcPr>
            <w:tcW w:w="2605" w:type="dxa"/>
            <w:shd w:val="clear" w:color="auto" w:fill="EEECE1" w:themeFill="background2"/>
          </w:tcPr>
          <w:p w14:paraId="4BE84890" w14:textId="77777777" w:rsidR="00C13B73" w:rsidRDefault="00C13B73" w:rsidP="00C13B73">
            <w:pPr>
              <w:pStyle w:val="TableColumnTitle"/>
            </w:pPr>
            <w:r>
              <w:t xml:space="preserve">Nama </w:t>
            </w:r>
            <w:r>
              <w:rPr>
                <w:i/>
              </w:rPr>
              <w:t>f</w:t>
            </w:r>
            <w:r w:rsidRPr="00896389">
              <w:rPr>
                <w:i/>
              </w:rPr>
              <w:t>ield</w:t>
            </w:r>
          </w:p>
        </w:tc>
        <w:tc>
          <w:tcPr>
            <w:tcW w:w="2070" w:type="dxa"/>
            <w:shd w:val="clear" w:color="auto" w:fill="EEECE1" w:themeFill="background2"/>
          </w:tcPr>
          <w:p w14:paraId="2934A30A" w14:textId="77777777" w:rsidR="00C13B73" w:rsidRDefault="00C13B73" w:rsidP="00C13B73">
            <w:pPr>
              <w:pStyle w:val="TableColumnTitle"/>
            </w:pPr>
            <w:r>
              <w:t>Tipe data</w:t>
            </w:r>
          </w:p>
        </w:tc>
        <w:tc>
          <w:tcPr>
            <w:tcW w:w="3240" w:type="dxa"/>
            <w:shd w:val="clear" w:color="auto" w:fill="EEECE1" w:themeFill="background2"/>
          </w:tcPr>
          <w:p w14:paraId="635F9198" w14:textId="77777777" w:rsidR="00C13B73" w:rsidRDefault="00C13B73" w:rsidP="00C13B73">
            <w:pPr>
              <w:pStyle w:val="TableColumnTitle"/>
            </w:pPr>
            <w:r>
              <w:t>Keterangan</w:t>
            </w:r>
          </w:p>
        </w:tc>
      </w:tr>
      <w:tr w:rsidR="00100877" w14:paraId="34297C9F" w14:textId="77777777" w:rsidTr="00100877">
        <w:tc>
          <w:tcPr>
            <w:tcW w:w="2605" w:type="dxa"/>
            <w:shd w:val="clear" w:color="auto" w:fill="auto"/>
          </w:tcPr>
          <w:p w14:paraId="06ED853E" w14:textId="77777777" w:rsidR="00100877" w:rsidRPr="00F47855" w:rsidRDefault="00100877" w:rsidP="00100877">
            <w:pPr>
              <w:pStyle w:val="TableColumnTitle"/>
              <w:rPr>
                <w:b w:val="0"/>
                <w:i/>
              </w:rPr>
            </w:pPr>
            <w:r w:rsidRPr="00EF3B02">
              <w:rPr>
                <w:b w:val="0"/>
                <w:i/>
              </w:rPr>
              <w:t>results</w:t>
            </w:r>
          </w:p>
        </w:tc>
        <w:tc>
          <w:tcPr>
            <w:tcW w:w="2070" w:type="dxa"/>
            <w:shd w:val="clear" w:color="auto" w:fill="auto"/>
          </w:tcPr>
          <w:p w14:paraId="611D4901" w14:textId="77777777" w:rsidR="00100877" w:rsidRPr="00896389" w:rsidRDefault="00100877" w:rsidP="00100877">
            <w:pPr>
              <w:pStyle w:val="TableColumnTitle"/>
              <w:rPr>
                <w:b w:val="0"/>
              </w:rPr>
            </w:pPr>
            <w:r>
              <w:rPr>
                <w:b w:val="0"/>
                <w:i/>
              </w:rPr>
              <w:t xml:space="preserve">array berisi </w:t>
            </w:r>
            <w:r w:rsidRPr="00B2260C">
              <w:rPr>
                <w:b w:val="0"/>
                <w:i/>
              </w:rPr>
              <w:t>object</w:t>
            </w:r>
            <w:r>
              <w:rPr>
                <w:b w:val="0"/>
              </w:rPr>
              <w:t xml:space="preserve"> dari dokumen sensordatas.</w:t>
            </w:r>
          </w:p>
        </w:tc>
        <w:tc>
          <w:tcPr>
            <w:tcW w:w="3240" w:type="dxa"/>
            <w:shd w:val="clear" w:color="auto" w:fill="auto"/>
          </w:tcPr>
          <w:p w14:paraId="3B868F05" w14:textId="77777777" w:rsidR="00100877" w:rsidRPr="00896389" w:rsidRDefault="00100877" w:rsidP="00100877">
            <w:pPr>
              <w:pStyle w:val="TableColumnTitle"/>
              <w:rPr>
                <w:b w:val="0"/>
              </w:rPr>
            </w:pPr>
            <w:r>
              <w:rPr>
                <w:b w:val="0"/>
              </w:rPr>
              <w:t>List data sensor yang telah dibuat.</w:t>
            </w:r>
          </w:p>
        </w:tc>
      </w:tr>
    </w:tbl>
    <w:p w14:paraId="369EB661" w14:textId="77777777" w:rsidR="00100877" w:rsidRDefault="00100877" w:rsidP="00C13B73">
      <w:pPr>
        <w:pStyle w:val="BodyText"/>
        <w:tabs>
          <w:tab w:val="left" w:pos="360"/>
        </w:tabs>
        <w:ind w:left="360"/>
        <w:rPr>
          <w:lang w:val="en-US"/>
        </w:rPr>
      </w:pPr>
    </w:p>
    <w:p w14:paraId="01C7802F" w14:textId="77777777" w:rsidR="00100877" w:rsidRPr="00E07A9A" w:rsidRDefault="00100877" w:rsidP="00100877">
      <w:pPr>
        <w:pStyle w:val="BodyText"/>
        <w:rPr>
          <w:lang w:val="en-US"/>
        </w:rPr>
      </w:pPr>
    </w:p>
    <w:p w14:paraId="5D8D2F7D" w14:textId="77777777" w:rsidR="00100877" w:rsidRDefault="00100877" w:rsidP="00100877">
      <w:pPr>
        <w:pStyle w:val="BodyText"/>
        <w:keepNext/>
        <w:jc w:val="center"/>
      </w:pPr>
      <w:r>
        <w:rPr>
          <w:b/>
          <w:noProof/>
          <w:lang w:val="en-US"/>
        </w:rPr>
        <w:lastRenderedPageBreak/>
        <w:drawing>
          <wp:inline distT="0" distB="0" distL="0" distR="0" wp14:anchorId="00E978E2" wp14:editId="17CF1C65">
            <wp:extent cx="4218565" cy="569677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4162.png"/>
                    <pic:cNvPicPr/>
                  </pic:nvPicPr>
                  <pic:blipFill>
                    <a:blip r:embed="rId45"/>
                    <a:stretch>
                      <a:fillRect/>
                    </a:stretch>
                  </pic:blipFill>
                  <pic:spPr>
                    <a:xfrm>
                      <a:off x="0" y="0"/>
                      <a:ext cx="4218565" cy="5696777"/>
                    </a:xfrm>
                    <a:prstGeom prst="rect">
                      <a:avLst/>
                    </a:prstGeom>
                  </pic:spPr>
                </pic:pic>
              </a:graphicData>
            </a:graphic>
          </wp:inline>
        </w:drawing>
      </w:r>
    </w:p>
    <w:p w14:paraId="0C63B2E5" w14:textId="43E67250" w:rsidR="00100877" w:rsidRDefault="00100877" w:rsidP="00100877">
      <w:pPr>
        <w:pStyle w:val="Caption"/>
        <w:rPr>
          <w:lang w:val="en-US"/>
        </w:rPr>
      </w:pPr>
      <w:bookmarkStart w:id="167" w:name="_Ref487364451"/>
      <w:bookmarkStart w:id="168" w:name="_Toc490453927"/>
      <w:r>
        <w:t xml:space="preserve">Gambar </w:t>
      </w:r>
      <w:r w:rsidR="00B95D0A">
        <w:fldChar w:fldCharType="begin"/>
      </w:r>
      <w:r w:rsidR="00B95D0A">
        <w:instrText xml:space="preserve"> STYLEREF 1 \s </w:instrText>
      </w:r>
      <w:r w:rsidR="00B95D0A">
        <w:fldChar w:fldCharType="separate"/>
      </w:r>
      <w:r w:rsidR="00B95D0A">
        <w:rPr>
          <w:noProof/>
        </w:rPr>
        <w:t>4</w:t>
      </w:r>
      <w:r w:rsidR="00B95D0A">
        <w:fldChar w:fldCharType="end"/>
      </w:r>
      <w:r w:rsidR="00B95D0A">
        <w:t>.</w:t>
      </w:r>
      <w:r w:rsidR="00B95D0A">
        <w:fldChar w:fldCharType="begin"/>
      </w:r>
      <w:r w:rsidR="00B95D0A">
        <w:instrText xml:space="preserve"> SEQ Gambar \* ARABIC \s 1 </w:instrText>
      </w:r>
      <w:r w:rsidR="00B95D0A">
        <w:fldChar w:fldCharType="separate"/>
      </w:r>
      <w:r w:rsidR="00B95D0A">
        <w:rPr>
          <w:noProof/>
        </w:rPr>
        <w:t>10</w:t>
      </w:r>
      <w:r w:rsidR="00B95D0A">
        <w:fldChar w:fldCharType="end"/>
      </w:r>
      <w:bookmarkEnd w:id="167"/>
      <w:r>
        <w:rPr>
          <w:lang w:val="en-US"/>
        </w:rPr>
        <w:t xml:space="preserve"> Alur Menerima Data Sensor dari Perangkat Node</w:t>
      </w:r>
      <w:bookmarkEnd w:id="168"/>
    </w:p>
    <w:p w14:paraId="67D2B58F" w14:textId="77777777" w:rsidR="00100877" w:rsidRDefault="00100877" w:rsidP="00100877">
      <w:pPr>
        <w:pStyle w:val="BodyText"/>
        <w:ind w:firstLine="360"/>
        <w:rPr>
          <w:lang w:val="en-US"/>
        </w:rPr>
      </w:pPr>
      <w:r>
        <w:rPr>
          <w:lang w:val="en-US"/>
        </w:rPr>
        <w:t xml:space="preserve">Penjelasan dari </w:t>
      </w:r>
      <w:r>
        <w:rPr>
          <w:lang w:val="en-US"/>
        </w:rPr>
        <w:fldChar w:fldCharType="begin"/>
      </w:r>
      <w:r>
        <w:rPr>
          <w:lang w:val="en-US"/>
        </w:rPr>
        <w:instrText xml:space="preserve"> REF _Ref487364451 \h </w:instrText>
      </w:r>
      <w:r>
        <w:rPr>
          <w:lang w:val="en-US"/>
        </w:rPr>
      </w:r>
      <w:r>
        <w:rPr>
          <w:lang w:val="en-US"/>
        </w:rPr>
        <w:fldChar w:fldCharType="separate"/>
      </w:r>
      <w:r>
        <w:t xml:space="preserve">Gambar </w:t>
      </w:r>
      <w:r>
        <w:rPr>
          <w:noProof/>
        </w:rPr>
        <w:t>4</w:t>
      </w:r>
      <w:r>
        <w:t>.</w:t>
      </w:r>
      <w:r>
        <w:rPr>
          <w:noProof/>
        </w:rPr>
        <w:t>10</w:t>
      </w:r>
      <w:r>
        <w:rPr>
          <w:lang w:val="en-US"/>
        </w:rPr>
        <w:fldChar w:fldCharType="end"/>
      </w:r>
      <w:r>
        <w:rPr>
          <w:lang w:val="en-US"/>
        </w:rPr>
        <w:t xml:space="preserve"> adalah sebagai berikut:</w:t>
      </w:r>
    </w:p>
    <w:p w14:paraId="198C1BE6" w14:textId="77777777" w:rsidR="00100877" w:rsidRDefault="00100877" w:rsidP="00E02D4A">
      <w:pPr>
        <w:pStyle w:val="BodyText"/>
        <w:numPr>
          <w:ilvl w:val="0"/>
          <w:numId w:val="34"/>
        </w:numPr>
        <w:tabs>
          <w:tab w:val="left" w:pos="720"/>
        </w:tabs>
        <w:ind w:left="720"/>
        <w:rPr>
          <w:lang w:val="en-US"/>
        </w:rPr>
      </w:pPr>
      <w:r>
        <w:rPr>
          <w:lang w:val="en-US"/>
        </w:rPr>
        <w:t xml:space="preserve">Aplikasi </w:t>
      </w:r>
      <w:r>
        <w:rPr>
          <w:i/>
          <w:lang w:val="en-US"/>
        </w:rPr>
        <w:t xml:space="preserve">client </w:t>
      </w:r>
      <w:r>
        <w:rPr>
          <w:lang w:val="en-US"/>
        </w:rPr>
        <w:t xml:space="preserve">mengirimkan </w:t>
      </w:r>
      <w:r>
        <w:rPr>
          <w:i/>
          <w:lang w:val="en-US"/>
        </w:rPr>
        <w:t xml:space="preserve">request </w:t>
      </w:r>
      <w:r>
        <w:rPr>
          <w:lang w:val="en-US"/>
        </w:rPr>
        <w:t xml:space="preserve">HTTP POST dengan </w:t>
      </w:r>
      <w:r>
        <w:rPr>
          <w:i/>
          <w:lang w:val="en-US"/>
        </w:rPr>
        <w:t xml:space="preserve">payload </w:t>
      </w:r>
      <w:r>
        <w:rPr>
          <w:lang w:val="en-US"/>
        </w:rPr>
        <w:t xml:space="preserve">berisi </w:t>
      </w:r>
      <w:r>
        <w:rPr>
          <w:i/>
          <w:lang w:val="en-US"/>
        </w:rPr>
        <w:t>publish</w:t>
      </w:r>
      <w:r>
        <w:rPr>
          <w:lang w:val="en-US"/>
        </w:rPr>
        <w:t xml:space="preserve">, dan </w:t>
      </w:r>
      <w:r>
        <w:rPr>
          <w:i/>
          <w:lang w:val="en-US"/>
        </w:rPr>
        <w:t>testing</w:t>
      </w:r>
      <w:r>
        <w:rPr>
          <w:lang w:val="en-US"/>
        </w:rPr>
        <w:t xml:space="preserve">. Informasi lebih lengkap mengenai </w:t>
      </w:r>
      <w:r>
        <w:rPr>
          <w:i/>
          <w:lang w:val="en-US"/>
        </w:rPr>
        <w:t xml:space="preserve">payload </w:t>
      </w:r>
      <w:r>
        <w:rPr>
          <w:lang w:val="en-US"/>
        </w:rPr>
        <w:t xml:space="preserve">dapat dilihat pada </w:t>
      </w:r>
      <w:r>
        <w:rPr>
          <w:lang w:val="en-US"/>
        </w:rPr>
        <w:fldChar w:fldCharType="begin"/>
      </w:r>
      <w:r>
        <w:rPr>
          <w:lang w:val="en-US"/>
        </w:rPr>
        <w:instrText xml:space="preserve"> REF _Ref487364517 \h </w:instrText>
      </w:r>
      <w:r>
        <w:rPr>
          <w:lang w:val="en-US"/>
        </w:rPr>
      </w:r>
      <w:r>
        <w:rPr>
          <w:lang w:val="en-US"/>
        </w:rPr>
        <w:fldChar w:fldCharType="separate"/>
      </w:r>
      <w:r>
        <w:t xml:space="preserve">Tabel </w:t>
      </w:r>
      <w:r>
        <w:rPr>
          <w:noProof/>
        </w:rPr>
        <w:t>4</w:t>
      </w:r>
      <w:r>
        <w:t>.</w:t>
      </w:r>
      <w:r>
        <w:rPr>
          <w:noProof/>
        </w:rPr>
        <w:t>14</w:t>
      </w:r>
      <w:r>
        <w:rPr>
          <w:lang w:val="en-US"/>
        </w:rPr>
        <w:fldChar w:fldCharType="end"/>
      </w:r>
      <w:r>
        <w:rPr>
          <w:lang w:val="en-US"/>
        </w:rPr>
        <w:t>.</w:t>
      </w:r>
    </w:p>
    <w:p w14:paraId="2F16FE14" w14:textId="77777777" w:rsidR="00100877" w:rsidRDefault="00461B79" w:rsidP="00E02D4A">
      <w:pPr>
        <w:pStyle w:val="BodyText"/>
        <w:numPr>
          <w:ilvl w:val="0"/>
          <w:numId w:val="34"/>
        </w:numPr>
        <w:ind w:left="720"/>
        <w:rPr>
          <w:lang w:val="en-US"/>
        </w:rPr>
      </w:pPr>
      <w:r w:rsidRPr="00461B79">
        <w:rPr>
          <w:i/>
          <w:lang w:val="en-US"/>
        </w:rPr>
        <w:t>Web service</w:t>
      </w:r>
      <w:r w:rsidR="00100877">
        <w:rPr>
          <w:lang w:val="en-US"/>
        </w:rPr>
        <w:t xml:space="preserve"> memanggil fungsi </w:t>
      </w:r>
      <w:r w:rsidR="00100877" w:rsidRPr="00A57CFF">
        <w:rPr>
          <w:rFonts w:ascii="Courier New" w:hAnsi="Courier New" w:cs="Courier New"/>
          <w:sz w:val="20"/>
          <w:lang w:val="en-US"/>
        </w:rPr>
        <w:t>nodes.get(id=node-id)</w:t>
      </w:r>
      <w:r w:rsidR="00100877">
        <w:rPr>
          <w:lang w:val="en-US"/>
        </w:rPr>
        <w:t xml:space="preserve"> untuk mendapatkan data perangkat node. Kemudian, DB mengembalikan data yang diminta dalam variabel </w:t>
      </w:r>
      <w:r w:rsidR="00100877" w:rsidRPr="00A57CFF">
        <w:rPr>
          <w:rFonts w:ascii="Courier New" w:hAnsi="Courier New" w:cs="Courier New"/>
          <w:sz w:val="20"/>
          <w:lang w:val="en-US"/>
        </w:rPr>
        <w:t>node</w:t>
      </w:r>
      <w:r w:rsidR="00100877">
        <w:rPr>
          <w:lang w:val="en-US"/>
        </w:rPr>
        <w:t>.</w:t>
      </w:r>
    </w:p>
    <w:p w14:paraId="201E0F99" w14:textId="6F090FBF" w:rsidR="00100877" w:rsidRDefault="00A57CFF" w:rsidP="00E02D4A">
      <w:pPr>
        <w:pStyle w:val="BodyText"/>
        <w:numPr>
          <w:ilvl w:val="0"/>
          <w:numId w:val="34"/>
        </w:numPr>
        <w:ind w:left="720"/>
        <w:rPr>
          <w:lang w:val="en-US"/>
        </w:rPr>
      </w:pPr>
      <w:r>
        <w:rPr>
          <w:lang w:val="en-US"/>
        </w:rPr>
        <w:t xml:space="preserve">Jika </w:t>
      </w:r>
      <w:r w:rsidRPr="00A57CFF">
        <w:rPr>
          <w:rFonts w:ascii="Courier New" w:hAnsi="Courier New" w:cs="Courier New"/>
          <w:sz w:val="20"/>
          <w:lang w:val="en-US"/>
        </w:rPr>
        <w:t>p</w:t>
      </w:r>
      <w:r w:rsidR="00100877" w:rsidRPr="00A57CFF">
        <w:rPr>
          <w:rFonts w:ascii="Courier New" w:hAnsi="Courier New" w:cs="Courier New"/>
          <w:sz w:val="20"/>
          <w:lang w:val="en-US"/>
        </w:rPr>
        <w:t>ubsperdayremain</w:t>
      </w:r>
      <w:r w:rsidR="00100877">
        <w:rPr>
          <w:lang w:val="en-US"/>
        </w:rPr>
        <w:t xml:space="preserve"> dari perangkat node sudah habis atau sama dengan nol. </w:t>
      </w:r>
      <w:r w:rsidR="00100877">
        <w:rPr>
          <w:i/>
          <w:lang w:val="en-US"/>
        </w:rPr>
        <w:t xml:space="preserve">Request </w:t>
      </w:r>
      <w:r w:rsidR="00100877">
        <w:rPr>
          <w:lang w:val="en-US"/>
        </w:rPr>
        <w:t xml:space="preserve">dibatalkan dan </w:t>
      </w:r>
      <w:r w:rsidR="00100877" w:rsidRPr="00A57CFF">
        <w:rPr>
          <w:i/>
          <w:lang w:val="en-US"/>
        </w:rPr>
        <w:t>web service</w:t>
      </w:r>
      <w:r w:rsidR="00100877">
        <w:rPr>
          <w:lang w:val="en-US"/>
        </w:rPr>
        <w:t xml:space="preserve"> mengirimkan </w:t>
      </w:r>
      <w:r w:rsidR="00100877">
        <w:rPr>
          <w:i/>
          <w:lang w:val="en-US"/>
        </w:rPr>
        <w:t xml:space="preserve">response </w:t>
      </w:r>
      <w:r w:rsidR="00100877">
        <w:rPr>
          <w:lang w:val="en-US"/>
        </w:rPr>
        <w:t>dengan HTTP status 400.</w:t>
      </w:r>
    </w:p>
    <w:p w14:paraId="3C491B40" w14:textId="77777777" w:rsidR="00100877" w:rsidRDefault="00100877" w:rsidP="00100877">
      <w:pPr>
        <w:pStyle w:val="BodyText"/>
        <w:ind w:left="360"/>
        <w:rPr>
          <w:lang w:val="en-US"/>
        </w:rPr>
      </w:pPr>
      <w:r>
        <w:rPr>
          <w:lang w:val="en-US"/>
        </w:rPr>
        <w:lastRenderedPageBreak/>
        <w:t xml:space="preserve">Nomor 4, 5, dan 6 berada dalam iterasi sebanyak </w:t>
      </w:r>
      <w:r w:rsidRPr="000E0493">
        <w:rPr>
          <w:i/>
          <w:lang w:val="en-US"/>
        </w:rPr>
        <w:t>array items</w:t>
      </w:r>
      <w:r>
        <w:rPr>
          <w:lang w:val="en-US"/>
        </w:rPr>
        <w:t xml:space="preserve"> pada </w:t>
      </w:r>
      <w:r w:rsidRPr="000E0493">
        <w:rPr>
          <w:i/>
          <w:lang w:val="en-US"/>
        </w:rPr>
        <w:t>field</w:t>
      </w:r>
      <w:r>
        <w:rPr>
          <w:lang w:val="en-US"/>
        </w:rPr>
        <w:t xml:space="preserve"> </w:t>
      </w:r>
      <w:r w:rsidRPr="00A57CFF">
        <w:rPr>
          <w:rFonts w:ascii="Courier New" w:hAnsi="Courier New" w:cs="Courier New"/>
          <w:sz w:val="20"/>
          <w:lang w:val="en-US"/>
        </w:rPr>
        <w:t>publish</w:t>
      </w:r>
      <w:r>
        <w:rPr>
          <w:lang w:val="en-US"/>
        </w:rPr>
        <w:t xml:space="preserve"> yang terdapat pada </w:t>
      </w:r>
      <w:r w:rsidRPr="000E0493">
        <w:rPr>
          <w:i/>
          <w:lang w:val="en-US"/>
        </w:rPr>
        <w:t>payload</w:t>
      </w:r>
      <w:r>
        <w:rPr>
          <w:lang w:val="en-US"/>
        </w:rPr>
        <w:t xml:space="preserve">. Pada setiap iterasi, </w:t>
      </w:r>
      <w:r w:rsidRPr="000E0493">
        <w:rPr>
          <w:i/>
          <w:lang w:val="en-US"/>
        </w:rPr>
        <w:t>item</w:t>
      </w:r>
      <w:r>
        <w:rPr>
          <w:lang w:val="en-US"/>
        </w:rPr>
        <w:t xml:space="preserve"> pada </w:t>
      </w:r>
      <w:r w:rsidRPr="000E0493">
        <w:rPr>
          <w:i/>
          <w:lang w:val="en-US"/>
        </w:rPr>
        <w:t>field</w:t>
      </w:r>
      <w:r>
        <w:rPr>
          <w:lang w:val="en-US"/>
        </w:rPr>
        <w:t xml:space="preserve"> </w:t>
      </w:r>
      <w:r w:rsidRPr="000E0493">
        <w:rPr>
          <w:i/>
          <w:lang w:val="en-US"/>
        </w:rPr>
        <w:t>publish</w:t>
      </w:r>
      <w:r>
        <w:rPr>
          <w:lang w:val="en-US"/>
        </w:rPr>
        <w:t xml:space="preserve"> dapat diakses menggunakan variabel </w:t>
      </w:r>
      <w:r w:rsidRPr="00A57CFF">
        <w:rPr>
          <w:rFonts w:ascii="Courier New" w:hAnsi="Courier New" w:cs="Courier New"/>
          <w:sz w:val="20"/>
          <w:lang w:val="en-US"/>
        </w:rPr>
        <w:t>p</w:t>
      </w:r>
      <w:r>
        <w:rPr>
          <w:lang w:val="en-US"/>
        </w:rPr>
        <w:t>.</w:t>
      </w:r>
    </w:p>
    <w:p w14:paraId="5BA748B4" w14:textId="77777777" w:rsidR="00100877" w:rsidRDefault="00461B79" w:rsidP="00E02D4A">
      <w:pPr>
        <w:pStyle w:val="BodyText"/>
        <w:numPr>
          <w:ilvl w:val="0"/>
          <w:numId w:val="34"/>
        </w:numPr>
        <w:ind w:left="720"/>
        <w:rPr>
          <w:lang w:val="en-US"/>
        </w:rPr>
      </w:pPr>
      <w:r w:rsidRPr="00461B79">
        <w:rPr>
          <w:i/>
          <w:lang w:val="en-US"/>
        </w:rPr>
        <w:t>Web service</w:t>
      </w:r>
      <w:r w:rsidR="00100877">
        <w:rPr>
          <w:lang w:val="en-US"/>
        </w:rPr>
        <w:t xml:space="preserve"> memanggil fungsi </w:t>
      </w:r>
      <w:r w:rsidR="00100877" w:rsidRPr="00A57CFF">
        <w:rPr>
          <w:rFonts w:ascii="Courier New" w:hAnsi="Courier New" w:cs="Courier New"/>
          <w:sz w:val="20"/>
          <w:lang w:val="en-US"/>
        </w:rPr>
        <w:t>nodes.sensors.get(id=p.sensor)</w:t>
      </w:r>
      <w:r w:rsidR="00100877">
        <w:rPr>
          <w:lang w:val="en-US"/>
        </w:rPr>
        <w:t xml:space="preserve"> untuk mendapatkan data sensor. Kemudian, DB mengembalikan data yang diminta dalam variabel </w:t>
      </w:r>
      <w:r w:rsidR="00100877" w:rsidRPr="00A57CFF">
        <w:rPr>
          <w:rFonts w:ascii="Courier New" w:hAnsi="Courier New" w:cs="Courier New"/>
          <w:sz w:val="20"/>
          <w:lang w:val="en-US"/>
        </w:rPr>
        <w:t>sensor</w:t>
      </w:r>
      <w:r w:rsidR="00100877">
        <w:rPr>
          <w:lang w:val="en-US"/>
        </w:rPr>
        <w:t>.</w:t>
      </w:r>
    </w:p>
    <w:p w14:paraId="3B9D1528" w14:textId="55BF9BBF" w:rsidR="00100877" w:rsidRDefault="00461B79" w:rsidP="00E02D4A">
      <w:pPr>
        <w:pStyle w:val="BodyText"/>
        <w:numPr>
          <w:ilvl w:val="0"/>
          <w:numId w:val="34"/>
        </w:numPr>
        <w:ind w:left="720"/>
        <w:rPr>
          <w:lang w:val="en-US"/>
        </w:rPr>
      </w:pPr>
      <w:r w:rsidRPr="00461B79">
        <w:rPr>
          <w:i/>
          <w:lang w:val="en-US"/>
        </w:rPr>
        <w:t>Web service</w:t>
      </w:r>
      <w:r w:rsidR="00100877">
        <w:rPr>
          <w:lang w:val="en-US"/>
        </w:rPr>
        <w:t xml:space="preserve"> memanggil fungsi </w:t>
      </w:r>
      <w:r w:rsidR="00100877" w:rsidRPr="00A57CFF">
        <w:rPr>
          <w:rFonts w:ascii="Courier New" w:hAnsi="Courier New" w:cs="Courier New"/>
          <w:sz w:val="20"/>
          <w:lang w:val="en-US"/>
        </w:rPr>
        <w:t>sensordatas(node, sensor, p.data)</w:t>
      </w:r>
      <w:r w:rsidR="00100877">
        <w:rPr>
          <w:lang w:val="en-US"/>
        </w:rPr>
        <w:t xml:space="preserve"> untuk membuat </w:t>
      </w:r>
      <w:r w:rsidR="00100877">
        <w:rPr>
          <w:i/>
          <w:lang w:val="en-US"/>
        </w:rPr>
        <w:t xml:space="preserve">object </w:t>
      </w:r>
      <w:r w:rsidR="00A57CFF">
        <w:rPr>
          <w:lang w:val="en-US"/>
        </w:rPr>
        <w:t>baru dari dokumen S</w:t>
      </w:r>
      <w:r w:rsidR="00100877">
        <w:rPr>
          <w:lang w:val="en-US"/>
        </w:rPr>
        <w:t xml:space="preserve">ensordatas. </w:t>
      </w:r>
      <w:r w:rsidR="00100877">
        <w:rPr>
          <w:i/>
          <w:lang w:val="en-US"/>
        </w:rPr>
        <w:t xml:space="preserve">Object </w:t>
      </w:r>
      <w:r w:rsidR="00100877">
        <w:rPr>
          <w:lang w:val="en-US"/>
        </w:rPr>
        <w:t xml:space="preserve">baru tersebut disimpan dalam variabel </w:t>
      </w:r>
      <w:r w:rsidR="00100877" w:rsidRPr="00A57CFF">
        <w:rPr>
          <w:rFonts w:ascii="Courier New" w:hAnsi="Courier New" w:cs="Courier New"/>
          <w:sz w:val="20"/>
          <w:lang w:val="en-US"/>
        </w:rPr>
        <w:t>new</w:t>
      </w:r>
      <w:r w:rsidR="00100877">
        <w:rPr>
          <w:lang w:val="en-US"/>
        </w:rPr>
        <w:t>.</w:t>
      </w:r>
    </w:p>
    <w:p w14:paraId="14416B5D" w14:textId="77777777" w:rsidR="00100877" w:rsidRDefault="00461B79" w:rsidP="00E02D4A">
      <w:pPr>
        <w:pStyle w:val="BodyText"/>
        <w:numPr>
          <w:ilvl w:val="0"/>
          <w:numId w:val="34"/>
        </w:numPr>
        <w:ind w:left="720"/>
        <w:rPr>
          <w:lang w:val="en-US"/>
        </w:rPr>
      </w:pPr>
      <w:r w:rsidRPr="00461B79">
        <w:rPr>
          <w:i/>
          <w:lang w:val="en-US"/>
        </w:rPr>
        <w:t>Web service</w:t>
      </w:r>
      <w:r w:rsidR="00100877">
        <w:rPr>
          <w:lang w:val="en-US"/>
        </w:rPr>
        <w:t xml:space="preserve"> memanggil fungsi </w:t>
      </w:r>
      <w:r w:rsidR="00100877" w:rsidRPr="00A57CFF">
        <w:rPr>
          <w:rFonts w:ascii="Courier New" w:hAnsi="Courier New" w:cs="Courier New"/>
          <w:sz w:val="20"/>
          <w:lang w:val="en-US"/>
        </w:rPr>
        <w:t>new.save()</w:t>
      </w:r>
      <w:r w:rsidR="00100877">
        <w:rPr>
          <w:lang w:val="en-US"/>
        </w:rPr>
        <w:t xml:space="preserve"> untuk menyimpan </w:t>
      </w:r>
      <w:r w:rsidR="00100877">
        <w:rPr>
          <w:i/>
          <w:lang w:val="en-US"/>
        </w:rPr>
        <w:t xml:space="preserve">object </w:t>
      </w:r>
      <w:r w:rsidR="00100877">
        <w:rPr>
          <w:lang w:val="en-US"/>
        </w:rPr>
        <w:t>baru pada nomor 5 ke dalam basis data.</w:t>
      </w:r>
    </w:p>
    <w:p w14:paraId="2CC07B5E" w14:textId="77777777" w:rsidR="00100877" w:rsidRDefault="00100877" w:rsidP="00100877">
      <w:pPr>
        <w:pStyle w:val="BodyText"/>
        <w:ind w:left="360"/>
        <w:rPr>
          <w:lang w:val="en-US"/>
        </w:rPr>
      </w:pPr>
      <w:r>
        <w:rPr>
          <w:lang w:val="en-US"/>
        </w:rPr>
        <w:t>Nomor 7 dan 8 berada dalam kondisi saat perangkat node tidak memiliki pembatasan pengiriman data sensor.</w:t>
      </w:r>
    </w:p>
    <w:p w14:paraId="6F49A1E8" w14:textId="2ACB60F7" w:rsidR="00100877" w:rsidRDefault="00A57CFF" w:rsidP="00E02D4A">
      <w:pPr>
        <w:pStyle w:val="BodyText"/>
        <w:numPr>
          <w:ilvl w:val="0"/>
          <w:numId w:val="34"/>
        </w:numPr>
        <w:ind w:left="720"/>
        <w:rPr>
          <w:lang w:val="en-US"/>
        </w:rPr>
      </w:pPr>
      <w:r>
        <w:rPr>
          <w:lang w:val="en-US"/>
        </w:rPr>
        <w:t xml:space="preserve">Nilai </w:t>
      </w:r>
      <w:r w:rsidRPr="00A57CFF">
        <w:rPr>
          <w:rFonts w:ascii="Courier New" w:hAnsi="Courier New" w:cs="Courier New"/>
          <w:sz w:val="20"/>
          <w:lang w:val="en-US"/>
        </w:rPr>
        <w:t>p</w:t>
      </w:r>
      <w:r w:rsidR="00100877" w:rsidRPr="00A57CFF">
        <w:rPr>
          <w:rFonts w:ascii="Courier New" w:hAnsi="Courier New" w:cs="Courier New"/>
          <w:sz w:val="20"/>
          <w:lang w:val="en-US"/>
        </w:rPr>
        <w:t>ubsperdayremain</w:t>
      </w:r>
      <w:r w:rsidR="00100877">
        <w:rPr>
          <w:lang w:val="en-US"/>
        </w:rPr>
        <w:t xml:space="preserve"> dari perangkat node dikurangi satu.</w:t>
      </w:r>
    </w:p>
    <w:p w14:paraId="76D53C89" w14:textId="77777777" w:rsidR="00100877" w:rsidRDefault="00100877" w:rsidP="00E02D4A">
      <w:pPr>
        <w:pStyle w:val="BodyText"/>
        <w:numPr>
          <w:ilvl w:val="0"/>
          <w:numId w:val="34"/>
        </w:numPr>
        <w:ind w:left="720"/>
        <w:rPr>
          <w:lang w:val="en-US"/>
        </w:rPr>
      </w:pPr>
      <w:r>
        <w:rPr>
          <w:lang w:val="en-US"/>
        </w:rPr>
        <w:t xml:space="preserve">Perubahan data perangkat node pada nomor 7 disimpan ke dalam basis data. </w:t>
      </w:r>
    </w:p>
    <w:p w14:paraId="6D804C54" w14:textId="77777777" w:rsidR="00100877" w:rsidRDefault="00461B79" w:rsidP="00E02D4A">
      <w:pPr>
        <w:pStyle w:val="BodyText"/>
        <w:numPr>
          <w:ilvl w:val="0"/>
          <w:numId w:val="34"/>
        </w:numPr>
        <w:ind w:left="720"/>
        <w:rPr>
          <w:lang w:val="en-US"/>
        </w:rPr>
      </w:pPr>
      <w:r w:rsidRPr="00461B79">
        <w:rPr>
          <w:i/>
          <w:lang w:val="en-US"/>
        </w:rPr>
        <w:t>Web service</w:t>
      </w:r>
      <w:r w:rsidR="00100877">
        <w:rPr>
          <w:lang w:val="en-US"/>
        </w:rPr>
        <w:t xml:space="preserve"> mengirimkan </w:t>
      </w:r>
      <w:r w:rsidR="00100877">
        <w:rPr>
          <w:i/>
          <w:lang w:val="en-US"/>
        </w:rPr>
        <w:t xml:space="preserve">response </w:t>
      </w:r>
      <w:r w:rsidR="00100877">
        <w:rPr>
          <w:lang w:val="en-US"/>
        </w:rPr>
        <w:t>dengan HTTP status 200.</w:t>
      </w:r>
    </w:p>
    <w:p w14:paraId="6DFD1664" w14:textId="77777777" w:rsidR="00472A31" w:rsidRDefault="001B48C4" w:rsidP="00E02D4A">
      <w:pPr>
        <w:pStyle w:val="BodyText"/>
        <w:numPr>
          <w:ilvl w:val="0"/>
          <w:numId w:val="48"/>
        </w:numPr>
        <w:ind w:left="360"/>
        <w:rPr>
          <w:lang w:val="en-US"/>
        </w:rPr>
      </w:pPr>
      <w:r>
        <w:rPr>
          <w:lang w:val="en-US"/>
        </w:rPr>
        <w:t xml:space="preserve">Mengatur ulang bilangan </w:t>
      </w:r>
      <w:r>
        <w:rPr>
          <w:i/>
          <w:lang w:val="en-US"/>
        </w:rPr>
        <w:t xml:space="preserve">counter </w:t>
      </w:r>
      <w:r>
        <w:rPr>
          <w:lang w:val="en-US"/>
        </w:rPr>
        <w:t>pembatasan pengiriman semua perangkat node.</w:t>
      </w:r>
    </w:p>
    <w:p w14:paraId="2150FF7A" w14:textId="3B7AE31A" w:rsidR="006C56E6" w:rsidRPr="006C56E6" w:rsidRDefault="00420D34" w:rsidP="006C56E6">
      <w:pPr>
        <w:pStyle w:val="BodyText"/>
        <w:ind w:left="360"/>
        <w:rPr>
          <w:lang w:val="en-US"/>
        </w:rPr>
      </w:pPr>
      <w:r>
        <w:rPr>
          <w:lang w:val="en-US"/>
        </w:rPr>
        <w:t>Fitur pembatasan pengiriman</w:t>
      </w:r>
      <w:r w:rsidR="00992A61">
        <w:rPr>
          <w:lang w:val="en-US"/>
        </w:rPr>
        <w:t xml:space="preserve"> </w:t>
      </w:r>
      <w:r>
        <w:rPr>
          <w:lang w:val="en-US"/>
        </w:rPr>
        <w:t>data sensor</w:t>
      </w:r>
      <w:r w:rsidR="00992A61">
        <w:rPr>
          <w:lang w:val="en-US"/>
        </w:rPr>
        <w:t xml:space="preserve"> per hari</w:t>
      </w:r>
      <w:r>
        <w:rPr>
          <w:lang w:val="en-US"/>
        </w:rPr>
        <w:t xml:space="preserve"> bagi perangkat node memerlukan satu bilangan </w:t>
      </w:r>
      <w:r>
        <w:rPr>
          <w:i/>
          <w:lang w:val="en-US"/>
        </w:rPr>
        <w:t xml:space="preserve">counter </w:t>
      </w:r>
      <w:r>
        <w:rPr>
          <w:lang w:val="en-US"/>
        </w:rPr>
        <w:t>yang akan berkurang satu setiap ka</w:t>
      </w:r>
      <w:r w:rsidR="00A57CFF">
        <w:rPr>
          <w:lang w:val="en-US"/>
        </w:rPr>
        <w:t>li perangkat mengirimkan data</w:t>
      </w:r>
      <w:r>
        <w:rPr>
          <w:lang w:val="en-US"/>
        </w:rPr>
        <w:t xml:space="preserve">. </w:t>
      </w:r>
      <w:r w:rsidR="00992A61">
        <w:rPr>
          <w:lang w:val="en-US"/>
        </w:rPr>
        <w:t xml:space="preserve">Bilangan </w:t>
      </w:r>
      <w:r w:rsidR="00992A61">
        <w:rPr>
          <w:i/>
          <w:lang w:val="en-US"/>
        </w:rPr>
        <w:t xml:space="preserve">counter </w:t>
      </w:r>
      <w:r w:rsidR="00992A61">
        <w:rPr>
          <w:lang w:val="en-US"/>
        </w:rPr>
        <w:t>tersebut harus diatur ulang pada hari berikutnya agar perangkat node dapat kembali mengirimkan datanya. Untuk itu diperlukan suatu layanan untuk melakukannya setiap pukul 12 malam. Dibawah ini digambarkan alur dalam</w:t>
      </w:r>
      <w:r w:rsidR="006C56E6">
        <w:rPr>
          <w:lang w:val="en-US"/>
        </w:rPr>
        <w:t xml:space="preserve"> mengatur ulang bilangan </w:t>
      </w:r>
      <w:r w:rsidR="006C56E6">
        <w:rPr>
          <w:i/>
          <w:lang w:val="en-US"/>
        </w:rPr>
        <w:t xml:space="preserve">counter </w:t>
      </w:r>
      <w:r w:rsidR="006C56E6">
        <w:rPr>
          <w:lang w:val="en-US"/>
        </w:rPr>
        <w:t xml:space="preserve">ada pada gambar </w:t>
      </w:r>
      <w:r w:rsidR="006C56E6">
        <w:rPr>
          <w:lang w:val="en-US"/>
        </w:rPr>
        <w:fldChar w:fldCharType="begin"/>
      </w:r>
      <w:r w:rsidR="006C56E6">
        <w:rPr>
          <w:lang w:val="en-US"/>
        </w:rPr>
        <w:instrText xml:space="preserve"> REF _Ref487774706 \h </w:instrText>
      </w:r>
      <w:r w:rsidR="006C56E6">
        <w:rPr>
          <w:lang w:val="en-US"/>
        </w:rPr>
      </w:r>
      <w:r w:rsidR="006C56E6">
        <w:rPr>
          <w:lang w:val="en-US"/>
        </w:rPr>
        <w:fldChar w:fldCharType="separate"/>
      </w:r>
      <w:r w:rsidR="006C56E6">
        <w:t xml:space="preserve">Gambar </w:t>
      </w:r>
      <w:r w:rsidR="006C56E6">
        <w:rPr>
          <w:noProof/>
        </w:rPr>
        <w:t>4</w:t>
      </w:r>
      <w:r w:rsidR="006C56E6">
        <w:t>.</w:t>
      </w:r>
      <w:r w:rsidR="006C56E6">
        <w:rPr>
          <w:noProof/>
        </w:rPr>
        <w:t>11</w:t>
      </w:r>
      <w:r w:rsidR="006C56E6">
        <w:rPr>
          <w:lang w:val="en-US"/>
        </w:rPr>
        <w:fldChar w:fldCharType="end"/>
      </w:r>
      <w:r w:rsidR="006C56E6">
        <w:rPr>
          <w:lang w:val="en-US"/>
        </w:rPr>
        <w:t>.</w:t>
      </w:r>
    </w:p>
    <w:p w14:paraId="3B65BC9E" w14:textId="77777777" w:rsidR="001B48C4" w:rsidRDefault="001B48C4" w:rsidP="001B48C4">
      <w:pPr>
        <w:pStyle w:val="BodyText"/>
        <w:keepNext/>
        <w:ind w:left="360"/>
        <w:jc w:val="center"/>
      </w:pPr>
      <w:r>
        <w:rPr>
          <w:noProof/>
          <w:lang w:val="en-US"/>
        </w:rPr>
        <w:lastRenderedPageBreak/>
        <w:drawing>
          <wp:inline distT="0" distB="0" distL="0" distR="0" wp14:anchorId="7F80FB32" wp14:editId="1231B4D3">
            <wp:extent cx="2382033" cy="520172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eset subsperday.png"/>
                    <pic:cNvPicPr/>
                  </pic:nvPicPr>
                  <pic:blipFill>
                    <a:blip r:embed="rId46"/>
                    <a:stretch>
                      <a:fillRect/>
                    </a:stretch>
                  </pic:blipFill>
                  <pic:spPr>
                    <a:xfrm>
                      <a:off x="0" y="0"/>
                      <a:ext cx="2389855" cy="5218808"/>
                    </a:xfrm>
                    <a:prstGeom prst="rect">
                      <a:avLst/>
                    </a:prstGeom>
                  </pic:spPr>
                </pic:pic>
              </a:graphicData>
            </a:graphic>
          </wp:inline>
        </w:drawing>
      </w:r>
    </w:p>
    <w:p w14:paraId="4901D64F" w14:textId="07E92F95" w:rsidR="001B48C4" w:rsidRPr="00472A31" w:rsidRDefault="001B48C4" w:rsidP="006C56E6">
      <w:pPr>
        <w:pStyle w:val="Caption"/>
        <w:rPr>
          <w:lang w:val="en-US"/>
        </w:rPr>
      </w:pPr>
      <w:bookmarkStart w:id="169" w:name="_Ref487774706"/>
      <w:bookmarkStart w:id="170" w:name="_Toc490453928"/>
      <w:r>
        <w:t xml:space="preserve">Gambar </w:t>
      </w:r>
      <w:r w:rsidR="00B95D0A">
        <w:fldChar w:fldCharType="begin"/>
      </w:r>
      <w:r w:rsidR="00B95D0A">
        <w:instrText xml:space="preserve"> STYLEREF 1 \s </w:instrText>
      </w:r>
      <w:r w:rsidR="00B95D0A">
        <w:fldChar w:fldCharType="separate"/>
      </w:r>
      <w:r w:rsidR="00B95D0A">
        <w:rPr>
          <w:noProof/>
        </w:rPr>
        <w:t>4</w:t>
      </w:r>
      <w:r w:rsidR="00B95D0A">
        <w:fldChar w:fldCharType="end"/>
      </w:r>
      <w:r w:rsidR="00B95D0A">
        <w:t>.</w:t>
      </w:r>
      <w:r w:rsidR="00B95D0A">
        <w:fldChar w:fldCharType="begin"/>
      </w:r>
      <w:r w:rsidR="00B95D0A">
        <w:instrText xml:space="preserve"> SEQ Gambar \* ARABIC \s 1 </w:instrText>
      </w:r>
      <w:r w:rsidR="00B95D0A">
        <w:fldChar w:fldCharType="separate"/>
      </w:r>
      <w:r w:rsidR="00B95D0A">
        <w:rPr>
          <w:noProof/>
        </w:rPr>
        <w:t>11</w:t>
      </w:r>
      <w:r w:rsidR="00B95D0A">
        <w:fldChar w:fldCharType="end"/>
      </w:r>
      <w:bookmarkEnd w:id="169"/>
      <w:r>
        <w:rPr>
          <w:lang w:val="en-US"/>
        </w:rPr>
        <w:t xml:space="preserve"> Flowchart Mengatur Ulang Bilangan </w:t>
      </w:r>
      <w:r>
        <w:rPr>
          <w:i/>
          <w:lang w:val="en-US"/>
        </w:rPr>
        <w:t xml:space="preserve">Counter </w:t>
      </w:r>
      <w:r>
        <w:rPr>
          <w:lang w:val="en-US"/>
        </w:rPr>
        <w:t>Pembatasan Pengiriman Semua Perangkat Node</w:t>
      </w:r>
      <w:bookmarkEnd w:id="170"/>
    </w:p>
    <w:p w14:paraId="66877787" w14:textId="77777777" w:rsidR="002040E2" w:rsidRDefault="007F15FB" w:rsidP="002040E2">
      <w:pPr>
        <w:pStyle w:val="Heading4"/>
      </w:pPr>
      <w:r>
        <w:t>4.3.3.2</w:t>
      </w:r>
      <w:r w:rsidR="002040E2">
        <w:t xml:space="preserve"> Perancangan Manajemen Perangkat</w:t>
      </w:r>
    </w:p>
    <w:p w14:paraId="76016648" w14:textId="77777777" w:rsidR="0055625E" w:rsidRPr="00100877" w:rsidRDefault="00E724B4" w:rsidP="00100877">
      <w:pPr>
        <w:pStyle w:val="BodyTextFirstIndent"/>
      </w:pPr>
      <w:r>
        <w:rPr>
          <w:lang w:val="en-US"/>
        </w:rPr>
        <w:t xml:space="preserve">Perancangan manajemen perangkat menjelaskan alur </w:t>
      </w:r>
      <w:r w:rsidR="007F5063">
        <w:rPr>
          <w:lang w:val="en-US"/>
        </w:rPr>
        <w:t xml:space="preserve">aplikasi </w:t>
      </w:r>
      <w:r w:rsidR="007F5063" w:rsidRPr="007F5063">
        <w:rPr>
          <w:i/>
          <w:lang w:val="en-US"/>
        </w:rPr>
        <w:t>client</w:t>
      </w:r>
      <w:r>
        <w:rPr>
          <w:lang w:val="en-US"/>
        </w:rPr>
        <w:t xml:space="preserve"> dalam memanajemen perangkat. </w:t>
      </w:r>
      <w:r>
        <w:t xml:space="preserve"> </w:t>
      </w:r>
    </w:p>
    <w:p w14:paraId="2EBDDC1B" w14:textId="77777777" w:rsidR="00786362" w:rsidRDefault="004E1CE9" w:rsidP="00E02D4A">
      <w:pPr>
        <w:pStyle w:val="ListParagraph"/>
        <w:numPr>
          <w:ilvl w:val="0"/>
          <w:numId w:val="33"/>
        </w:numPr>
        <w:tabs>
          <w:tab w:val="left" w:pos="360"/>
        </w:tabs>
        <w:spacing w:before="240"/>
        <w:ind w:left="360"/>
        <w:rPr>
          <w:lang w:val="en-US"/>
        </w:rPr>
      </w:pPr>
      <w:r>
        <w:rPr>
          <w:lang w:val="en-US"/>
        </w:rPr>
        <w:t>Membuat p</w:t>
      </w:r>
      <w:r w:rsidR="003C21A2">
        <w:rPr>
          <w:lang w:val="en-US"/>
        </w:rPr>
        <w:t>erangkat node</w:t>
      </w:r>
    </w:p>
    <w:p w14:paraId="44B1CCB4" w14:textId="77777777" w:rsidR="003C21A2" w:rsidRDefault="003C21A2" w:rsidP="003C21A2">
      <w:pPr>
        <w:pStyle w:val="BodyText"/>
        <w:tabs>
          <w:tab w:val="left" w:pos="360"/>
        </w:tabs>
        <w:ind w:left="360"/>
        <w:rPr>
          <w:lang w:val="en-US"/>
        </w:rPr>
      </w:pPr>
      <w:r>
        <w:rPr>
          <w:lang w:val="en-US"/>
        </w:rPr>
        <w:t xml:space="preserve">Penjelasan mengenai </w:t>
      </w:r>
      <w:r w:rsidRPr="00D06175">
        <w:rPr>
          <w:i/>
          <w:lang w:val="en-US"/>
        </w:rPr>
        <w:t>payload</w:t>
      </w:r>
      <w:r w:rsidRPr="0058711D">
        <w:rPr>
          <w:lang w:val="en-US"/>
        </w:rPr>
        <w:t xml:space="preserve"> dalam mengirimkan HTTP </w:t>
      </w:r>
      <w:r w:rsidRPr="0058711D">
        <w:rPr>
          <w:i/>
          <w:lang w:val="en-US"/>
        </w:rPr>
        <w:t xml:space="preserve">request </w:t>
      </w:r>
      <w:r w:rsidRPr="0058711D">
        <w:rPr>
          <w:lang w:val="en-US"/>
        </w:rPr>
        <w:t xml:space="preserve">dan informasi mengenai data yang didapatkan dari HTTP </w:t>
      </w:r>
      <w:r w:rsidRPr="0058711D">
        <w:rPr>
          <w:i/>
          <w:lang w:val="en-US"/>
        </w:rPr>
        <w:t xml:space="preserve">response </w:t>
      </w:r>
      <w:r w:rsidRPr="0058711D">
        <w:rPr>
          <w:lang w:val="en-US"/>
        </w:rPr>
        <w:t>ada pada</w:t>
      </w:r>
      <w:r>
        <w:rPr>
          <w:lang w:val="en-US"/>
        </w:rPr>
        <w:t xml:space="preserve"> </w:t>
      </w:r>
      <w:r>
        <w:rPr>
          <w:lang w:val="en-US"/>
        </w:rPr>
        <w:fldChar w:fldCharType="begin"/>
      </w:r>
      <w:r>
        <w:rPr>
          <w:lang w:val="en-US"/>
        </w:rPr>
        <w:instrText xml:space="preserve"> REF _Ref487767773 \h </w:instrText>
      </w:r>
      <w:r>
        <w:rPr>
          <w:lang w:val="en-US"/>
        </w:rPr>
      </w:r>
      <w:r>
        <w:rPr>
          <w:lang w:val="en-US"/>
        </w:rPr>
        <w:fldChar w:fldCharType="separate"/>
      </w:r>
      <w:r>
        <w:t xml:space="preserve">Tabel </w:t>
      </w:r>
      <w:r>
        <w:rPr>
          <w:noProof/>
        </w:rPr>
        <w:t>4</w:t>
      </w:r>
      <w:r>
        <w:t>.</w:t>
      </w:r>
      <w:r>
        <w:rPr>
          <w:noProof/>
        </w:rPr>
        <w:t>15</w:t>
      </w:r>
      <w:r>
        <w:rPr>
          <w:lang w:val="en-US"/>
        </w:rPr>
        <w:fldChar w:fldCharType="end"/>
      </w:r>
      <w:r w:rsidRPr="0058711D">
        <w:rPr>
          <w:lang w:val="en-US"/>
        </w:rPr>
        <w:t xml:space="preserve">. Sedangkan alur dan proses yang terjadi dalam </w:t>
      </w:r>
      <w:r>
        <w:rPr>
          <w:lang w:val="en-US"/>
        </w:rPr>
        <w:t xml:space="preserve">membuat perangkat node </w:t>
      </w:r>
      <w:r w:rsidRPr="00C13B73">
        <w:rPr>
          <w:lang w:val="en-US"/>
        </w:rPr>
        <w:t>digambarkan pada</w:t>
      </w:r>
      <w:r w:rsidR="006C56E6">
        <w:rPr>
          <w:lang w:val="en-US"/>
        </w:rPr>
        <w:t xml:space="preserve"> </w:t>
      </w:r>
      <w:r w:rsidR="006C56E6">
        <w:rPr>
          <w:lang w:val="en-US"/>
        </w:rPr>
        <w:fldChar w:fldCharType="begin"/>
      </w:r>
      <w:r w:rsidR="006C56E6">
        <w:rPr>
          <w:lang w:val="en-US"/>
        </w:rPr>
        <w:instrText xml:space="preserve"> REF _Ref487377212 \h </w:instrText>
      </w:r>
      <w:r w:rsidR="006C56E6">
        <w:rPr>
          <w:lang w:val="en-US"/>
        </w:rPr>
      </w:r>
      <w:r w:rsidR="006C56E6">
        <w:rPr>
          <w:lang w:val="en-US"/>
        </w:rPr>
        <w:fldChar w:fldCharType="separate"/>
      </w:r>
      <w:r w:rsidR="006C56E6">
        <w:t xml:space="preserve">Gambar </w:t>
      </w:r>
      <w:r w:rsidR="006C56E6">
        <w:rPr>
          <w:noProof/>
        </w:rPr>
        <w:t>4</w:t>
      </w:r>
      <w:r w:rsidR="006C56E6">
        <w:t>.</w:t>
      </w:r>
      <w:r w:rsidR="006C56E6">
        <w:rPr>
          <w:noProof/>
        </w:rPr>
        <w:t>12</w:t>
      </w:r>
      <w:r w:rsidR="006C56E6">
        <w:rPr>
          <w:lang w:val="en-US"/>
        </w:rPr>
        <w:fldChar w:fldCharType="end"/>
      </w:r>
      <w:r w:rsidRPr="00C13B73">
        <w:rPr>
          <w:lang w:val="en-US"/>
        </w:rPr>
        <w:t>.</w:t>
      </w:r>
    </w:p>
    <w:p w14:paraId="7406E782" w14:textId="77777777" w:rsidR="006C56E6" w:rsidRDefault="006C56E6" w:rsidP="003C21A2">
      <w:pPr>
        <w:pStyle w:val="BodyText"/>
        <w:tabs>
          <w:tab w:val="left" w:pos="360"/>
        </w:tabs>
        <w:ind w:left="360"/>
        <w:rPr>
          <w:lang w:val="en-US"/>
        </w:rPr>
      </w:pPr>
    </w:p>
    <w:p w14:paraId="47EC696D" w14:textId="203B4C69" w:rsidR="003C21A2" w:rsidRPr="003C21A2" w:rsidRDefault="003C21A2" w:rsidP="003C21A2">
      <w:pPr>
        <w:pStyle w:val="Caption"/>
        <w:rPr>
          <w:lang w:val="en-US"/>
        </w:rPr>
      </w:pPr>
      <w:bookmarkStart w:id="171" w:name="_Ref487767773"/>
      <w:bookmarkStart w:id="172" w:name="_Toc490453894"/>
      <w:r>
        <w:lastRenderedPageBreak/>
        <w:t xml:space="preserve">Tabel </w:t>
      </w:r>
      <w:r w:rsidR="00D12854">
        <w:fldChar w:fldCharType="begin"/>
      </w:r>
      <w:r w:rsidR="00D12854">
        <w:instrText xml:space="preserve"> STYLEREF 1 \s </w:instrText>
      </w:r>
      <w:r w:rsidR="00D12854">
        <w:fldChar w:fldCharType="separate"/>
      </w:r>
      <w:r w:rsidR="00D12854">
        <w:rPr>
          <w:noProof/>
        </w:rPr>
        <w:t>4</w:t>
      </w:r>
      <w:r w:rsidR="00D12854">
        <w:fldChar w:fldCharType="end"/>
      </w:r>
      <w:r w:rsidR="00D12854">
        <w:t>.</w:t>
      </w:r>
      <w:r w:rsidR="00D12854">
        <w:fldChar w:fldCharType="begin"/>
      </w:r>
      <w:r w:rsidR="00D12854">
        <w:instrText xml:space="preserve"> SEQ Tabel \* ARABIC \s 1 </w:instrText>
      </w:r>
      <w:r w:rsidR="00D12854">
        <w:fldChar w:fldCharType="separate"/>
      </w:r>
      <w:r w:rsidR="00D12854">
        <w:rPr>
          <w:noProof/>
        </w:rPr>
        <w:t>15</w:t>
      </w:r>
      <w:r w:rsidR="00D12854">
        <w:fldChar w:fldCharType="end"/>
      </w:r>
      <w:bookmarkEnd w:id="171"/>
      <w:r>
        <w:rPr>
          <w:lang w:val="en-US"/>
        </w:rPr>
        <w:t xml:space="preserve"> Membuat Perangkat Node</w:t>
      </w:r>
      <w:bookmarkEnd w:id="172"/>
    </w:p>
    <w:tbl>
      <w:tblPr>
        <w:tblStyle w:val="TableGrid"/>
        <w:tblW w:w="7915" w:type="dxa"/>
        <w:tblLayout w:type="fixed"/>
        <w:tblLook w:val="04A0" w:firstRow="1" w:lastRow="0" w:firstColumn="1" w:lastColumn="0" w:noHBand="0" w:noVBand="1"/>
      </w:tblPr>
      <w:tblGrid>
        <w:gridCol w:w="2605"/>
        <w:gridCol w:w="2070"/>
        <w:gridCol w:w="3240"/>
      </w:tblGrid>
      <w:tr w:rsidR="003C21A2" w14:paraId="23259ABE" w14:textId="77777777" w:rsidTr="000E27E1">
        <w:tc>
          <w:tcPr>
            <w:tcW w:w="7915" w:type="dxa"/>
            <w:gridSpan w:val="3"/>
            <w:shd w:val="clear" w:color="auto" w:fill="EEECE1" w:themeFill="background2"/>
          </w:tcPr>
          <w:p w14:paraId="53955689" w14:textId="77777777" w:rsidR="003C21A2" w:rsidRDefault="003C21A2" w:rsidP="000E27E1">
            <w:pPr>
              <w:pStyle w:val="TableColumnTitle"/>
            </w:pPr>
            <w:r>
              <w:rPr>
                <w:i/>
              </w:rPr>
              <w:t xml:space="preserve">Request </w:t>
            </w:r>
            <w:r>
              <w:t>POST /nodes/</w:t>
            </w:r>
          </w:p>
        </w:tc>
      </w:tr>
      <w:tr w:rsidR="003C21A2" w14:paraId="27ECB213" w14:textId="77777777" w:rsidTr="000E27E1">
        <w:tc>
          <w:tcPr>
            <w:tcW w:w="2605" w:type="dxa"/>
            <w:shd w:val="clear" w:color="auto" w:fill="EEECE1" w:themeFill="background2"/>
          </w:tcPr>
          <w:p w14:paraId="74AE1DBF" w14:textId="77777777" w:rsidR="003C21A2" w:rsidRDefault="003C21A2" w:rsidP="000E27E1">
            <w:pPr>
              <w:pStyle w:val="TableColumnTitle"/>
            </w:pPr>
            <w:r>
              <w:t>Deskripsi</w:t>
            </w:r>
          </w:p>
        </w:tc>
        <w:tc>
          <w:tcPr>
            <w:tcW w:w="2070" w:type="dxa"/>
            <w:shd w:val="clear" w:color="auto" w:fill="EEECE1" w:themeFill="background2"/>
          </w:tcPr>
          <w:p w14:paraId="56B82777" w14:textId="77777777" w:rsidR="003C21A2" w:rsidRDefault="003C21A2" w:rsidP="000E27E1">
            <w:pPr>
              <w:pStyle w:val="TableColumnTitle"/>
            </w:pPr>
            <w:r w:rsidRPr="0090105D">
              <w:rPr>
                <w:i/>
              </w:rPr>
              <w:t>Payload</w:t>
            </w:r>
          </w:p>
        </w:tc>
        <w:tc>
          <w:tcPr>
            <w:tcW w:w="3240" w:type="dxa"/>
            <w:shd w:val="clear" w:color="auto" w:fill="EEECE1" w:themeFill="background2"/>
          </w:tcPr>
          <w:p w14:paraId="71CEDC77" w14:textId="77777777" w:rsidR="003C21A2" w:rsidRDefault="003C21A2" w:rsidP="000E27E1">
            <w:pPr>
              <w:pStyle w:val="TableColumnTitle"/>
            </w:pPr>
            <w:r>
              <w:t>Keterangan</w:t>
            </w:r>
          </w:p>
        </w:tc>
      </w:tr>
      <w:tr w:rsidR="003C21A2" w14:paraId="04286384" w14:textId="77777777" w:rsidTr="000E27E1">
        <w:tc>
          <w:tcPr>
            <w:tcW w:w="2605" w:type="dxa"/>
          </w:tcPr>
          <w:p w14:paraId="3E784BA8" w14:textId="77777777" w:rsidR="003C21A2" w:rsidRPr="008E3BE6" w:rsidRDefault="003C21A2" w:rsidP="003C21A2">
            <w:pPr>
              <w:pStyle w:val="TableColumnTitle"/>
              <w:rPr>
                <w:b w:val="0"/>
              </w:rPr>
            </w:pPr>
            <w:r w:rsidRPr="00A33069">
              <w:rPr>
                <w:b w:val="0"/>
              </w:rPr>
              <w:t>Mendaftarkan perang</w:t>
            </w:r>
            <w:r>
              <w:rPr>
                <w:b w:val="0"/>
              </w:rPr>
              <w:t>kat node baru yang dimiliki pengguna</w:t>
            </w:r>
            <w:r w:rsidRPr="00A33069">
              <w:rPr>
                <w:b w:val="0"/>
              </w:rPr>
              <w:t>.</w:t>
            </w:r>
          </w:p>
        </w:tc>
        <w:tc>
          <w:tcPr>
            <w:tcW w:w="2070" w:type="dxa"/>
          </w:tcPr>
          <w:p w14:paraId="27FB542F" w14:textId="77777777" w:rsidR="003C21A2" w:rsidRPr="00A33069" w:rsidRDefault="003C21A2" w:rsidP="00E02D4A">
            <w:pPr>
              <w:pStyle w:val="TableColumnTitle"/>
              <w:numPr>
                <w:ilvl w:val="1"/>
                <w:numId w:val="25"/>
              </w:numPr>
              <w:ind w:left="241" w:hanging="241"/>
              <w:rPr>
                <w:b w:val="0"/>
                <w:i/>
              </w:rPr>
            </w:pPr>
            <w:r w:rsidRPr="00A33069">
              <w:rPr>
                <w:b w:val="0"/>
                <w:i/>
              </w:rPr>
              <w:t>user</w:t>
            </w:r>
          </w:p>
          <w:p w14:paraId="6FD954FB" w14:textId="77777777" w:rsidR="003C21A2" w:rsidRPr="00A33069" w:rsidRDefault="003C21A2" w:rsidP="00E02D4A">
            <w:pPr>
              <w:pStyle w:val="TableColumnTitle"/>
              <w:numPr>
                <w:ilvl w:val="1"/>
                <w:numId w:val="25"/>
              </w:numPr>
              <w:ind w:left="241" w:hanging="241"/>
              <w:rPr>
                <w:b w:val="0"/>
                <w:i/>
              </w:rPr>
            </w:pPr>
            <w:r w:rsidRPr="00A33069">
              <w:rPr>
                <w:b w:val="0"/>
                <w:i/>
              </w:rPr>
              <w:t>label</w:t>
            </w:r>
          </w:p>
          <w:p w14:paraId="7F9E0D14" w14:textId="77777777" w:rsidR="003C21A2" w:rsidRPr="00A33069" w:rsidRDefault="003C21A2" w:rsidP="00E02D4A">
            <w:pPr>
              <w:pStyle w:val="TableColumnTitle"/>
              <w:numPr>
                <w:ilvl w:val="1"/>
                <w:numId w:val="25"/>
              </w:numPr>
              <w:ind w:left="241" w:hanging="241"/>
              <w:rPr>
                <w:b w:val="0"/>
                <w:i/>
              </w:rPr>
            </w:pPr>
            <w:r w:rsidRPr="00A33069">
              <w:rPr>
                <w:b w:val="0"/>
                <w:i/>
              </w:rPr>
              <w:t>secretkey</w:t>
            </w:r>
          </w:p>
          <w:p w14:paraId="6D68A7AE" w14:textId="43F4CE6C" w:rsidR="003C21A2" w:rsidRPr="00A33069" w:rsidRDefault="00A57CFF" w:rsidP="00E02D4A">
            <w:pPr>
              <w:pStyle w:val="TableColumnTitle"/>
              <w:numPr>
                <w:ilvl w:val="1"/>
                <w:numId w:val="25"/>
              </w:numPr>
              <w:ind w:left="241" w:hanging="241"/>
              <w:rPr>
                <w:b w:val="0"/>
                <w:i/>
              </w:rPr>
            </w:pPr>
            <w:r>
              <w:rPr>
                <w:b w:val="0"/>
                <w:i/>
              </w:rPr>
              <w:t>p</w:t>
            </w:r>
            <w:r w:rsidR="003C21A2" w:rsidRPr="00A33069">
              <w:rPr>
                <w:b w:val="0"/>
                <w:i/>
              </w:rPr>
              <w:t>ubsperday</w:t>
            </w:r>
          </w:p>
          <w:p w14:paraId="62F5C24F" w14:textId="77777777" w:rsidR="003C21A2" w:rsidRPr="00A33069" w:rsidRDefault="003C21A2" w:rsidP="00E02D4A">
            <w:pPr>
              <w:pStyle w:val="TableColumnTitle"/>
              <w:numPr>
                <w:ilvl w:val="1"/>
                <w:numId w:val="25"/>
              </w:numPr>
              <w:ind w:left="241" w:hanging="241"/>
              <w:rPr>
                <w:b w:val="0"/>
              </w:rPr>
            </w:pPr>
            <w:r w:rsidRPr="00A33069">
              <w:rPr>
                <w:b w:val="0"/>
                <w:i/>
              </w:rPr>
              <w:t>is_public</w:t>
            </w:r>
          </w:p>
        </w:tc>
        <w:tc>
          <w:tcPr>
            <w:tcW w:w="3240" w:type="dxa"/>
          </w:tcPr>
          <w:p w14:paraId="092C3389" w14:textId="77777777" w:rsidR="003C21A2" w:rsidRDefault="003C21A2" w:rsidP="00E02D4A">
            <w:pPr>
              <w:pStyle w:val="TableColumnTitle"/>
              <w:numPr>
                <w:ilvl w:val="1"/>
                <w:numId w:val="25"/>
              </w:numPr>
              <w:ind w:left="241" w:hanging="241"/>
              <w:rPr>
                <w:b w:val="0"/>
              </w:rPr>
            </w:pPr>
            <w:r>
              <w:rPr>
                <w:b w:val="0"/>
              </w:rPr>
              <w:t xml:space="preserve">semua </w:t>
            </w:r>
            <w:r>
              <w:rPr>
                <w:b w:val="0"/>
                <w:i/>
              </w:rPr>
              <w:t xml:space="preserve">payload </w:t>
            </w:r>
            <w:r>
              <w:rPr>
                <w:b w:val="0"/>
              </w:rPr>
              <w:t>dibutuhkan.</w:t>
            </w:r>
          </w:p>
          <w:p w14:paraId="7FC1B248" w14:textId="77777777" w:rsidR="003C21A2" w:rsidRDefault="003C21A2" w:rsidP="00E02D4A">
            <w:pPr>
              <w:pStyle w:val="TableColumnTitle"/>
              <w:numPr>
                <w:ilvl w:val="1"/>
                <w:numId w:val="25"/>
              </w:numPr>
              <w:ind w:left="241" w:hanging="241"/>
              <w:rPr>
                <w:b w:val="0"/>
              </w:rPr>
            </w:pPr>
            <w:r>
              <w:rPr>
                <w:b w:val="0"/>
                <w:i/>
              </w:rPr>
              <w:t xml:space="preserve">payload user </w:t>
            </w:r>
            <w:r>
              <w:rPr>
                <w:b w:val="0"/>
              </w:rPr>
              <w:t>berisi username pengguna.</w:t>
            </w:r>
          </w:p>
          <w:p w14:paraId="44E1781B" w14:textId="4364F686" w:rsidR="003C21A2" w:rsidRDefault="003C21A2" w:rsidP="00E02D4A">
            <w:pPr>
              <w:pStyle w:val="TableColumnTitle"/>
              <w:numPr>
                <w:ilvl w:val="1"/>
                <w:numId w:val="25"/>
              </w:numPr>
              <w:ind w:left="241" w:hanging="241"/>
              <w:rPr>
                <w:b w:val="0"/>
              </w:rPr>
            </w:pPr>
            <w:r>
              <w:rPr>
                <w:b w:val="0"/>
                <w:i/>
              </w:rPr>
              <w:t xml:space="preserve">payload </w:t>
            </w:r>
            <w:r w:rsidR="00554415">
              <w:rPr>
                <w:b w:val="0"/>
                <w:i/>
              </w:rPr>
              <w:t xml:space="preserve">pubsperday </w:t>
            </w:r>
            <w:r>
              <w:rPr>
                <w:b w:val="0"/>
              </w:rPr>
              <w:t>berisi bilangan bulat untuk membatasi pengiriman data sensor. Nilai -1 berarti pengiriman tidak dibatasi.</w:t>
            </w:r>
          </w:p>
          <w:p w14:paraId="18C978B4" w14:textId="77777777" w:rsidR="003C21A2" w:rsidRPr="00D52F44" w:rsidRDefault="003C21A2" w:rsidP="00E02D4A">
            <w:pPr>
              <w:pStyle w:val="TableColumnTitle"/>
              <w:numPr>
                <w:ilvl w:val="1"/>
                <w:numId w:val="25"/>
              </w:numPr>
              <w:ind w:left="256" w:hanging="256"/>
              <w:rPr>
                <w:b w:val="0"/>
              </w:rPr>
            </w:pPr>
            <w:r>
              <w:rPr>
                <w:b w:val="0"/>
                <w:i/>
              </w:rPr>
              <w:t>p</w:t>
            </w:r>
            <w:r w:rsidRPr="00E55702">
              <w:rPr>
                <w:b w:val="0"/>
                <w:i/>
              </w:rPr>
              <w:t>ayload</w:t>
            </w:r>
            <w:r>
              <w:rPr>
                <w:b w:val="0"/>
              </w:rPr>
              <w:t xml:space="preserve"> </w:t>
            </w:r>
            <w:r>
              <w:rPr>
                <w:b w:val="0"/>
                <w:i/>
              </w:rPr>
              <w:t xml:space="preserve">is_public </w:t>
            </w:r>
            <w:r>
              <w:rPr>
                <w:b w:val="0"/>
              </w:rPr>
              <w:t>berisi b</w:t>
            </w:r>
            <w:r w:rsidRPr="00E55702">
              <w:rPr>
                <w:b w:val="0"/>
              </w:rPr>
              <w:t xml:space="preserve">ilangan </w:t>
            </w:r>
            <w:r>
              <w:rPr>
                <w:b w:val="0"/>
              </w:rPr>
              <w:t xml:space="preserve">bulat </w:t>
            </w:r>
            <w:r w:rsidRPr="00E55702">
              <w:rPr>
                <w:b w:val="0"/>
              </w:rPr>
              <w:t xml:space="preserve">yang menunjukkan visibilitas perangkat terhadap pengguna lain. Nilai 1 berarti </w:t>
            </w:r>
            <w:r>
              <w:rPr>
                <w:b w:val="0"/>
              </w:rPr>
              <w:t>perangkat node bersifat publik</w:t>
            </w:r>
            <w:r w:rsidRPr="00E55702">
              <w:rPr>
                <w:b w:val="0"/>
              </w:rPr>
              <w:t xml:space="preserve">, sedangkan nilai 0 berarti </w:t>
            </w:r>
            <w:r>
              <w:rPr>
                <w:b w:val="0"/>
              </w:rPr>
              <w:t>bersifat privat</w:t>
            </w:r>
            <w:r w:rsidRPr="00E55702">
              <w:rPr>
                <w:b w:val="0"/>
              </w:rPr>
              <w:t>.</w:t>
            </w:r>
          </w:p>
        </w:tc>
      </w:tr>
      <w:tr w:rsidR="003C21A2" w14:paraId="3A6BB276" w14:textId="77777777" w:rsidTr="000E27E1">
        <w:tc>
          <w:tcPr>
            <w:tcW w:w="7915" w:type="dxa"/>
            <w:gridSpan w:val="3"/>
            <w:shd w:val="clear" w:color="auto" w:fill="EEECE1" w:themeFill="background2"/>
          </w:tcPr>
          <w:p w14:paraId="1C7E756E" w14:textId="77777777" w:rsidR="003C21A2" w:rsidRPr="00100877" w:rsidRDefault="003C21A2" w:rsidP="000E27E1">
            <w:pPr>
              <w:pStyle w:val="TableColumnTitle"/>
            </w:pPr>
            <w:r w:rsidRPr="00100877">
              <w:t>Response</w:t>
            </w:r>
          </w:p>
        </w:tc>
      </w:tr>
      <w:tr w:rsidR="003C21A2" w14:paraId="1F33211A" w14:textId="77777777" w:rsidTr="000E27E1">
        <w:tc>
          <w:tcPr>
            <w:tcW w:w="2605" w:type="dxa"/>
            <w:shd w:val="clear" w:color="auto" w:fill="EEECE1" w:themeFill="background2"/>
          </w:tcPr>
          <w:p w14:paraId="50AA26DE" w14:textId="77777777" w:rsidR="003C21A2" w:rsidRDefault="003C21A2" w:rsidP="000E27E1">
            <w:pPr>
              <w:pStyle w:val="TableColumnTitle"/>
            </w:pPr>
            <w:r>
              <w:t xml:space="preserve">Nama </w:t>
            </w:r>
            <w:r>
              <w:rPr>
                <w:i/>
              </w:rPr>
              <w:t>f</w:t>
            </w:r>
            <w:r w:rsidRPr="00896389">
              <w:rPr>
                <w:i/>
              </w:rPr>
              <w:t>ield</w:t>
            </w:r>
          </w:p>
        </w:tc>
        <w:tc>
          <w:tcPr>
            <w:tcW w:w="2070" w:type="dxa"/>
            <w:shd w:val="clear" w:color="auto" w:fill="EEECE1" w:themeFill="background2"/>
          </w:tcPr>
          <w:p w14:paraId="2AA1EFDC" w14:textId="77777777" w:rsidR="003C21A2" w:rsidRDefault="003C21A2" w:rsidP="000E27E1">
            <w:pPr>
              <w:pStyle w:val="TableColumnTitle"/>
            </w:pPr>
            <w:r>
              <w:t>Tipe data</w:t>
            </w:r>
          </w:p>
        </w:tc>
        <w:tc>
          <w:tcPr>
            <w:tcW w:w="3240" w:type="dxa"/>
            <w:shd w:val="clear" w:color="auto" w:fill="EEECE1" w:themeFill="background2"/>
          </w:tcPr>
          <w:p w14:paraId="217BA344" w14:textId="77777777" w:rsidR="003C21A2" w:rsidRDefault="003C21A2" w:rsidP="000E27E1">
            <w:pPr>
              <w:pStyle w:val="TableColumnTitle"/>
            </w:pPr>
            <w:r>
              <w:t>Keterangan</w:t>
            </w:r>
          </w:p>
        </w:tc>
      </w:tr>
      <w:tr w:rsidR="003C21A2" w14:paraId="015F7768" w14:textId="77777777" w:rsidTr="000E27E1">
        <w:tc>
          <w:tcPr>
            <w:tcW w:w="2605" w:type="dxa"/>
            <w:shd w:val="clear" w:color="auto" w:fill="auto"/>
          </w:tcPr>
          <w:p w14:paraId="07899B2B" w14:textId="77777777" w:rsidR="003C21A2" w:rsidRPr="00F47855" w:rsidRDefault="003C21A2" w:rsidP="003C21A2">
            <w:pPr>
              <w:pStyle w:val="TableColumnTitle"/>
              <w:rPr>
                <w:b w:val="0"/>
                <w:i/>
              </w:rPr>
            </w:pPr>
            <w:r w:rsidRPr="00EF3B02">
              <w:rPr>
                <w:b w:val="0"/>
                <w:i/>
              </w:rPr>
              <w:t>results</w:t>
            </w:r>
          </w:p>
        </w:tc>
        <w:tc>
          <w:tcPr>
            <w:tcW w:w="2070" w:type="dxa"/>
            <w:shd w:val="clear" w:color="auto" w:fill="auto"/>
          </w:tcPr>
          <w:p w14:paraId="4512875A" w14:textId="77777777" w:rsidR="003C21A2" w:rsidRPr="00896389" w:rsidRDefault="003C21A2" w:rsidP="003C21A2">
            <w:pPr>
              <w:pStyle w:val="TableColumnTitle"/>
              <w:rPr>
                <w:b w:val="0"/>
              </w:rPr>
            </w:pPr>
            <w:r>
              <w:rPr>
                <w:b w:val="0"/>
              </w:rPr>
              <w:t>dokumen nodes.</w:t>
            </w:r>
          </w:p>
        </w:tc>
        <w:tc>
          <w:tcPr>
            <w:tcW w:w="3240" w:type="dxa"/>
            <w:shd w:val="clear" w:color="auto" w:fill="auto"/>
          </w:tcPr>
          <w:p w14:paraId="72DF7384" w14:textId="77777777" w:rsidR="003C21A2" w:rsidRPr="00896389" w:rsidRDefault="003C21A2" w:rsidP="003C21A2">
            <w:pPr>
              <w:pStyle w:val="TableColumnTitle"/>
              <w:rPr>
                <w:b w:val="0"/>
              </w:rPr>
            </w:pPr>
            <w:r>
              <w:rPr>
                <w:b w:val="0"/>
              </w:rPr>
              <w:t>Perangkat node yang dibuat.</w:t>
            </w:r>
          </w:p>
        </w:tc>
      </w:tr>
    </w:tbl>
    <w:p w14:paraId="46748C59" w14:textId="77777777" w:rsidR="003C21A2" w:rsidRPr="0090105D" w:rsidRDefault="003C21A2" w:rsidP="003C21A2">
      <w:pPr>
        <w:pStyle w:val="BodyText"/>
        <w:tabs>
          <w:tab w:val="left" w:pos="360"/>
        </w:tabs>
        <w:ind w:left="360"/>
        <w:rPr>
          <w:lang w:val="en-US"/>
        </w:rPr>
      </w:pPr>
    </w:p>
    <w:p w14:paraId="00391BB0" w14:textId="77777777" w:rsidR="008A7AF0" w:rsidRDefault="008126FA" w:rsidP="008A7AF0">
      <w:pPr>
        <w:pStyle w:val="BodyText"/>
        <w:keepNext/>
        <w:jc w:val="center"/>
      </w:pPr>
      <w:r>
        <w:rPr>
          <w:noProof/>
          <w:lang w:val="en-US"/>
        </w:rPr>
        <w:lastRenderedPageBreak/>
        <w:drawing>
          <wp:inline distT="0" distB="0" distL="0" distR="0" wp14:anchorId="17F2C411" wp14:editId="5758899B">
            <wp:extent cx="4187813" cy="563880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4173.png"/>
                    <pic:cNvPicPr/>
                  </pic:nvPicPr>
                  <pic:blipFill>
                    <a:blip r:embed="rId47"/>
                    <a:stretch>
                      <a:fillRect/>
                    </a:stretch>
                  </pic:blipFill>
                  <pic:spPr>
                    <a:xfrm>
                      <a:off x="0" y="0"/>
                      <a:ext cx="4190313" cy="5642167"/>
                    </a:xfrm>
                    <a:prstGeom prst="rect">
                      <a:avLst/>
                    </a:prstGeom>
                  </pic:spPr>
                </pic:pic>
              </a:graphicData>
            </a:graphic>
          </wp:inline>
        </w:drawing>
      </w:r>
    </w:p>
    <w:p w14:paraId="29E7D65A" w14:textId="38228C34" w:rsidR="00AA79E3" w:rsidRPr="00FD690C" w:rsidRDefault="008A7AF0" w:rsidP="00FD690C">
      <w:pPr>
        <w:pStyle w:val="Caption"/>
        <w:rPr>
          <w:lang w:val="en-US"/>
        </w:rPr>
      </w:pPr>
      <w:bookmarkStart w:id="173" w:name="_Ref487377212"/>
      <w:bookmarkStart w:id="174" w:name="_Toc490453929"/>
      <w:r>
        <w:t xml:space="preserve">Gambar </w:t>
      </w:r>
      <w:r w:rsidR="00B95D0A">
        <w:fldChar w:fldCharType="begin"/>
      </w:r>
      <w:r w:rsidR="00B95D0A">
        <w:instrText xml:space="preserve"> STYLEREF 1 \s </w:instrText>
      </w:r>
      <w:r w:rsidR="00B95D0A">
        <w:fldChar w:fldCharType="separate"/>
      </w:r>
      <w:r w:rsidR="00B95D0A">
        <w:rPr>
          <w:noProof/>
        </w:rPr>
        <w:t>4</w:t>
      </w:r>
      <w:r w:rsidR="00B95D0A">
        <w:fldChar w:fldCharType="end"/>
      </w:r>
      <w:r w:rsidR="00B95D0A">
        <w:t>.</w:t>
      </w:r>
      <w:r w:rsidR="00B95D0A">
        <w:fldChar w:fldCharType="begin"/>
      </w:r>
      <w:r w:rsidR="00B95D0A">
        <w:instrText xml:space="preserve"> SEQ Gambar \* ARABIC \s 1 </w:instrText>
      </w:r>
      <w:r w:rsidR="00B95D0A">
        <w:fldChar w:fldCharType="separate"/>
      </w:r>
      <w:r w:rsidR="00B95D0A">
        <w:rPr>
          <w:noProof/>
        </w:rPr>
        <w:t>12</w:t>
      </w:r>
      <w:r w:rsidR="00B95D0A">
        <w:fldChar w:fldCharType="end"/>
      </w:r>
      <w:bookmarkEnd w:id="173"/>
      <w:r w:rsidR="00606F89">
        <w:rPr>
          <w:lang w:val="en-US"/>
        </w:rPr>
        <w:t xml:space="preserve"> Alur </w:t>
      </w:r>
      <w:r w:rsidR="003C21A2">
        <w:rPr>
          <w:lang w:val="en-US"/>
        </w:rPr>
        <w:t>Membuat Perangkat Node</w:t>
      </w:r>
      <w:bookmarkEnd w:id="174"/>
    </w:p>
    <w:p w14:paraId="3E170301" w14:textId="77777777" w:rsidR="00174419" w:rsidRDefault="00174419" w:rsidP="00174419">
      <w:pPr>
        <w:pStyle w:val="BodyText"/>
        <w:ind w:firstLine="360"/>
        <w:rPr>
          <w:lang w:val="en-US"/>
        </w:rPr>
      </w:pPr>
      <w:r>
        <w:rPr>
          <w:lang w:val="en-US"/>
        </w:rPr>
        <w:t xml:space="preserve">Penjelasan dari </w:t>
      </w:r>
      <w:r w:rsidR="006C56E6">
        <w:rPr>
          <w:lang w:val="en-US"/>
        </w:rPr>
        <w:fldChar w:fldCharType="begin"/>
      </w:r>
      <w:r w:rsidR="006C56E6">
        <w:rPr>
          <w:lang w:val="en-US"/>
        </w:rPr>
        <w:instrText xml:space="preserve"> REF _Ref487377212 \h </w:instrText>
      </w:r>
      <w:r w:rsidR="006C56E6">
        <w:rPr>
          <w:lang w:val="en-US"/>
        </w:rPr>
      </w:r>
      <w:r w:rsidR="006C56E6">
        <w:rPr>
          <w:lang w:val="en-US"/>
        </w:rPr>
        <w:fldChar w:fldCharType="separate"/>
      </w:r>
      <w:r w:rsidR="006C56E6">
        <w:t xml:space="preserve">Gambar </w:t>
      </w:r>
      <w:r w:rsidR="006C56E6">
        <w:rPr>
          <w:noProof/>
        </w:rPr>
        <w:t>4</w:t>
      </w:r>
      <w:r w:rsidR="006C56E6">
        <w:t>.</w:t>
      </w:r>
      <w:r w:rsidR="006C56E6">
        <w:rPr>
          <w:noProof/>
        </w:rPr>
        <w:t>12</w:t>
      </w:r>
      <w:r w:rsidR="006C56E6">
        <w:rPr>
          <w:lang w:val="en-US"/>
        </w:rPr>
        <w:fldChar w:fldCharType="end"/>
      </w:r>
      <w:r w:rsidR="00AA475B">
        <w:rPr>
          <w:lang w:val="en-US"/>
        </w:rPr>
        <w:t xml:space="preserve"> </w:t>
      </w:r>
      <w:r>
        <w:rPr>
          <w:lang w:val="en-US"/>
        </w:rPr>
        <w:t>adalah sebagai berikut:</w:t>
      </w:r>
    </w:p>
    <w:p w14:paraId="13DB0A18" w14:textId="77777777" w:rsidR="00174419" w:rsidRDefault="00174419" w:rsidP="00E02D4A">
      <w:pPr>
        <w:pStyle w:val="BodyText"/>
        <w:numPr>
          <w:ilvl w:val="0"/>
          <w:numId w:val="35"/>
        </w:numPr>
        <w:tabs>
          <w:tab w:val="left" w:pos="720"/>
        </w:tabs>
        <w:ind w:left="720"/>
        <w:rPr>
          <w:lang w:val="en-US"/>
        </w:rPr>
      </w:pPr>
      <w:r>
        <w:rPr>
          <w:lang w:val="en-US"/>
        </w:rPr>
        <w:t xml:space="preserve">Aplikasi </w:t>
      </w:r>
      <w:r>
        <w:rPr>
          <w:i/>
          <w:lang w:val="en-US"/>
        </w:rPr>
        <w:t xml:space="preserve">client </w:t>
      </w:r>
      <w:r>
        <w:rPr>
          <w:lang w:val="en-US"/>
        </w:rPr>
        <w:t xml:space="preserve">mengirimkan </w:t>
      </w:r>
      <w:r>
        <w:rPr>
          <w:i/>
          <w:lang w:val="en-US"/>
        </w:rPr>
        <w:t xml:space="preserve">request </w:t>
      </w:r>
      <w:r>
        <w:rPr>
          <w:lang w:val="en-US"/>
        </w:rPr>
        <w:t xml:space="preserve">HTTP POST dengan </w:t>
      </w:r>
      <w:r>
        <w:rPr>
          <w:i/>
          <w:lang w:val="en-US"/>
        </w:rPr>
        <w:t xml:space="preserve">payload </w:t>
      </w:r>
      <w:r>
        <w:rPr>
          <w:lang w:val="en-US"/>
        </w:rPr>
        <w:t xml:space="preserve">berisi </w:t>
      </w:r>
      <w:r w:rsidRPr="00174419">
        <w:rPr>
          <w:lang w:val="en-US"/>
        </w:rPr>
        <w:t>user</w:t>
      </w:r>
      <w:r>
        <w:rPr>
          <w:lang w:val="en-US"/>
        </w:rPr>
        <w:t xml:space="preserve">, </w:t>
      </w:r>
      <w:r w:rsidRPr="00C1795A">
        <w:rPr>
          <w:i/>
          <w:lang w:val="en-US"/>
        </w:rPr>
        <w:t>label</w:t>
      </w:r>
      <w:r>
        <w:rPr>
          <w:lang w:val="en-US"/>
        </w:rPr>
        <w:t xml:space="preserve">, </w:t>
      </w:r>
      <w:r w:rsidRPr="00C1795A">
        <w:rPr>
          <w:i/>
          <w:lang w:val="en-US"/>
        </w:rPr>
        <w:t>secretkey</w:t>
      </w:r>
      <w:r>
        <w:rPr>
          <w:lang w:val="en-US"/>
        </w:rPr>
        <w:t xml:space="preserve">, </w:t>
      </w:r>
      <w:r w:rsidRPr="00C1795A">
        <w:rPr>
          <w:i/>
          <w:lang w:val="en-US"/>
        </w:rPr>
        <w:t>subsperday</w:t>
      </w:r>
      <w:r w:rsidRPr="00C1795A">
        <w:rPr>
          <w:lang w:val="en-US"/>
        </w:rPr>
        <w:t>,</w:t>
      </w:r>
      <w:r>
        <w:rPr>
          <w:lang w:val="en-US"/>
        </w:rPr>
        <w:t xml:space="preserve"> dan </w:t>
      </w:r>
      <w:r>
        <w:rPr>
          <w:i/>
          <w:lang w:val="en-US"/>
        </w:rPr>
        <w:t>is</w:t>
      </w:r>
      <w:r>
        <w:rPr>
          <w:i/>
          <w:lang w:val="en-US"/>
        </w:rPr>
        <w:softHyphen/>
        <w:t>_public</w:t>
      </w:r>
      <w:r>
        <w:rPr>
          <w:lang w:val="en-US"/>
        </w:rPr>
        <w:t xml:space="preserve">. Informasi lebih lengkap mengenai </w:t>
      </w:r>
      <w:r>
        <w:rPr>
          <w:i/>
          <w:lang w:val="en-US"/>
        </w:rPr>
        <w:t xml:space="preserve">payload </w:t>
      </w:r>
      <w:r>
        <w:rPr>
          <w:lang w:val="en-US"/>
        </w:rPr>
        <w:t xml:space="preserve">dapat dilihat pada </w:t>
      </w:r>
      <w:r>
        <w:rPr>
          <w:lang w:val="en-US"/>
        </w:rPr>
        <w:fldChar w:fldCharType="begin"/>
      </w:r>
      <w:r>
        <w:rPr>
          <w:lang w:val="en-US"/>
        </w:rPr>
        <w:instrText xml:space="preserve"> REF _Ref487377404 \h </w:instrText>
      </w:r>
      <w:r>
        <w:rPr>
          <w:lang w:val="en-US"/>
        </w:rPr>
      </w:r>
      <w:r>
        <w:rPr>
          <w:lang w:val="en-US"/>
        </w:rPr>
        <w:fldChar w:fldCharType="separate"/>
      </w:r>
      <w:r w:rsidR="003A7164">
        <w:t xml:space="preserve">Tabel </w:t>
      </w:r>
      <w:r w:rsidR="003A7164">
        <w:rPr>
          <w:noProof/>
        </w:rPr>
        <w:t>4</w:t>
      </w:r>
      <w:r w:rsidR="003A7164">
        <w:t>.</w:t>
      </w:r>
      <w:r w:rsidR="003A7164">
        <w:rPr>
          <w:noProof/>
        </w:rPr>
        <w:t>16</w:t>
      </w:r>
      <w:r>
        <w:rPr>
          <w:lang w:val="en-US"/>
        </w:rPr>
        <w:fldChar w:fldCharType="end"/>
      </w:r>
      <w:r>
        <w:rPr>
          <w:lang w:val="en-US"/>
        </w:rPr>
        <w:t>.</w:t>
      </w:r>
    </w:p>
    <w:p w14:paraId="551EEE32" w14:textId="6F44D7C4" w:rsidR="00174419" w:rsidRDefault="00461B79" w:rsidP="00E02D4A">
      <w:pPr>
        <w:pStyle w:val="BodyText"/>
        <w:numPr>
          <w:ilvl w:val="0"/>
          <w:numId w:val="35"/>
        </w:numPr>
        <w:ind w:left="720"/>
        <w:rPr>
          <w:lang w:val="en-US"/>
        </w:rPr>
      </w:pPr>
      <w:r w:rsidRPr="00461B79">
        <w:rPr>
          <w:i/>
          <w:lang w:val="en-US"/>
        </w:rPr>
        <w:t>Web service</w:t>
      </w:r>
      <w:r w:rsidR="00174419">
        <w:rPr>
          <w:lang w:val="en-US"/>
        </w:rPr>
        <w:t xml:space="preserve"> memanggil fungsi </w:t>
      </w:r>
      <w:r w:rsidR="00174419" w:rsidRPr="00A57CFF">
        <w:rPr>
          <w:rFonts w:ascii="Courier New" w:hAnsi="Courier New" w:cs="Courier New"/>
          <w:sz w:val="20"/>
          <w:lang w:val="en-US"/>
        </w:rPr>
        <w:t>validate()</w:t>
      </w:r>
      <w:r w:rsidR="00174419">
        <w:rPr>
          <w:lang w:val="en-US"/>
        </w:rPr>
        <w:t xml:space="preserve"> untuk memastikan </w:t>
      </w:r>
      <w:r w:rsidR="00174419">
        <w:rPr>
          <w:i/>
          <w:lang w:val="en-US"/>
        </w:rPr>
        <w:t xml:space="preserve">payload </w:t>
      </w:r>
      <w:r w:rsidR="00C1795A">
        <w:rPr>
          <w:lang w:val="en-US"/>
        </w:rPr>
        <w:t>yang dikirim sesuai dengan yang dibutuhkan</w:t>
      </w:r>
      <w:r w:rsidR="00174419">
        <w:rPr>
          <w:lang w:val="en-US"/>
        </w:rPr>
        <w:t xml:space="preserve">. Fungsi ini juga memeriksa keunikan </w:t>
      </w:r>
      <w:r w:rsidR="00174419">
        <w:rPr>
          <w:i/>
          <w:lang w:val="en-US"/>
        </w:rPr>
        <w:t xml:space="preserve">field </w:t>
      </w:r>
      <w:r w:rsidR="00174419">
        <w:rPr>
          <w:lang w:val="en-US"/>
        </w:rPr>
        <w:t xml:space="preserve">label dari perangkat node baru terhadap perangkat node </w:t>
      </w:r>
      <w:r w:rsidR="00A57CFF">
        <w:rPr>
          <w:lang w:val="en-US"/>
        </w:rPr>
        <w:t xml:space="preserve">lainnya </w:t>
      </w:r>
      <w:r w:rsidR="00174419">
        <w:rPr>
          <w:lang w:val="en-US"/>
        </w:rPr>
        <w:t>milik pengguna.</w:t>
      </w:r>
    </w:p>
    <w:p w14:paraId="1EA4C5D7" w14:textId="77777777" w:rsidR="00174419" w:rsidRDefault="00174419" w:rsidP="00E02D4A">
      <w:pPr>
        <w:pStyle w:val="BodyText"/>
        <w:numPr>
          <w:ilvl w:val="0"/>
          <w:numId w:val="35"/>
        </w:numPr>
        <w:ind w:left="720"/>
        <w:rPr>
          <w:lang w:val="en-US"/>
        </w:rPr>
      </w:pPr>
      <w:r>
        <w:rPr>
          <w:lang w:val="en-US"/>
        </w:rPr>
        <w:t xml:space="preserve">Jika </w:t>
      </w:r>
      <w:r w:rsidR="00C1795A">
        <w:rPr>
          <w:lang w:val="en-US"/>
        </w:rPr>
        <w:t xml:space="preserve">proses validasi gagal, </w:t>
      </w:r>
      <w:r w:rsidRPr="00A57CFF">
        <w:rPr>
          <w:i/>
          <w:lang w:val="en-US"/>
        </w:rPr>
        <w:t>web service</w:t>
      </w:r>
      <w:r>
        <w:rPr>
          <w:lang w:val="en-US"/>
        </w:rPr>
        <w:t xml:space="preserve"> mengirimkan </w:t>
      </w:r>
      <w:r>
        <w:rPr>
          <w:i/>
          <w:lang w:val="en-US"/>
        </w:rPr>
        <w:t xml:space="preserve">response </w:t>
      </w:r>
      <w:r w:rsidR="00C1795A">
        <w:rPr>
          <w:lang w:val="en-US"/>
        </w:rPr>
        <w:t xml:space="preserve">dengan HTTP </w:t>
      </w:r>
      <w:r w:rsidR="0048362C">
        <w:rPr>
          <w:lang w:val="en-US"/>
        </w:rPr>
        <w:t xml:space="preserve">status 400 dan informasi mengenai kegagalan validasi pada </w:t>
      </w:r>
      <w:r w:rsidR="0048362C">
        <w:rPr>
          <w:i/>
          <w:lang w:val="en-US"/>
        </w:rPr>
        <w:t>erors</w:t>
      </w:r>
      <w:r w:rsidR="0048362C">
        <w:rPr>
          <w:lang w:val="en-US"/>
        </w:rPr>
        <w:t>.</w:t>
      </w:r>
    </w:p>
    <w:p w14:paraId="32467C22" w14:textId="2AA277D8" w:rsidR="00174419" w:rsidRDefault="00461B79" w:rsidP="00E02D4A">
      <w:pPr>
        <w:pStyle w:val="BodyText"/>
        <w:numPr>
          <w:ilvl w:val="0"/>
          <w:numId w:val="35"/>
        </w:numPr>
        <w:ind w:left="720"/>
        <w:rPr>
          <w:lang w:val="en-US"/>
        </w:rPr>
      </w:pPr>
      <w:r w:rsidRPr="00461B79">
        <w:rPr>
          <w:i/>
          <w:lang w:val="en-US"/>
        </w:rPr>
        <w:lastRenderedPageBreak/>
        <w:t>Web service</w:t>
      </w:r>
      <w:r w:rsidR="00C1795A">
        <w:rPr>
          <w:lang w:val="en-US"/>
        </w:rPr>
        <w:t xml:space="preserve"> memanggil fungsi </w:t>
      </w:r>
      <w:r w:rsidR="00C1795A" w:rsidRPr="00A57CFF">
        <w:rPr>
          <w:rFonts w:ascii="Courier New" w:hAnsi="Courier New" w:cs="Courier New"/>
          <w:sz w:val="20"/>
          <w:lang w:val="en-US"/>
        </w:rPr>
        <w:t>nodes</w:t>
      </w:r>
      <w:r w:rsidR="00174419" w:rsidRPr="00A57CFF">
        <w:rPr>
          <w:rFonts w:ascii="Courier New" w:hAnsi="Courier New" w:cs="Courier New"/>
          <w:sz w:val="20"/>
          <w:lang w:val="en-US"/>
        </w:rPr>
        <w:t>(</w:t>
      </w:r>
      <w:r w:rsidR="00C1795A" w:rsidRPr="00A57CFF">
        <w:rPr>
          <w:rFonts w:ascii="Courier New" w:hAnsi="Courier New" w:cs="Courier New"/>
          <w:sz w:val="20"/>
          <w:lang w:val="en-US"/>
        </w:rPr>
        <w:t>**payload-data</w:t>
      </w:r>
      <w:r w:rsidR="00174419" w:rsidRPr="00A57CFF">
        <w:rPr>
          <w:rFonts w:ascii="Courier New" w:hAnsi="Courier New" w:cs="Courier New"/>
          <w:sz w:val="20"/>
          <w:lang w:val="en-US"/>
        </w:rPr>
        <w:t>)</w:t>
      </w:r>
      <w:r w:rsidR="00174419">
        <w:rPr>
          <w:lang w:val="en-US"/>
        </w:rPr>
        <w:t xml:space="preserve"> untuk membuat </w:t>
      </w:r>
      <w:r w:rsidR="00174419">
        <w:rPr>
          <w:i/>
          <w:lang w:val="en-US"/>
        </w:rPr>
        <w:t xml:space="preserve">object </w:t>
      </w:r>
      <w:r w:rsidR="00A57CFF">
        <w:rPr>
          <w:lang w:val="en-US"/>
        </w:rPr>
        <w:t>baru dari dokumen N</w:t>
      </w:r>
      <w:r w:rsidR="00C1795A">
        <w:rPr>
          <w:lang w:val="en-US"/>
        </w:rPr>
        <w:t>odes</w:t>
      </w:r>
      <w:r w:rsidR="00174419">
        <w:rPr>
          <w:lang w:val="en-US"/>
        </w:rPr>
        <w:t xml:space="preserve">. </w:t>
      </w:r>
      <w:r w:rsidR="00174419">
        <w:rPr>
          <w:i/>
          <w:lang w:val="en-US"/>
        </w:rPr>
        <w:t xml:space="preserve">Object </w:t>
      </w:r>
      <w:r w:rsidR="00174419">
        <w:rPr>
          <w:lang w:val="en-US"/>
        </w:rPr>
        <w:t xml:space="preserve">baru tersebut disimpan dalam variabel </w:t>
      </w:r>
      <w:r w:rsidR="00C1795A" w:rsidRPr="00A57CFF">
        <w:t>node</w:t>
      </w:r>
      <w:r w:rsidR="00174419">
        <w:rPr>
          <w:lang w:val="en-US"/>
        </w:rPr>
        <w:t>.</w:t>
      </w:r>
    </w:p>
    <w:p w14:paraId="5514F293" w14:textId="5DD72141" w:rsidR="00C1795A" w:rsidRPr="00C1795A" w:rsidRDefault="00A57CFF" w:rsidP="00E02D4A">
      <w:pPr>
        <w:pStyle w:val="BodyText"/>
        <w:numPr>
          <w:ilvl w:val="0"/>
          <w:numId w:val="35"/>
        </w:numPr>
        <w:ind w:left="720"/>
        <w:rPr>
          <w:lang w:val="en-US"/>
        </w:rPr>
      </w:pPr>
      <w:r>
        <w:rPr>
          <w:lang w:val="en-US"/>
        </w:rPr>
        <w:t xml:space="preserve">Nilai </w:t>
      </w:r>
      <w:r w:rsidRPr="00A57CFF">
        <w:rPr>
          <w:rFonts w:ascii="Courier New" w:hAnsi="Courier New" w:cs="Courier New"/>
          <w:sz w:val="20"/>
          <w:lang w:val="en-US"/>
        </w:rPr>
        <w:t>p</w:t>
      </w:r>
      <w:r w:rsidR="00C1795A" w:rsidRPr="00A57CFF">
        <w:rPr>
          <w:rFonts w:ascii="Courier New" w:hAnsi="Courier New" w:cs="Courier New"/>
          <w:sz w:val="20"/>
          <w:lang w:val="en-US"/>
        </w:rPr>
        <w:t>ubsperdayremain</w:t>
      </w:r>
      <w:r w:rsidR="00C1795A">
        <w:rPr>
          <w:lang w:val="en-US"/>
        </w:rPr>
        <w:t xml:space="preserve"> diatur</w:t>
      </w:r>
      <w:r>
        <w:rPr>
          <w:lang w:val="en-US"/>
        </w:rPr>
        <w:t xml:space="preserve"> dengan nilai awal sama dengan </w:t>
      </w:r>
      <w:r w:rsidRPr="00A57CFF">
        <w:rPr>
          <w:rFonts w:ascii="Courier New" w:hAnsi="Courier New" w:cs="Courier New"/>
          <w:sz w:val="20"/>
          <w:lang w:val="en-US"/>
        </w:rPr>
        <w:t>p</w:t>
      </w:r>
      <w:r w:rsidR="00C1795A" w:rsidRPr="00A57CFF">
        <w:rPr>
          <w:rFonts w:ascii="Courier New" w:hAnsi="Courier New" w:cs="Courier New"/>
          <w:sz w:val="20"/>
          <w:lang w:val="en-US"/>
        </w:rPr>
        <w:t>ubsperday</w:t>
      </w:r>
      <w:r w:rsidR="00C1795A">
        <w:rPr>
          <w:lang w:val="en-US"/>
        </w:rPr>
        <w:t>.</w:t>
      </w:r>
    </w:p>
    <w:p w14:paraId="1FAAE385" w14:textId="77777777" w:rsidR="00174419" w:rsidRDefault="00461B79" w:rsidP="00E02D4A">
      <w:pPr>
        <w:pStyle w:val="BodyText"/>
        <w:numPr>
          <w:ilvl w:val="0"/>
          <w:numId w:val="35"/>
        </w:numPr>
        <w:ind w:left="720"/>
        <w:rPr>
          <w:lang w:val="en-US"/>
        </w:rPr>
      </w:pPr>
      <w:r w:rsidRPr="00461B79">
        <w:rPr>
          <w:i/>
          <w:lang w:val="en-US"/>
        </w:rPr>
        <w:t>Web service</w:t>
      </w:r>
      <w:r w:rsidR="00C1795A">
        <w:rPr>
          <w:lang w:val="en-US"/>
        </w:rPr>
        <w:t xml:space="preserve"> memanggil fungsi </w:t>
      </w:r>
      <w:r w:rsidR="00C1795A" w:rsidRPr="00A57CFF">
        <w:rPr>
          <w:rFonts w:ascii="Courier New" w:hAnsi="Courier New" w:cs="Courier New"/>
          <w:sz w:val="20"/>
          <w:lang w:val="en-US"/>
        </w:rPr>
        <w:t>node</w:t>
      </w:r>
      <w:r w:rsidR="00174419" w:rsidRPr="00A57CFF">
        <w:rPr>
          <w:rFonts w:ascii="Courier New" w:hAnsi="Courier New" w:cs="Courier New"/>
          <w:sz w:val="20"/>
          <w:lang w:val="en-US"/>
        </w:rPr>
        <w:t>.save()</w:t>
      </w:r>
      <w:r w:rsidR="00174419">
        <w:rPr>
          <w:lang w:val="en-US"/>
        </w:rPr>
        <w:t xml:space="preserve"> untuk menyimpan </w:t>
      </w:r>
      <w:r w:rsidR="00174419">
        <w:rPr>
          <w:i/>
          <w:lang w:val="en-US"/>
        </w:rPr>
        <w:t xml:space="preserve">object </w:t>
      </w:r>
      <w:r w:rsidR="00C1795A">
        <w:rPr>
          <w:lang w:val="en-US"/>
        </w:rPr>
        <w:t>baru pada nomor 4</w:t>
      </w:r>
      <w:r w:rsidR="00174419">
        <w:rPr>
          <w:lang w:val="en-US"/>
        </w:rPr>
        <w:t xml:space="preserve"> </w:t>
      </w:r>
      <w:r w:rsidR="00C13B73">
        <w:rPr>
          <w:lang w:val="en-US"/>
        </w:rPr>
        <w:t>ke dalam</w:t>
      </w:r>
      <w:r w:rsidR="00174419">
        <w:rPr>
          <w:lang w:val="en-US"/>
        </w:rPr>
        <w:t xml:space="preserve"> basis data.</w:t>
      </w:r>
    </w:p>
    <w:p w14:paraId="79E7314A" w14:textId="77777777" w:rsidR="00AA79E3" w:rsidRPr="00C1795A" w:rsidRDefault="00461B79" w:rsidP="00E02D4A">
      <w:pPr>
        <w:pStyle w:val="BodyText"/>
        <w:numPr>
          <w:ilvl w:val="0"/>
          <w:numId w:val="35"/>
        </w:numPr>
        <w:ind w:left="720"/>
        <w:rPr>
          <w:lang w:val="en-US"/>
        </w:rPr>
      </w:pPr>
      <w:r w:rsidRPr="00461B79">
        <w:rPr>
          <w:i/>
          <w:lang w:val="en-US"/>
        </w:rPr>
        <w:t>Web service</w:t>
      </w:r>
      <w:r w:rsidR="00174419">
        <w:rPr>
          <w:lang w:val="en-US"/>
        </w:rPr>
        <w:t xml:space="preserve"> mengirimkan </w:t>
      </w:r>
      <w:r w:rsidR="00174419">
        <w:rPr>
          <w:i/>
          <w:lang w:val="en-US"/>
        </w:rPr>
        <w:t xml:space="preserve">response </w:t>
      </w:r>
      <w:r w:rsidR="00174419">
        <w:rPr>
          <w:lang w:val="en-US"/>
        </w:rPr>
        <w:t>dengan HTTP status 200.</w:t>
      </w:r>
    </w:p>
    <w:p w14:paraId="355AEB21" w14:textId="77777777" w:rsidR="00C1795A" w:rsidRDefault="00C1795A" w:rsidP="00E02D4A">
      <w:pPr>
        <w:pStyle w:val="ListParagraph"/>
        <w:numPr>
          <w:ilvl w:val="0"/>
          <w:numId w:val="33"/>
        </w:numPr>
        <w:tabs>
          <w:tab w:val="left" w:pos="360"/>
        </w:tabs>
        <w:spacing w:before="240"/>
        <w:ind w:left="360"/>
        <w:rPr>
          <w:lang w:val="en-US"/>
        </w:rPr>
      </w:pPr>
      <w:r>
        <w:rPr>
          <w:lang w:val="en-US"/>
        </w:rPr>
        <w:t>Meli</w:t>
      </w:r>
      <w:r w:rsidR="00A403E8">
        <w:rPr>
          <w:lang w:val="en-US"/>
        </w:rPr>
        <w:t xml:space="preserve">hat </w:t>
      </w:r>
      <w:r w:rsidR="00FD690C">
        <w:rPr>
          <w:lang w:val="en-US"/>
        </w:rPr>
        <w:t>perangkat node</w:t>
      </w:r>
    </w:p>
    <w:p w14:paraId="7BFB2594" w14:textId="6FDCE815" w:rsidR="00AA475B" w:rsidRPr="0038598C" w:rsidRDefault="002C71FC" w:rsidP="00AA475B">
      <w:pPr>
        <w:pStyle w:val="BodyTextFirstIndent"/>
        <w:ind w:left="340" w:firstLine="0"/>
        <w:rPr>
          <w:lang w:val="en-US"/>
        </w:rPr>
      </w:pPr>
      <w:r>
        <w:rPr>
          <w:lang w:val="en-US"/>
        </w:rPr>
        <w:t xml:space="preserve">Terdapat tiga kriteria untuk mengakses perangkat node berdasarkan visibilitas perangkat. </w:t>
      </w:r>
      <w:r w:rsidR="009028DA">
        <w:rPr>
          <w:lang w:val="en-US"/>
        </w:rPr>
        <w:t xml:space="preserve">Kriteria ditentukan oleh </w:t>
      </w:r>
      <w:r>
        <w:rPr>
          <w:lang w:val="en-US"/>
        </w:rPr>
        <w:t>parameter HTTP GET</w:t>
      </w:r>
      <w:r w:rsidR="009028DA">
        <w:rPr>
          <w:lang w:val="en-US"/>
        </w:rPr>
        <w:t xml:space="preserve"> </w:t>
      </w:r>
      <w:r w:rsidR="009028DA">
        <w:rPr>
          <w:i/>
          <w:lang w:val="en-US"/>
        </w:rPr>
        <w:t>role</w:t>
      </w:r>
      <w:r>
        <w:rPr>
          <w:lang w:val="en-US"/>
        </w:rPr>
        <w:t xml:space="preserve"> yang </w:t>
      </w:r>
      <w:r w:rsidR="0038598C">
        <w:rPr>
          <w:lang w:val="en-US"/>
        </w:rPr>
        <w:t xml:space="preserve">dapat </w:t>
      </w:r>
      <w:r>
        <w:rPr>
          <w:lang w:val="en-US"/>
        </w:rPr>
        <w:t>berisi</w:t>
      </w:r>
      <w:r w:rsidR="00F321E0">
        <w:rPr>
          <w:lang w:val="en-US"/>
        </w:rPr>
        <w:t xml:space="preserve"> nilai</w:t>
      </w:r>
      <w:r>
        <w:rPr>
          <w:lang w:val="en-US"/>
        </w:rPr>
        <w:t xml:space="preserve">: </w:t>
      </w:r>
      <w:r w:rsidR="00F321E0">
        <w:rPr>
          <w:lang w:val="en-US"/>
        </w:rPr>
        <w:t>“</w:t>
      </w:r>
      <w:r w:rsidR="00B02554" w:rsidRPr="00B02554">
        <w:rPr>
          <w:i/>
          <w:lang w:val="en-US"/>
        </w:rPr>
        <w:t>public</w:t>
      </w:r>
      <w:r w:rsidR="00F321E0">
        <w:rPr>
          <w:i/>
          <w:lang w:val="en-US"/>
        </w:rPr>
        <w:t>”</w:t>
      </w:r>
      <w:r>
        <w:rPr>
          <w:lang w:val="en-US"/>
        </w:rPr>
        <w:t>,</w:t>
      </w:r>
      <w:r w:rsidR="0038598C">
        <w:rPr>
          <w:i/>
          <w:lang w:val="en-US"/>
        </w:rPr>
        <w:t xml:space="preserve"> </w:t>
      </w:r>
      <w:r w:rsidR="00F321E0">
        <w:rPr>
          <w:i/>
          <w:lang w:val="en-US"/>
        </w:rPr>
        <w:t>“</w:t>
      </w:r>
      <w:r w:rsidR="00B02554" w:rsidRPr="00B02554">
        <w:rPr>
          <w:i/>
          <w:lang w:val="en-US"/>
        </w:rPr>
        <w:t>private</w:t>
      </w:r>
      <w:r w:rsidR="00F321E0">
        <w:rPr>
          <w:i/>
          <w:lang w:val="en-US"/>
        </w:rPr>
        <w:t>”</w:t>
      </w:r>
      <w:r>
        <w:rPr>
          <w:lang w:val="en-US"/>
        </w:rPr>
        <w:t xml:space="preserve">, dan </w:t>
      </w:r>
      <w:r w:rsidR="00F321E0">
        <w:rPr>
          <w:lang w:val="en-US"/>
        </w:rPr>
        <w:t>“</w:t>
      </w:r>
      <w:r w:rsidR="00B02554" w:rsidRPr="00B02554">
        <w:rPr>
          <w:i/>
          <w:lang w:val="en-US"/>
        </w:rPr>
        <w:t>global</w:t>
      </w:r>
      <w:r w:rsidR="00F321E0">
        <w:rPr>
          <w:i/>
          <w:lang w:val="en-US"/>
        </w:rPr>
        <w:t>”</w:t>
      </w:r>
      <w:r>
        <w:rPr>
          <w:lang w:val="en-US"/>
        </w:rPr>
        <w:t>.</w:t>
      </w:r>
      <w:r w:rsidR="0038598C">
        <w:rPr>
          <w:i/>
          <w:lang w:val="en-US"/>
        </w:rPr>
        <w:t xml:space="preserve"> </w:t>
      </w:r>
      <w:r>
        <w:rPr>
          <w:lang w:val="en-US"/>
        </w:rPr>
        <w:t xml:space="preserve">Nilai </w:t>
      </w:r>
      <w:r w:rsidR="00F321E0">
        <w:rPr>
          <w:lang w:val="en-US"/>
        </w:rPr>
        <w:t>“</w:t>
      </w:r>
      <w:r>
        <w:rPr>
          <w:i/>
          <w:lang w:val="en-US"/>
        </w:rPr>
        <w:t>global</w:t>
      </w:r>
      <w:r w:rsidR="00F321E0">
        <w:rPr>
          <w:i/>
          <w:lang w:val="en-US"/>
        </w:rPr>
        <w:t>”</w:t>
      </w:r>
      <w:r>
        <w:rPr>
          <w:i/>
          <w:lang w:val="en-US"/>
        </w:rPr>
        <w:t xml:space="preserve"> </w:t>
      </w:r>
      <w:r>
        <w:rPr>
          <w:lang w:val="en-US"/>
        </w:rPr>
        <w:t xml:space="preserve">digunakan </w:t>
      </w:r>
      <w:r w:rsidR="0038598C">
        <w:rPr>
          <w:lang w:val="en-US"/>
        </w:rPr>
        <w:t xml:space="preserve">untuk </w:t>
      </w:r>
      <w:r>
        <w:rPr>
          <w:lang w:val="en-US"/>
        </w:rPr>
        <w:t xml:space="preserve">mengakses </w:t>
      </w:r>
      <w:r w:rsidR="0038598C">
        <w:rPr>
          <w:lang w:val="en-US"/>
        </w:rPr>
        <w:t>perangka</w:t>
      </w:r>
      <w:r>
        <w:rPr>
          <w:lang w:val="en-US"/>
        </w:rPr>
        <w:t>t node dari pengguna lain yang memiliki</w:t>
      </w:r>
      <w:r w:rsidR="0038598C">
        <w:rPr>
          <w:lang w:val="en-US"/>
        </w:rPr>
        <w:t xml:space="preserve"> visibilitas publik</w:t>
      </w:r>
      <w:r w:rsidR="00B02554">
        <w:rPr>
          <w:lang w:val="en-US"/>
        </w:rPr>
        <w:t>.</w:t>
      </w:r>
      <w:r w:rsidR="009028DA">
        <w:rPr>
          <w:lang w:val="en-US"/>
        </w:rPr>
        <w:t xml:space="preserve"> </w:t>
      </w:r>
      <w:r w:rsidR="0038598C">
        <w:rPr>
          <w:lang w:val="en-US"/>
        </w:rPr>
        <w:t xml:space="preserve">Jika parameter </w:t>
      </w:r>
      <w:r w:rsidR="0038598C">
        <w:rPr>
          <w:i/>
          <w:lang w:val="en-US"/>
        </w:rPr>
        <w:t xml:space="preserve">role </w:t>
      </w:r>
      <w:r w:rsidR="0038598C">
        <w:rPr>
          <w:lang w:val="en-US"/>
        </w:rPr>
        <w:t xml:space="preserve">tidak didefinisikan, </w:t>
      </w:r>
      <w:r>
        <w:rPr>
          <w:i/>
          <w:lang w:val="en-US"/>
        </w:rPr>
        <w:t xml:space="preserve">web service </w:t>
      </w:r>
      <w:r w:rsidR="0038598C">
        <w:rPr>
          <w:lang w:val="en-US"/>
        </w:rPr>
        <w:t xml:space="preserve">akan </w:t>
      </w:r>
      <w:r>
        <w:rPr>
          <w:lang w:val="en-US"/>
        </w:rPr>
        <w:t>mengembalikan</w:t>
      </w:r>
      <w:r w:rsidR="0038598C">
        <w:rPr>
          <w:lang w:val="en-US"/>
        </w:rPr>
        <w:t xml:space="preserve"> semua perang</w:t>
      </w:r>
      <w:r>
        <w:rPr>
          <w:lang w:val="en-US"/>
        </w:rPr>
        <w:t>kat node milik pengguna yang sedang terotentikasi</w:t>
      </w:r>
      <w:r w:rsidR="0038598C">
        <w:rPr>
          <w:lang w:val="en-US"/>
        </w:rPr>
        <w:t xml:space="preserve">. </w:t>
      </w:r>
    </w:p>
    <w:p w14:paraId="6CDDA1BD" w14:textId="1D531207" w:rsidR="00AA475B" w:rsidRDefault="00AA475B" w:rsidP="00AA475B">
      <w:pPr>
        <w:ind w:left="340"/>
        <w:rPr>
          <w:lang w:val="en-US"/>
        </w:rPr>
      </w:pPr>
      <w:r>
        <w:rPr>
          <w:lang w:val="en-US"/>
        </w:rPr>
        <w:t>Dalam melihat</w:t>
      </w:r>
      <w:r w:rsidRPr="00AA475B">
        <w:rPr>
          <w:lang w:val="en-US"/>
        </w:rPr>
        <w:t xml:space="preserve"> </w:t>
      </w:r>
      <w:r>
        <w:rPr>
          <w:lang w:val="en-US"/>
        </w:rPr>
        <w:t>perangkat node</w:t>
      </w:r>
      <w:r w:rsidRPr="00AA475B">
        <w:rPr>
          <w:lang w:val="en-US"/>
        </w:rPr>
        <w:t xml:space="preserve"> digunakan fitur </w:t>
      </w:r>
      <w:r w:rsidRPr="00AA475B">
        <w:rPr>
          <w:i/>
          <w:lang w:val="en-US"/>
        </w:rPr>
        <w:t xml:space="preserve">pagination </w:t>
      </w:r>
      <w:r w:rsidRPr="00AA475B">
        <w:rPr>
          <w:lang w:val="en-US"/>
        </w:rPr>
        <w:t>untuk membagi data ke dalam beberapa halaman</w:t>
      </w:r>
      <w:r w:rsidR="00EC2A15">
        <w:rPr>
          <w:lang w:val="en-US"/>
        </w:rPr>
        <w:t>.</w:t>
      </w:r>
      <w:r w:rsidR="00EC2A15" w:rsidRPr="00EC2A15">
        <w:rPr>
          <w:lang w:val="en-US"/>
        </w:rPr>
        <w:t xml:space="preserve"> </w:t>
      </w:r>
      <w:r w:rsidR="00EC2A15">
        <w:rPr>
          <w:lang w:val="en-US"/>
        </w:rPr>
        <w:t xml:space="preserve">Setiap HTTP </w:t>
      </w:r>
      <w:r w:rsidR="00EC2A15">
        <w:rPr>
          <w:i/>
          <w:lang w:val="en-US"/>
        </w:rPr>
        <w:t xml:space="preserve">request </w:t>
      </w:r>
      <w:r w:rsidR="00EC2A15">
        <w:rPr>
          <w:lang w:val="en-US"/>
        </w:rPr>
        <w:t xml:space="preserve">akan memberikan HTTP </w:t>
      </w:r>
      <w:r w:rsidR="00EC2A15">
        <w:rPr>
          <w:i/>
          <w:lang w:val="en-US"/>
        </w:rPr>
        <w:t xml:space="preserve">response </w:t>
      </w:r>
      <w:r w:rsidR="00EC2A15">
        <w:rPr>
          <w:lang w:val="en-US"/>
        </w:rPr>
        <w:t>berupa halaman dengan maksimal berisi 10 data di dalamnya</w:t>
      </w:r>
      <w:r w:rsidRPr="00AA475B">
        <w:rPr>
          <w:lang w:val="en-US"/>
        </w:rPr>
        <w:t xml:space="preserve">. Untuk menggunakan fitur </w:t>
      </w:r>
      <w:r w:rsidRPr="00AA475B">
        <w:rPr>
          <w:i/>
          <w:lang w:val="en-US"/>
        </w:rPr>
        <w:t>pagination</w:t>
      </w:r>
      <w:r w:rsidRPr="00AA475B">
        <w:rPr>
          <w:lang w:val="en-US"/>
        </w:rPr>
        <w:t xml:space="preserve">, dibutuhkan parameter HTTP GET tambahan yaitu </w:t>
      </w:r>
      <w:r w:rsidRPr="00AA475B">
        <w:rPr>
          <w:i/>
          <w:lang w:val="en-US"/>
        </w:rPr>
        <w:t xml:space="preserve">page </w:t>
      </w:r>
      <w:r w:rsidRPr="00AA475B">
        <w:rPr>
          <w:lang w:val="en-US"/>
        </w:rPr>
        <w:t xml:space="preserve">untuk menentukan halaman yang ingin diakses. Parameter </w:t>
      </w:r>
      <w:r w:rsidRPr="00AA475B">
        <w:rPr>
          <w:i/>
          <w:lang w:val="en-US"/>
        </w:rPr>
        <w:t xml:space="preserve">page </w:t>
      </w:r>
      <w:r w:rsidRPr="00AA475B">
        <w:rPr>
          <w:lang w:val="en-US"/>
        </w:rPr>
        <w:t xml:space="preserve">merupakan bilangan integer dengan nilai </w:t>
      </w:r>
      <w:r w:rsidRPr="00AA475B">
        <w:rPr>
          <w:i/>
          <w:lang w:val="en-US"/>
        </w:rPr>
        <w:t>default</w:t>
      </w:r>
      <w:r w:rsidRPr="00AA475B">
        <w:rPr>
          <w:lang w:val="en-US"/>
        </w:rPr>
        <w:t xml:space="preserve"> sama dengan 1.</w:t>
      </w:r>
    </w:p>
    <w:p w14:paraId="0D92BCFC" w14:textId="2B6770AF" w:rsidR="002C71FC" w:rsidRPr="0058711D" w:rsidRDefault="00AA475B" w:rsidP="006C56E6">
      <w:pPr>
        <w:ind w:left="340"/>
        <w:rPr>
          <w:lang w:val="en-US"/>
        </w:rPr>
      </w:pPr>
      <w:r w:rsidRPr="0058711D">
        <w:rPr>
          <w:lang w:val="en-US"/>
        </w:rPr>
        <w:t xml:space="preserve">Penjelasan mengenai parameter GET dalam mengirimkan HTTP </w:t>
      </w:r>
      <w:r w:rsidRPr="0058711D">
        <w:rPr>
          <w:i/>
          <w:lang w:val="en-US"/>
        </w:rPr>
        <w:t xml:space="preserve">request </w:t>
      </w:r>
      <w:r w:rsidRPr="0058711D">
        <w:rPr>
          <w:lang w:val="en-US"/>
        </w:rPr>
        <w:t xml:space="preserve">dan informasi mengenai data yang didapatkan dari HTTP </w:t>
      </w:r>
      <w:r w:rsidRPr="0058711D">
        <w:rPr>
          <w:i/>
          <w:lang w:val="en-US"/>
        </w:rPr>
        <w:t xml:space="preserve">response </w:t>
      </w:r>
      <w:r w:rsidRPr="0058711D">
        <w:rPr>
          <w:lang w:val="en-US"/>
        </w:rPr>
        <w:t>ada pada</w:t>
      </w:r>
      <w:r>
        <w:rPr>
          <w:lang w:val="en-US"/>
        </w:rPr>
        <w:t xml:space="preserve"> </w:t>
      </w:r>
      <w:r>
        <w:rPr>
          <w:lang w:val="en-US"/>
        </w:rPr>
        <w:fldChar w:fldCharType="begin"/>
      </w:r>
      <w:r>
        <w:rPr>
          <w:lang w:val="en-US"/>
        </w:rPr>
        <w:instrText xml:space="preserve"> REF _Ref487768109 \h </w:instrText>
      </w:r>
      <w:r>
        <w:rPr>
          <w:lang w:val="en-US"/>
        </w:rPr>
      </w:r>
      <w:r>
        <w:rPr>
          <w:lang w:val="en-US"/>
        </w:rPr>
        <w:fldChar w:fldCharType="separate"/>
      </w:r>
      <w:r>
        <w:t xml:space="preserve">Tabel </w:t>
      </w:r>
      <w:r>
        <w:rPr>
          <w:noProof/>
        </w:rPr>
        <w:t>4</w:t>
      </w:r>
      <w:r>
        <w:t>.</w:t>
      </w:r>
      <w:r>
        <w:rPr>
          <w:noProof/>
        </w:rPr>
        <w:t>16</w:t>
      </w:r>
      <w:r>
        <w:rPr>
          <w:lang w:val="en-US"/>
        </w:rPr>
        <w:fldChar w:fldCharType="end"/>
      </w:r>
      <w:r w:rsidRPr="0058711D">
        <w:rPr>
          <w:lang w:val="en-US"/>
        </w:rPr>
        <w:t xml:space="preserve">. Sedangkan alur dan proses yang terjadi dalam </w:t>
      </w:r>
      <w:r w:rsidR="00EC2A15">
        <w:rPr>
          <w:lang w:val="en-US"/>
        </w:rPr>
        <w:t>melihat</w:t>
      </w:r>
      <w:r w:rsidRPr="0058711D">
        <w:rPr>
          <w:lang w:val="en-US"/>
        </w:rPr>
        <w:t xml:space="preserve"> </w:t>
      </w:r>
      <w:r>
        <w:rPr>
          <w:lang w:val="en-US"/>
        </w:rPr>
        <w:t>semua perangkat node</w:t>
      </w:r>
      <w:r w:rsidRPr="0058711D">
        <w:rPr>
          <w:lang w:val="en-US"/>
        </w:rPr>
        <w:t xml:space="preserve"> digambarkan pada</w:t>
      </w:r>
      <w:r>
        <w:rPr>
          <w:lang w:val="en-US"/>
        </w:rPr>
        <w:t xml:space="preserve"> </w:t>
      </w:r>
      <w:r w:rsidR="006C56E6">
        <w:rPr>
          <w:lang w:val="en-US"/>
        </w:rPr>
        <w:fldChar w:fldCharType="begin"/>
      </w:r>
      <w:r w:rsidR="006C56E6">
        <w:rPr>
          <w:lang w:val="en-US"/>
        </w:rPr>
        <w:instrText xml:space="preserve"> REF _Ref487378601 \h </w:instrText>
      </w:r>
      <w:r w:rsidR="006C56E6">
        <w:rPr>
          <w:lang w:val="en-US"/>
        </w:rPr>
      </w:r>
      <w:r w:rsidR="006C56E6">
        <w:rPr>
          <w:lang w:val="en-US"/>
        </w:rPr>
        <w:fldChar w:fldCharType="separate"/>
      </w:r>
      <w:r w:rsidR="006C56E6">
        <w:t xml:space="preserve">Gambar </w:t>
      </w:r>
      <w:r w:rsidR="006C56E6">
        <w:rPr>
          <w:noProof/>
        </w:rPr>
        <w:t>4</w:t>
      </w:r>
      <w:r w:rsidR="006C56E6">
        <w:t>.</w:t>
      </w:r>
      <w:r w:rsidR="006C56E6">
        <w:rPr>
          <w:noProof/>
        </w:rPr>
        <w:t>13</w:t>
      </w:r>
      <w:r w:rsidR="006C56E6">
        <w:rPr>
          <w:lang w:val="en-US"/>
        </w:rPr>
        <w:fldChar w:fldCharType="end"/>
      </w:r>
      <w:r w:rsidRPr="0058711D">
        <w:rPr>
          <w:lang w:val="en-US"/>
        </w:rPr>
        <w:t>.</w:t>
      </w:r>
    </w:p>
    <w:p w14:paraId="5168C39F" w14:textId="1BC16CE5" w:rsidR="00AA475B" w:rsidRPr="00581A68" w:rsidRDefault="00AA475B" w:rsidP="00AA475B">
      <w:pPr>
        <w:pStyle w:val="Caption"/>
        <w:rPr>
          <w:lang w:val="en-US"/>
        </w:rPr>
      </w:pPr>
      <w:bookmarkStart w:id="175" w:name="_Ref487768109"/>
      <w:bookmarkStart w:id="176" w:name="_Toc490453895"/>
      <w:r>
        <w:t xml:space="preserve">Tabel </w:t>
      </w:r>
      <w:r w:rsidR="00D12854">
        <w:fldChar w:fldCharType="begin"/>
      </w:r>
      <w:r w:rsidR="00D12854">
        <w:instrText xml:space="preserve"> STYLEREF 1 \s </w:instrText>
      </w:r>
      <w:r w:rsidR="00D12854">
        <w:fldChar w:fldCharType="separate"/>
      </w:r>
      <w:r w:rsidR="00D12854">
        <w:rPr>
          <w:noProof/>
        </w:rPr>
        <w:t>4</w:t>
      </w:r>
      <w:r w:rsidR="00D12854">
        <w:fldChar w:fldCharType="end"/>
      </w:r>
      <w:r w:rsidR="00D12854">
        <w:t>.</w:t>
      </w:r>
      <w:r w:rsidR="00D12854">
        <w:fldChar w:fldCharType="begin"/>
      </w:r>
      <w:r w:rsidR="00D12854">
        <w:instrText xml:space="preserve"> SEQ Tabel \* ARABIC \s 1 </w:instrText>
      </w:r>
      <w:r w:rsidR="00D12854">
        <w:fldChar w:fldCharType="separate"/>
      </w:r>
      <w:r w:rsidR="00D12854">
        <w:rPr>
          <w:noProof/>
        </w:rPr>
        <w:t>16</w:t>
      </w:r>
      <w:r w:rsidR="00D12854">
        <w:fldChar w:fldCharType="end"/>
      </w:r>
      <w:bookmarkEnd w:id="175"/>
      <w:r>
        <w:rPr>
          <w:lang w:val="en-US"/>
        </w:rPr>
        <w:t xml:space="preserve"> Melihat Perangkat Node</w:t>
      </w:r>
      <w:bookmarkEnd w:id="176"/>
    </w:p>
    <w:tbl>
      <w:tblPr>
        <w:tblStyle w:val="TableGrid"/>
        <w:tblW w:w="7915" w:type="dxa"/>
        <w:tblLayout w:type="fixed"/>
        <w:tblLook w:val="04A0" w:firstRow="1" w:lastRow="0" w:firstColumn="1" w:lastColumn="0" w:noHBand="0" w:noVBand="1"/>
      </w:tblPr>
      <w:tblGrid>
        <w:gridCol w:w="2605"/>
        <w:gridCol w:w="2070"/>
        <w:gridCol w:w="3240"/>
      </w:tblGrid>
      <w:tr w:rsidR="00AA475B" w14:paraId="2ABE69B6" w14:textId="77777777" w:rsidTr="000E27E1">
        <w:tc>
          <w:tcPr>
            <w:tcW w:w="7915" w:type="dxa"/>
            <w:gridSpan w:val="3"/>
            <w:shd w:val="clear" w:color="auto" w:fill="EEECE1" w:themeFill="background2"/>
          </w:tcPr>
          <w:p w14:paraId="3B258DD1" w14:textId="77777777" w:rsidR="00AA475B" w:rsidRDefault="00AA475B" w:rsidP="000E27E1">
            <w:pPr>
              <w:pStyle w:val="TableColumnTitle"/>
            </w:pPr>
            <w:r w:rsidRPr="0096213C">
              <w:rPr>
                <w:i/>
              </w:rPr>
              <w:t>Request</w:t>
            </w:r>
            <w:r>
              <w:t xml:space="preserve"> GET /nodes/</w:t>
            </w:r>
          </w:p>
        </w:tc>
      </w:tr>
      <w:tr w:rsidR="00AA475B" w14:paraId="3046F512" w14:textId="77777777" w:rsidTr="000E27E1">
        <w:tc>
          <w:tcPr>
            <w:tcW w:w="2605" w:type="dxa"/>
            <w:shd w:val="clear" w:color="auto" w:fill="EEECE1" w:themeFill="background2"/>
          </w:tcPr>
          <w:p w14:paraId="65EA3C56" w14:textId="77777777" w:rsidR="00AA475B" w:rsidRDefault="00AA475B" w:rsidP="000E27E1">
            <w:pPr>
              <w:pStyle w:val="TableColumnTitle"/>
            </w:pPr>
            <w:r>
              <w:t>Deskripsi</w:t>
            </w:r>
          </w:p>
        </w:tc>
        <w:tc>
          <w:tcPr>
            <w:tcW w:w="2070" w:type="dxa"/>
            <w:shd w:val="clear" w:color="auto" w:fill="EEECE1" w:themeFill="background2"/>
          </w:tcPr>
          <w:p w14:paraId="6619AB8C" w14:textId="77777777" w:rsidR="00AA475B" w:rsidRDefault="00AA475B" w:rsidP="000E27E1">
            <w:pPr>
              <w:pStyle w:val="TableColumnTitle"/>
            </w:pPr>
            <w:r>
              <w:t>Parameter</w:t>
            </w:r>
          </w:p>
        </w:tc>
        <w:tc>
          <w:tcPr>
            <w:tcW w:w="3240" w:type="dxa"/>
            <w:shd w:val="clear" w:color="auto" w:fill="EEECE1" w:themeFill="background2"/>
          </w:tcPr>
          <w:p w14:paraId="01D700D1" w14:textId="77777777" w:rsidR="00AA475B" w:rsidRDefault="00AA475B" w:rsidP="000E27E1">
            <w:pPr>
              <w:pStyle w:val="TableColumnTitle"/>
            </w:pPr>
            <w:r>
              <w:t>Keterangan</w:t>
            </w:r>
          </w:p>
        </w:tc>
      </w:tr>
      <w:tr w:rsidR="00AA475B" w14:paraId="543762E5" w14:textId="77777777" w:rsidTr="000E27E1">
        <w:tc>
          <w:tcPr>
            <w:tcW w:w="2605" w:type="dxa"/>
          </w:tcPr>
          <w:p w14:paraId="2D346E49" w14:textId="77777777" w:rsidR="00AA475B" w:rsidRPr="008E3BE6" w:rsidRDefault="00AA475B" w:rsidP="00AA475B">
            <w:pPr>
              <w:pStyle w:val="TableColumnTitle"/>
              <w:rPr>
                <w:b w:val="0"/>
              </w:rPr>
            </w:pPr>
            <w:r w:rsidRPr="00C1795A">
              <w:rPr>
                <w:b w:val="0"/>
              </w:rPr>
              <w:t>M</w:t>
            </w:r>
            <w:r>
              <w:rPr>
                <w:b w:val="0"/>
              </w:rPr>
              <w:t xml:space="preserve">enampilkan </w:t>
            </w:r>
            <w:r w:rsidRPr="00C1795A">
              <w:rPr>
                <w:b w:val="0"/>
              </w:rPr>
              <w:t>p</w:t>
            </w:r>
            <w:r>
              <w:rPr>
                <w:b w:val="0"/>
              </w:rPr>
              <w:t>erangkat node</w:t>
            </w:r>
            <w:r w:rsidRPr="00C1795A">
              <w:rPr>
                <w:b w:val="0"/>
              </w:rPr>
              <w:t>.</w:t>
            </w:r>
          </w:p>
        </w:tc>
        <w:tc>
          <w:tcPr>
            <w:tcW w:w="2070" w:type="dxa"/>
          </w:tcPr>
          <w:p w14:paraId="4F77C095" w14:textId="77777777" w:rsidR="00AA475B" w:rsidRDefault="00AA475B" w:rsidP="00E02D4A">
            <w:pPr>
              <w:pStyle w:val="TableColumnTitle"/>
              <w:numPr>
                <w:ilvl w:val="1"/>
                <w:numId w:val="25"/>
              </w:numPr>
              <w:ind w:left="241" w:hanging="241"/>
              <w:rPr>
                <w:b w:val="0"/>
                <w:i/>
              </w:rPr>
            </w:pPr>
            <w:r>
              <w:rPr>
                <w:b w:val="0"/>
                <w:i/>
              </w:rPr>
              <w:t>role</w:t>
            </w:r>
          </w:p>
          <w:p w14:paraId="4023FAB5" w14:textId="77777777" w:rsidR="00AA475B" w:rsidRPr="00C1795A" w:rsidRDefault="00AA475B" w:rsidP="00E02D4A">
            <w:pPr>
              <w:pStyle w:val="TableColumnTitle"/>
              <w:numPr>
                <w:ilvl w:val="1"/>
                <w:numId w:val="25"/>
              </w:numPr>
              <w:ind w:left="241" w:hanging="241"/>
              <w:rPr>
                <w:b w:val="0"/>
                <w:i/>
              </w:rPr>
            </w:pPr>
            <w:r>
              <w:rPr>
                <w:b w:val="0"/>
                <w:i/>
              </w:rPr>
              <w:t>page</w:t>
            </w:r>
          </w:p>
        </w:tc>
        <w:tc>
          <w:tcPr>
            <w:tcW w:w="3240" w:type="dxa"/>
          </w:tcPr>
          <w:p w14:paraId="3F55BEC8" w14:textId="77777777" w:rsidR="00AA475B" w:rsidRDefault="00AA475B" w:rsidP="00E02D4A">
            <w:pPr>
              <w:pStyle w:val="TableColumnTitle"/>
              <w:numPr>
                <w:ilvl w:val="1"/>
                <w:numId w:val="25"/>
              </w:numPr>
              <w:ind w:left="241" w:hanging="241"/>
              <w:rPr>
                <w:b w:val="0"/>
              </w:rPr>
            </w:pPr>
            <w:r>
              <w:rPr>
                <w:b w:val="0"/>
              </w:rPr>
              <w:t xml:space="preserve">parameter </w:t>
            </w:r>
            <w:r>
              <w:rPr>
                <w:b w:val="0"/>
                <w:i/>
              </w:rPr>
              <w:t xml:space="preserve">role </w:t>
            </w:r>
            <w:r>
              <w:rPr>
                <w:b w:val="0"/>
              </w:rPr>
              <w:t xml:space="preserve">dan </w:t>
            </w:r>
            <w:r>
              <w:rPr>
                <w:b w:val="0"/>
                <w:i/>
              </w:rPr>
              <w:t xml:space="preserve">page </w:t>
            </w:r>
            <w:r>
              <w:rPr>
                <w:b w:val="0"/>
              </w:rPr>
              <w:t>bersifat opsional.</w:t>
            </w:r>
          </w:p>
          <w:p w14:paraId="5784CE01" w14:textId="77777777" w:rsidR="00AA475B" w:rsidRDefault="00AA475B" w:rsidP="00E02D4A">
            <w:pPr>
              <w:pStyle w:val="TableColumnTitle"/>
              <w:numPr>
                <w:ilvl w:val="1"/>
                <w:numId w:val="25"/>
              </w:numPr>
              <w:ind w:left="241" w:hanging="241"/>
              <w:rPr>
                <w:b w:val="0"/>
              </w:rPr>
            </w:pPr>
            <w:r>
              <w:rPr>
                <w:b w:val="0"/>
              </w:rPr>
              <w:t xml:space="preserve">parameter </w:t>
            </w:r>
            <w:r>
              <w:rPr>
                <w:b w:val="0"/>
                <w:i/>
              </w:rPr>
              <w:t xml:space="preserve">page </w:t>
            </w:r>
            <w:r>
              <w:rPr>
                <w:b w:val="0"/>
              </w:rPr>
              <w:t>menentukan nomor halaman yang diminta.</w:t>
            </w:r>
          </w:p>
          <w:p w14:paraId="1CDFE3EB" w14:textId="77777777" w:rsidR="00AA475B" w:rsidRPr="00FE0535" w:rsidRDefault="00AA475B" w:rsidP="00E02D4A">
            <w:pPr>
              <w:pStyle w:val="TableColumnTitle"/>
              <w:numPr>
                <w:ilvl w:val="1"/>
                <w:numId w:val="25"/>
              </w:numPr>
              <w:ind w:left="241" w:hanging="241"/>
              <w:rPr>
                <w:b w:val="0"/>
              </w:rPr>
            </w:pPr>
            <w:r>
              <w:rPr>
                <w:b w:val="0"/>
              </w:rPr>
              <w:t xml:space="preserve">Jika tidak didefinisikan parameter </w:t>
            </w:r>
            <w:r>
              <w:rPr>
                <w:b w:val="0"/>
                <w:i/>
              </w:rPr>
              <w:t>page</w:t>
            </w:r>
            <w:r>
              <w:rPr>
                <w:b w:val="0"/>
              </w:rPr>
              <w:t xml:space="preserve"> memiliki nilai sama dengan 1.</w:t>
            </w:r>
          </w:p>
        </w:tc>
      </w:tr>
      <w:tr w:rsidR="00AA475B" w14:paraId="1E4E5FB9" w14:textId="77777777" w:rsidTr="000E27E1">
        <w:tc>
          <w:tcPr>
            <w:tcW w:w="7915" w:type="dxa"/>
            <w:gridSpan w:val="3"/>
            <w:shd w:val="clear" w:color="auto" w:fill="EEECE1" w:themeFill="background2"/>
          </w:tcPr>
          <w:p w14:paraId="6BD9D1B1" w14:textId="77777777" w:rsidR="00AA475B" w:rsidRPr="0096213C" w:rsidRDefault="00AA475B" w:rsidP="000E27E1">
            <w:pPr>
              <w:pStyle w:val="TableColumnTitle"/>
              <w:rPr>
                <w:i/>
              </w:rPr>
            </w:pPr>
            <w:r w:rsidRPr="0096213C">
              <w:rPr>
                <w:i/>
              </w:rPr>
              <w:t>Response</w:t>
            </w:r>
          </w:p>
        </w:tc>
      </w:tr>
      <w:tr w:rsidR="00AA475B" w14:paraId="64E7B8CD" w14:textId="77777777" w:rsidTr="000E27E1">
        <w:tc>
          <w:tcPr>
            <w:tcW w:w="2605" w:type="dxa"/>
            <w:shd w:val="clear" w:color="auto" w:fill="EEECE1" w:themeFill="background2"/>
          </w:tcPr>
          <w:p w14:paraId="3FBB0FC1" w14:textId="77777777" w:rsidR="00AA475B" w:rsidRDefault="00AA475B" w:rsidP="000E27E1">
            <w:pPr>
              <w:pStyle w:val="TableColumnTitle"/>
            </w:pPr>
            <w:r>
              <w:t xml:space="preserve">Nama </w:t>
            </w:r>
            <w:r>
              <w:rPr>
                <w:i/>
              </w:rPr>
              <w:t>f</w:t>
            </w:r>
            <w:r w:rsidRPr="00896389">
              <w:rPr>
                <w:i/>
              </w:rPr>
              <w:t>ield</w:t>
            </w:r>
          </w:p>
        </w:tc>
        <w:tc>
          <w:tcPr>
            <w:tcW w:w="2070" w:type="dxa"/>
            <w:shd w:val="clear" w:color="auto" w:fill="EEECE1" w:themeFill="background2"/>
          </w:tcPr>
          <w:p w14:paraId="065826E6" w14:textId="77777777" w:rsidR="00AA475B" w:rsidRDefault="00AA475B" w:rsidP="000E27E1">
            <w:pPr>
              <w:pStyle w:val="TableColumnTitle"/>
            </w:pPr>
            <w:r>
              <w:t>Tipe data</w:t>
            </w:r>
          </w:p>
        </w:tc>
        <w:tc>
          <w:tcPr>
            <w:tcW w:w="3240" w:type="dxa"/>
            <w:shd w:val="clear" w:color="auto" w:fill="EEECE1" w:themeFill="background2"/>
          </w:tcPr>
          <w:p w14:paraId="7ED8F97A" w14:textId="77777777" w:rsidR="00AA475B" w:rsidRDefault="00AA475B" w:rsidP="000E27E1">
            <w:pPr>
              <w:pStyle w:val="TableColumnTitle"/>
            </w:pPr>
            <w:r>
              <w:t>Keterangan</w:t>
            </w:r>
          </w:p>
        </w:tc>
      </w:tr>
      <w:tr w:rsidR="00AA475B" w14:paraId="20F1F2DA" w14:textId="77777777" w:rsidTr="000E27E1">
        <w:tc>
          <w:tcPr>
            <w:tcW w:w="2605" w:type="dxa"/>
          </w:tcPr>
          <w:p w14:paraId="28A97780" w14:textId="77777777" w:rsidR="00AA475B" w:rsidRPr="00F47855" w:rsidRDefault="00AA475B" w:rsidP="000E27E1">
            <w:pPr>
              <w:pStyle w:val="TableColumnTitle"/>
              <w:rPr>
                <w:b w:val="0"/>
                <w:i/>
              </w:rPr>
            </w:pPr>
            <w:r>
              <w:rPr>
                <w:b w:val="0"/>
                <w:i/>
              </w:rPr>
              <w:lastRenderedPageBreak/>
              <w:t>count</w:t>
            </w:r>
          </w:p>
        </w:tc>
        <w:tc>
          <w:tcPr>
            <w:tcW w:w="2070" w:type="dxa"/>
          </w:tcPr>
          <w:p w14:paraId="085A39FA" w14:textId="77777777" w:rsidR="00AA475B" w:rsidRPr="00896389" w:rsidRDefault="00AA475B" w:rsidP="000E27E1">
            <w:pPr>
              <w:pStyle w:val="TableColumnTitle"/>
              <w:rPr>
                <w:b w:val="0"/>
              </w:rPr>
            </w:pPr>
            <w:r>
              <w:rPr>
                <w:b w:val="0"/>
              </w:rPr>
              <w:t>integer</w:t>
            </w:r>
          </w:p>
        </w:tc>
        <w:tc>
          <w:tcPr>
            <w:tcW w:w="3240" w:type="dxa"/>
          </w:tcPr>
          <w:p w14:paraId="086EE272" w14:textId="77777777" w:rsidR="00AA475B" w:rsidRPr="00896389" w:rsidRDefault="00AA475B" w:rsidP="000E27E1">
            <w:pPr>
              <w:pStyle w:val="TableColumnTitle"/>
              <w:rPr>
                <w:b w:val="0"/>
              </w:rPr>
            </w:pPr>
            <w:r>
              <w:rPr>
                <w:b w:val="0"/>
              </w:rPr>
              <w:t>Jumlah perangkat node yang didapat berdasarkan kriteria tertentu.</w:t>
            </w:r>
          </w:p>
        </w:tc>
      </w:tr>
      <w:tr w:rsidR="00AA475B" w14:paraId="0A71382E" w14:textId="77777777" w:rsidTr="000E27E1">
        <w:tc>
          <w:tcPr>
            <w:tcW w:w="2605" w:type="dxa"/>
          </w:tcPr>
          <w:p w14:paraId="7CFE5AF3" w14:textId="77777777" w:rsidR="00AA475B" w:rsidRDefault="00AA475B" w:rsidP="000E27E1">
            <w:pPr>
              <w:pStyle w:val="TableColumnTitle"/>
              <w:rPr>
                <w:b w:val="0"/>
                <w:i/>
              </w:rPr>
            </w:pPr>
            <w:r>
              <w:rPr>
                <w:b w:val="0"/>
                <w:i/>
              </w:rPr>
              <w:t>next</w:t>
            </w:r>
          </w:p>
        </w:tc>
        <w:tc>
          <w:tcPr>
            <w:tcW w:w="2070" w:type="dxa"/>
          </w:tcPr>
          <w:p w14:paraId="44F4209A" w14:textId="77777777" w:rsidR="00AA475B" w:rsidRDefault="00AA475B" w:rsidP="000E27E1">
            <w:pPr>
              <w:pStyle w:val="TableColumnTitle"/>
              <w:rPr>
                <w:b w:val="0"/>
              </w:rPr>
            </w:pPr>
            <w:r>
              <w:rPr>
                <w:b w:val="0"/>
              </w:rPr>
              <w:t>string atau null</w:t>
            </w:r>
          </w:p>
        </w:tc>
        <w:tc>
          <w:tcPr>
            <w:tcW w:w="3240" w:type="dxa"/>
          </w:tcPr>
          <w:p w14:paraId="64938564" w14:textId="77777777" w:rsidR="00AA475B" w:rsidRPr="00896389" w:rsidRDefault="00AA475B" w:rsidP="000E27E1">
            <w:pPr>
              <w:pStyle w:val="TableColumnTitle"/>
              <w:rPr>
                <w:b w:val="0"/>
              </w:rPr>
            </w:pPr>
            <w:r>
              <w:rPr>
                <w:b w:val="0"/>
              </w:rPr>
              <w:t>URL dari halaman selanjutnya.</w:t>
            </w:r>
          </w:p>
        </w:tc>
      </w:tr>
      <w:tr w:rsidR="00AA475B" w14:paraId="10F68EA5" w14:textId="77777777" w:rsidTr="000E27E1">
        <w:tc>
          <w:tcPr>
            <w:tcW w:w="2605" w:type="dxa"/>
          </w:tcPr>
          <w:p w14:paraId="3484F0F0" w14:textId="77777777" w:rsidR="00AA475B" w:rsidRDefault="00AA475B" w:rsidP="000E27E1">
            <w:pPr>
              <w:pStyle w:val="TableColumnTitle"/>
              <w:rPr>
                <w:b w:val="0"/>
                <w:i/>
              </w:rPr>
            </w:pPr>
            <w:r>
              <w:rPr>
                <w:b w:val="0"/>
                <w:i/>
              </w:rPr>
              <w:t>previous</w:t>
            </w:r>
          </w:p>
        </w:tc>
        <w:tc>
          <w:tcPr>
            <w:tcW w:w="2070" w:type="dxa"/>
          </w:tcPr>
          <w:p w14:paraId="6B1BF1D0" w14:textId="77777777" w:rsidR="00AA475B" w:rsidRDefault="00AA475B" w:rsidP="000E27E1">
            <w:pPr>
              <w:pStyle w:val="TableColumnTitle"/>
              <w:rPr>
                <w:b w:val="0"/>
              </w:rPr>
            </w:pPr>
            <w:r>
              <w:rPr>
                <w:b w:val="0"/>
              </w:rPr>
              <w:t>string atau null</w:t>
            </w:r>
          </w:p>
        </w:tc>
        <w:tc>
          <w:tcPr>
            <w:tcW w:w="3240" w:type="dxa"/>
          </w:tcPr>
          <w:p w14:paraId="2A18B578" w14:textId="77777777" w:rsidR="00AA475B" w:rsidRPr="00896389" w:rsidRDefault="00AA475B" w:rsidP="000E27E1">
            <w:pPr>
              <w:pStyle w:val="TableColumnTitle"/>
              <w:rPr>
                <w:b w:val="0"/>
              </w:rPr>
            </w:pPr>
            <w:r>
              <w:rPr>
                <w:b w:val="0"/>
              </w:rPr>
              <w:t>URL dari halaman sebelumnya.</w:t>
            </w:r>
          </w:p>
        </w:tc>
      </w:tr>
      <w:tr w:rsidR="00AA475B" w14:paraId="6C3449F1" w14:textId="77777777" w:rsidTr="000E27E1">
        <w:tc>
          <w:tcPr>
            <w:tcW w:w="2605" w:type="dxa"/>
          </w:tcPr>
          <w:p w14:paraId="5DCAFF72" w14:textId="77777777" w:rsidR="00AA475B" w:rsidRDefault="00AA475B" w:rsidP="000E27E1">
            <w:pPr>
              <w:pStyle w:val="TableColumnTitle"/>
              <w:rPr>
                <w:b w:val="0"/>
                <w:i/>
              </w:rPr>
            </w:pPr>
            <w:r>
              <w:rPr>
                <w:b w:val="0"/>
                <w:i/>
              </w:rPr>
              <w:t>results</w:t>
            </w:r>
          </w:p>
        </w:tc>
        <w:tc>
          <w:tcPr>
            <w:tcW w:w="2070" w:type="dxa"/>
          </w:tcPr>
          <w:p w14:paraId="4FB69866" w14:textId="77777777" w:rsidR="00AA475B" w:rsidRDefault="00AA475B" w:rsidP="000E27E1">
            <w:pPr>
              <w:pStyle w:val="TableColumnTitle"/>
              <w:rPr>
                <w:b w:val="0"/>
              </w:rPr>
            </w:pPr>
            <w:r>
              <w:rPr>
                <w:b w:val="0"/>
              </w:rPr>
              <w:t xml:space="preserve">array </w:t>
            </w:r>
            <w:r w:rsidR="000E27E1">
              <w:rPr>
                <w:b w:val="0"/>
              </w:rPr>
              <w:t xml:space="preserve">berisi </w:t>
            </w:r>
            <w:r w:rsidR="000E27E1">
              <w:rPr>
                <w:b w:val="0"/>
                <w:i/>
              </w:rPr>
              <w:t xml:space="preserve">object </w:t>
            </w:r>
            <w:r>
              <w:rPr>
                <w:b w:val="0"/>
              </w:rPr>
              <w:t>dari dokumen Sensordatas</w:t>
            </w:r>
          </w:p>
        </w:tc>
        <w:tc>
          <w:tcPr>
            <w:tcW w:w="3240" w:type="dxa"/>
          </w:tcPr>
          <w:p w14:paraId="2B014EAF" w14:textId="77777777" w:rsidR="00AA475B" w:rsidRPr="00896389" w:rsidRDefault="00AA475B" w:rsidP="000E27E1">
            <w:pPr>
              <w:pStyle w:val="TableColumnTitle"/>
              <w:rPr>
                <w:b w:val="0"/>
              </w:rPr>
            </w:pPr>
            <w:r>
              <w:rPr>
                <w:b w:val="0"/>
              </w:rPr>
              <w:t xml:space="preserve">Sejumlah 10 perangkat node pada halaman saat ini. </w:t>
            </w:r>
          </w:p>
        </w:tc>
      </w:tr>
    </w:tbl>
    <w:p w14:paraId="2D058F7F" w14:textId="77777777" w:rsidR="00AA475B" w:rsidRDefault="00AA475B" w:rsidP="00AA79E3">
      <w:pPr>
        <w:pStyle w:val="BodyText"/>
        <w:keepNext/>
        <w:jc w:val="center"/>
      </w:pPr>
    </w:p>
    <w:p w14:paraId="495ED92C" w14:textId="77777777" w:rsidR="00AA79E3" w:rsidRDefault="00AA79E3" w:rsidP="00AA79E3">
      <w:pPr>
        <w:pStyle w:val="BodyText"/>
        <w:keepNext/>
        <w:jc w:val="center"/>
      </w:pPr>
      <w:r>
        <w:rPr>
          <w:b/>
          <w:noProof/>
          <w:lang w:val="en-US"/>
        </w:rPr>
        <w:drawing>
          <wp:inline distT="0" distB="0" distL="0" distR="0" wp14:anchorId="7AA3D972" wp14:editId="7AD9D7F5">
            <wp:extent cx="4329808" cy="61245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4195.png"/>
                    <pic:cNvPicPr/>
                  </pic:nvPicPr>
                  <pic:blipFill>
                    <a:blip r:embed="rId48"/>
                    <a:stretch>
                      <a:fillRect/>
                    </a:stretch>
                  </pic:blipFill>
                  <pic:spPr>
                    <a:xfrm>
                      <a:off x="0" y="0"/>
                      <a:ext cx="4338123" cy="6136336"/>
                    </a:xfrm>
                    <a:prstGeom prst="rect">
                      <a:avLst/>
                    </a:prstGeom>
                  </pic:spPr>
                </pic:pic>
              </a:graphicData>
            </a:graphic>
          </wp:inline>
        </w:drawing>
      </w:r>
    </w:p>
    <w:p w14:paraId="5C73810A" w14:textId="7B922572" w:rsidR="006C56E6" w:rsidRPr="006C56E6" w:rsidRDefault="00AA79E3" w:rsidP="00EC2A15">
      <w:pPr>
        <w:pStyle w:val="Caption"/>
        <w:rPr>
          <w:lang w:val="en-US"/>
        </w:rPr>
      </w:pPr>
      <w:bookmarkStart w:id="177" w:name="_Ref487378601"/>
      <w:bookmarkStart w:id="178" w:name="_Ref487378588"/>
      <w:bookmarkStart w:id="179" w:name="_Toc490453930"/>
      <w:r>
        <w:t xml:space="preserve">Gambar </w:t>
      </w:r>
      <w:r w:rsidR="00B95D0A">
        <w:fldChar w:fldCharType="begin"/>
      </w:r>
      <w:r w:rsidR="00B95D0A">
        <w:instrText xml:space="preserve"> STYLEREF 1 \s </w:instrText>
      </w:r>
      <w:r w:rsidR="00B95D0A">
        <w:fldChar w:fldCharType="separate"/>
      </w:r>
      <w:r w:rsidR="00B95D0A">
        <w:rPr>
          <w:noProof/>
        </w:rPr>
        <w:t>4</w:t>
      </w:r>
      <w:r w:rsidR="00B95D0A">
        <w:fldChar w:fldCharType="end"/>
      </w:r>
      <w:r w:rsidR="00B95D0A">
        <w:t>.</w:t>
      </w:r>
      <w:r w:rsidR="00B95D0A">
        <w:fldChar w:fldCharType="begin"/>
      </w:r>
      <w:r w:rsidR="00B95D0A">
        <w:instrText xml:space="preserve"> SEQ Gambar \* ARABIC \s 1 </w:instrText>
      </w:r>
      <w:r w:rsidR="00B95D0A">
        <w:fldChar w:fldCharType="separate"/>
      </w:r>
      <w:r w:rsidR="00B95D0A">
        <w:rPr>
          <w:noProof/>
        </w:rPr>
        <w:t>13</w:t>
      </w:r>
      <w:r w:rsidR="00B95D0A">
        <w:fldChar w:fldCharType="end"/>
      </w:r>
      <w:bookmarkEnd w:id="177"/>
      <w:r w:rsidR="00A403E8">
        <w:rPr>
          <w:lang w:val="en-US"/>
        </w:rPr>
        <w:t xml:space="preserve"> Alur melihat</w:t>
      </w:r>
      <w:r>
        <w:rPr>
          <w:lang w:val="en-US"/>
        </w:rPr>
        <w:t xml:space="preserve"> perangkat node</w:t>
      </w:r>
      <w:bookmarkEnd w:id="178"/>
      <w:bookmarkEnd w:id="179"/>
    </w:p>
    <w:p w14:paraId="562A3FD6" w14:textId="77777777" w:rsidR="00FD690C" w:rsidRDefault="00FD690C" w:rsidP="00FD690C">
      <w:pPr>
        <w:pStyle w:val="BodyText"/>
        <w:ind w:firstLine="360"/>
        <w:rPr>
          <w:lang w:val="en-US"/>
        </w:rPr>
      </w:pPr>
      <w:r>
        <w:rPr>
          <w:lang w:val="en-US"/>
        </w:rPr>
        <w:t xml:space="preserve">Penjelasan dari </w:t>
      </w:r>
      <w:r w:rsidR="006C56E6">
        <w:rPr>
          <w:lang w:val="en-US"/>
        </w:rPr>
        <w:fldChar w:fldCharType="begin"/>
      </w:r>
      <w:r w:rsidR="006C56E6">
        <w:rPr>
          <w:lang w:val="en-US"/>
        </w:rPr>
        <w:instrText xml:space="preserve"> REF _Ref487378601 \h </w:instrText>
      </w:r>
      <w:r w:rsidR="006C56E6">
        <w:rPr>
          <w:lang w:val="en-US"/>
        </w:rPr>
      </w:r>
      <w:r w:rsidR="006C56E6">
        <w:rPr>
          <w:lang w:val="en-US"/>
        </w:rPr>
        <w:fldChar w:fldCharType="separate"/>
      </w:r>
      <w:r w:rsidR="006C56E6">
        <w:t xml:space="preserve">Gambar </w:t>
      </w:r>
      <w:r w:rsidR="006C56E6">
        <w:rPr>
          <w:noProof/>
        </w:rPr>
        <w:t>4</w:t>
      </w:r>
      <w:r w:rsidR="006C56E6">
        <w:t>.</w:t>
      </w:r>
      <w:r w:rsidR="006C56E6">
        <w:rPr>
          <w:noProof/>
        </w:rPr>
        <w:t>13</w:t>
      </w:r>
      <w:r w:rsidR="006C56E6">
        <w:rPr>
          <w:lang w:val="en-US"/>
        </w:rPr>
        <w:fldChar w:fldCharType="end"/>
      </w:r>
      <w:r>
        <w:rPr>
          <w:lang w:val="en-US"/>
        </w:rPr>
        <w:t xml:space="preserve"> adalah sebagai berikut:</w:t>
      </w:r>
    </w:p>
    <w:p w14:paraId="2DDFE177" w14:textId="77777777" w:rsidR="00FD690C" w:rsidRDefault="00FD690C" w:rsidP="00E02D4A">
      <w:pPr>
        <w:pStyle w:val="BodyText"/>
        <w:numPr>
          <w:ilvl w:val="0"/>
          <w:numId w:val="36"/>
        </w:numPr>
        <w:tabs>
          <w:tab w:val="left" w:pos="720"/>
        </w:tabs>
        <w:ind w:left="720"/>
        <w:rPr>
          <w:lang w:val="en-US"/>
        </w:rPr>
      </w:pPr>
      <w:r>
        <w:rPr>
          <w:lang w:val="en-US"/>
        </w:rPr>
        <w:lastRenderedPageBreak/>
        <w:t xml:space="preserve">Aplikasi </w:t>
      </w:r>
      <w:r>
        <w:rPr>
          <w:i/>
          <w:lang w:val="en-US"/>
        </w:rPr>
        <w:t xml:space="preserve">client </w:t>
      </w:r>
      <w:r>
        <w:rPr>
          <w:lang w:val="en-US"/>
        </w:rPr>
        <w:t xml:space="preserve">mengirimkan </w:t>
      </w:r>
      <w:r>
        <w:rPr>
          <w:i/>
          <w:lang w:val="en-US"/>
        </w:rPr>
        <w:t xml:space="preserve">request </w:t>
      </w:r>
      <w:r>
        <w:rPr>
          <w:lang w:val="en-US"/>
        </w:rPr>
        <w:t xml:space="preserve">HTTP GET dengan atau tanpa parameter </w:t>
      </w:r>
      <w:r>
        <w:rPr>
          <w:i/>
          <w:lang w:val="en-US"/>
        </w:rPr>
        <w:t>role</w:t>
      </w:r>
      <w:r>
        <w:rPr>
          <w:lang w:val="en-US"/>
        </w:rPr>
        <w:t xml:space="preserve">. Informasi lebih lengkap mengenai parameter </w:t>
      </w:r>
      <w:r>
        <w:rPr>
          <w:i/>
          <w:lang w:val="en-US"/>
        </w:rPr>
        <w:t xml:space="preserve">role </w:t>
      </w:r>
      <w:r>
        <w:rPr>
          <w:lang w:val="en-US"/>
        </w:rPr>
        <w:t xml:space="preserve">dapat dilihat pada </w:t>
      </w:r>
      <w:r>
        <w:rPr>
          <w:lang w:val="en-US"/>
        </w:rPr>
        <w:fldChar w:fldCharType="begin"/>
      </w:r>
      <w:r>
        <w:rPr>
          <w:lang w:val="en-US"/>
        </w:rPr>
        <w:instrText xml:space="preserve"> REF _Ref487378677 \h </w:instrText>
      </w:r>
      <w:r>
        <w:rPr>
          <w:lang w:val="en-US"/>
        </w:rPr>
      </w:r>
      <w:r>
        <w:rPr>
          <w:lang w:val="en-US"/>
        </w:rPr>
        <w:fldChar w:fldCharType="separate"/>
      </w:r>
      <w:r w:rsidR="003A7164">
        <w:t xml:space="preserve">Tabel </w:t>
      </w:r>
      <w:r w:rsidR="003A7164">
        <w:rPr>
          <w:noProof/>
        </w:rPr>
        <w:t>4</w:t>
      </w:r>
      <w:r w:rsidR="003A7164">
        <w:t>.</w:t>
      </w:r>
      <w:r w:rsidR="003A7164">
        <w:rPr>
          <w:noProof/>
        </w:rPr>
        <w:t>18</w:t>
      </w:r>
      <w:r>
        <w:rPr>
          <w:lang w:val="en-US"/>
        </w:rPr>
        <w:fldChar w:fldCharType="end"/>
      </w:r>
      <w:r>
        <w:rPr>
          <w:lang w:val="en-US"/>
        </w:rPr>
        <w:t>.</w:t>
      </w:r>
    </w:p>
    <w:p w14:paraId="00D95B37" w14:textId="77777777" w:rsidR="00A25B19" w:rsidRDefault="00A25B19" w:rsidP="00E02D4A">
      <w:pPr>
        <w:pStyle w:val="BodyText"/>
        <w:numPr>
          <w:ilvl w:val="0"/>
          <w:numId w:val="36"/>
        </w:numPr>
        <w:ind w:left="720"/>
        <w:rPr>
          <w:lang w:val="en-US"/>
        </w:rPr>
      </w:pPr>
      <w:r>
        <w:rPr>
          <w:lang w:val="en-US"/>
        </w:rPr>
        <w:t xml:space="preserve">Jika parameter </w:t>
      </w:r>
      <w:r w:rsidRPr="00EC2A15">
        <w:rPr>
          <w:rFonts w:ascii="Courier New" w:hAnsi="Courier New" w:cs="Courier New"/>
          <w:sz w:val="20"/>
          <w:lang w:val="en-US"/>
        </w:rPr>
        <w:t>role</w:t>
      </w:r>
      <w:r>
        <w:rPr>
          <w:i/>
          <w:lang w:val="en-US"/>
        </w:rPr>
        <w:t xml:space="preserve"> </w:t>
      </w:r>
      <w:r>
        <w:rPr>
          <w:lang w:val="en-US"/>
        </w:rPr>
        <w:t xml:space="preserve">tidak didefinisikan, </w:t>
      </w:r>
      <w:r w:rsidRPr="00EC2A15">
        <w:rPr>
          <w:i/>
          <w:lang w:val="en-US"/>
        </w:rPr>
        <w:t>w</w:t>
      </w:r>
      <w:r w:rsidR="00FD690C" w:rsidRPr="00EC2A15">
        <w:rPr>
          <w:i/>
          <w:lang w:val="en-US"/>
        </w:rPr>
        <w:t>eb ser</w:t>
      </w:r>
      <w:r w:rsidRPr="00EC2A15">
        <w:rPr>
          <w:i/>
          <w:lang w:val="en-US"/>
        </w:rPr>
        <w:t>vice</w:t>
      </w:r>
      <w:r>
        <w:rPr>
          <w:lang w:val="en-US"/>
        </w:rPr>
        <w:t xml:space="preserve"> memanggil fungsi </w:t>
      </w:r>
      <w:r w:rsidRPr="00EC2A15">
        <w:rPr>
          <w:rFonts w:ascii="Courier New" w:hAnsi="Courier New" w:cs="Courier New"/>
          <w:sz w:val="20"/>
          <w:lang w:val="en-US"/>
        </w:rPr>
        <w:t>nodes.filter(user=user-username)</w:t>
      </w:r>
      <w:r w:rsidR="00FD690C">
        <w:rPr>
          <w:lang w:val="en-US"/>
        </w:rPr>
        <w:t xml:space="preserve"> untuk </w:t>
      </w:r>
      <w:r>
        <w:rPr>
          <w:lang w:val="en-US"/>
        </w:rPr>
        <w:t>mendapatkan semua perangkat node milik pengguna</w:t>
      </w:r>
      <w:r w:rsidR="00FD690C">
        <w:rPr>
          <w:lang w:val="en-US"/>
        </w:rPr>
        <w:t>.</w:t>
      </w:r>
      <w:r>
        <w:rPr>
          <w:lang w:val="en-US"/>
        </w:rPr>
        <w:t xml:space="preserve"> Setelah fungsi </w:t>
      </w:r>
      <w:r w:rsidRPr="00EC2A15">
        <w:rPr>
          <w:rFonts w:ascii="Courier New" w:hAnsi="Courier New" w:cs="Courier New"/>
          <w:sz w:val="20"/>
          <w:lang w:val="en-US"/>
        </w:rPr>
        <w:t>nodes.filter()</w:t>
      </w:r>
      <w:r>
        <w:rPr>
          <w:lang w:val="en-US"/>
        </w:rPr>
        <w:t xml:space="preserve"> dieksekusi, DB mengembalikan data yang diminta dalam variable </w:t>
      </w:r>
      <w:r w:rsidRPr="00EC2A15">
        <w:rPr>
          <w:rFonts w:ascii="Courier New" w:hAnsi="Courier New" w:cs="Courier New"/>
          <w:sz w:val="20"/>
          <w:lang w:val="en-US"/>
        </w:rPr>
        <w:t>nodes</w:t>
      </w:r>
      <w:r>
        <w:rPr>
          <w:lang w:val="en-US"/>
        </w:rPr>
        <w:t xml:space="preserve">. </w:t>
      </w:r>
    </w:p>
    <w:p w14:paraId="2D8CFD50" w14:textId="5489A89F" w:rsidR="00A25B19" w:rsidRDefault="00A25B19" w:rsidP="00E02D4A">
      <w:pPr>
        <w:pStyle w:val="BodyText"/>
        <w:numPr>
          <w:ilvl w:val="0"/>
          <w:numId w:val="36"/>
        </w:numPr>
        <w:ind w:left="720"/>
        <w:rPr>
          <w:lang w:val="en-US"/>
        </w:rPr>
      </w:pPr>
      <w:r>
        <w:rPr>
          <w:lang w:val="en-US"/>
        </w:rPr>
        <w:t xml:space="preserve">Jika parameter </w:t>
      </w:r>
      <w:r w:rsidRPr="00EC2A15">
        <w:rPr>
          <w:rFonts w:ascii="Courier New" w:hAnsi="Courier New" w:cs="Courier New"/>
          <w:sz w:val="20"/>
          <w:lang w:val="en-US"/>
        </w:rPr>
        <w:t>role</w:t>
      </w:r>
      <w:r>
        <w:rPr>
          <w:i/>
          <w:lang w:val="en-US"/>
        </w:rPr>
        <w:t xml:space="preserve"> </w:t>
      </w:r>
      <w:r w:rsidR="00EC2A15">
        <w:rPr>
          <w:lang w:val="en-US"/>
        </w:rPr>
        <w:t>bernilai “</w:t>
      </w:r>
      <w:r w:rsidRPr="00A25B19">
        <w:rPr>
          <w:i/>
          <w:lang w:val="en-US"/>
        </w:rPr>
        <w:t>global</w:t>
      </w:r>
      <w:r>
        <w:rPr>
          <w:lang w:val="en-US"/>
        </w:rPr>
        <w:t xml:space="preserve">’, </w:t>
      </w:r>
      <w:r w:rsidRPr="00EC2A15">
        <w:rPr>
          <w:i/>
          <w:lang w:val="en-US"/>
        </w:rPr>
        <w:t>web service</w:t>
      </w:r>
      <w:r>
        <w:rPr>
          <w:lang w:val="en-US"/>
        </w:rPr>
        <w:t xml:space="preserve"> </w:t>
      </w:r>
      <w:r w:rsidR="00EC2A15">
        <w:rPr>
          <w:lang w:val="en-US"/>
        </w:rPr>
        <w:t xml:space="preserve">akan </w:t>
      </w:r>
      <w:r>
        <w:rPr>
          <w:lang w:val="en-US"/>
        </w:rPr>
        <w:t xml:space="preserve">memanggil fungsi </w:t>
      </w:r>
      <w:r w:rsidRPr="00EC2A15">
        <w:rPr>
          <w:rFonts w:ascii="Courier New" w:hAnsi="Courier New" w:cs="Courier New"/>
          <w:sz w:val="20"/>
          <w:lang w:val="en-US"/>
        </w:rPr>
        <w:t>nodes.filter(user__ne=user-username, is_public=1)</w:t>
      </w:r>
      <w:r>
        <w:rPr>
          <w:lang w:val="en-US"/>
        </w:rPr>
        <w:t xml:space="preserve"> untuk mendapatkan semua perangkat node milik pengguna lain yang memiliki label visibilitas publik. Setelah fungsi </w:t>
      </w:r>
      <w:r w:rsidRPr="00EC2A15">
        <w:rPr>
          <w:rFonts w:ascii="Courier New" w:hAnsi="Courier New" w:cs="Courier New"/>
          <w:sz w:val="20"/>
          <w:lang w:val="en-US"/>
        </w:rPr>
        <w:t>nodes.filter()</w:t>
      </w:r>
      <w:r>
        <w:rPr>
          <w:lang w:val="en-US"/>
        </w:rPr>
        <w:t xml:space="preserve"> dieksekusi, DB mengembalikan data yang diminta dalam variable </w:t>
      </w:r>
      <w:r w:rsidRPr="00EC2A15">
        <w:rPr>
          <w:rFonts w:ascii="Courier New" w:hAnsi="Courier New" w:cs="Courier New"/>
          <w:sz w:val="20"/>
          <w:lang w:val="en-US"/>
        </w:rPr>
        <w:t>nodes</w:t>
      </w:r>
      <w:r>
        <w:rPr>
          <w:lang w:val="en-US"/>
        </w:rPr>
        <w:t xml:space="preserve">. </w:t>
      </w:r>
    </w:p>
    <w:p w14:paraId="14DE9F9D" w14:textId="40196EFC" w:rsidR="00A25B19" w:rsidRDefault="00A25B19" w:rsidP="00E02D4A">
      <w:pPr>
        <w:pStyle w:val="BodyText"/>
        <w:numPr>
          <w:ilvl w:val="0"/>
          <w:numId w:val="36"/>
        </w:numPr>
        <w:ind w:left="720"/>
        <w:rPr>
          <w:lang w:val="en-US"/>
        </w:rPr>
      </w:pPr>
      <w:r>
        <w:rPr>
          <w:lang w:val="en-US"/>
        </w:rPr>
        <w:t xml:space="preserve">Jika parameter </w:t>
      </w:r>
      <w:r w:rsidRPr="00EC2A15">
        <w:rPr>
          <w:rFonts w:ascii="Courier New" w:hAnsi="Courier New" w:cs="Courier New"/>
          <w:sz w:val="20"/>
          <w:lang w:val="en-US"/>
        </w:rPr>
        <w:t>role</w:t>
      </w:r>
      <w:r>
        <w:rPr>
          <w:i/>
          <w:lang w:val="en-US"/>
        </w:rPr>
        <w:t xml:space="preserve"> </w:t>
      </w:r>
      <w:r w:rsidR="00EC2A15">
        <w:rPr>
          <w:lang w:val="en-US"/>
        </w:rPr>
        <w:t>bernilai “</w:t>
      </w:r>
      <w:r>
        <w:rPr>
          <w:i/>
          <w:lang w:val="en-US"/>
        </w:rPr>
        <w:t>public</w:t>
      </w:r>
      <w:r w:rsidR="00EC2A15">
        <w:rPr>
          <w:lang w:val="en-US"/>
        </w:rPr>
        <w:t>”</w:t>
      </w:r>
      <w:r>
        <w:rPr>
          <w:lang w:val="en-US"/>
        </w:rPr>
        <w:t xml:space="preserve">, </w:t>
      </w:r>
      <w:r w:rsidRPr="00EC2A15">
        <w:rPr>
          <w:i/>
          <w:lang w:val="en-US"/>
        </w:rPr>
        <w:t>web service</w:t>
      </w:r>
      <w:r>
        <w:rPr>
          <w:lang w:val="en-US"/>
        </w:rPr>
        <w:t xml:space="preserve"> </w:t>
      </w:r>
      <w:r w:rsidR="00EC2A15">
        <w:rPr>
          <w:lang w:val="en-US"/>
        </w:rPr>
        <w:t xml:space="preserve">akan </w:t>
      </w:r>
      <w:r>
        <w:rPr>
          <w:lang w:val="en-US"/>
        </w:rPr>
        <w:t xml:space="preserve">memanggil fungsi </w:t>
      </w:r>
      <w:r w:rsidRPr="00EC2A15">
        <w:rPr>
          <w:rFonts w:ascii="Courier New" w:hAnsi="Courier New" w:cs="Courier New"/>
          <w:sz w:val="20"/>
          <w:lang w:val="en-US"/>
        </w:rPr>
        <w:t>n</w:t>
      </w:r>
      <w:r w:rsidR="00EC2A15">
        <w:rPr>
          <w:rFonts w:ascii="Courier New" w:hAnsi="Courier New" w:cs="Courier New"/>
          <w:sz w:val="20"/>
          <w:lang w:val="en-US"/>
        </w:rPr>
        <w:t>odes.filter(user=user-username,</w:t>
      </w:r>
      <w:r w:rsidRPr="00EC2A15">
        <w:rPr>
          <w:rFonts w:ascii="Courier New" w:hAnsi="Courier New" w:cs="Courier New"/>
          <w:sz w:val="20"/>
          <w:lang w:val="en-US"/>
        </w:rPr>
        <w:t>is_public=1)</w:t>
      </w:r>
      <w:r>
        <w:rPr>
          <w:lang w:val="en-US"/>
        </w:rPr>
        <w:t>untuk</w:t>
      </w:r>
      <w:r w:rsidR="00EC2A15">
        <w:rPr>
          <w:lang w:val="en-US"/>
        </w:rPr>
        <w:t xml:space="preserve"> mendapat-kan</w:t>
      </w:r>
      <w:r>
        <w:rPr>
          <w:lang w:val="en-US"/>
        </w:rPr>
        <w:t xml:space="preserve"> semua perangkat node milik pengguna yang memiliki label visibilitas publik. Setelah fungsi </w:t>
      </w:r>
      <w:r w:rsidRPr="00EC2A15">
        <w:rPr>
          <w:rFonts w:ascii="Courier New" w:hAnsi="Courier New" w:cs="Courier New"/>
          <w:sz w:val="20"/>
          <w:lang w:val="en-US"/>
        </w:rPr>
        <w:t>nodes.filter()</w:t>
      </w:r>
      <w:r>
        <w:rPr>
          <w:lang w:val="en-US"/>
        </w:rPr>
        <w:t xml:space="preserve"> dieksekusi, DB mengembalikan data yang diminta dalam variable </w:t>
      </w:r>
      <w:r w:rsidRPr="00EC2A15">
        <w:rPr>
          <w:rFonts w:ascii="Courier New" w:hAnsi="Courier New" w:cs="Courier New"/>
          <w:sz w:val="20"/>
          <w:lang w:val="en-US"/>
        </w:rPr>
        <w:t>nodes</w:t>
      </w:r>
      <w:r>
        <w:rPr>
          <w:lang w:val="en-US"/>
        </w:rPr>
        <w:t xml:space="preserve">. </w:t>
      </w:r>
    </w:p>
    <w:p w14:paraId="3B9DF5D5" w14:textId="1CB116F9" w:rsidR="00A25B19" w:rsidRDefault="00A25B19" w:rsidP="00E02D4A">
      <w:pPr>
        <w:pStyle w:val="BodyText"/>
        <w:numPr>
          <w:ilvl w:val="0"/>
          <w:numId w:val="36"/>
        </w:numPr>
        <w:ind w:left="720"/>
        <w:rPr>
          <w:lang w:val="en-US"/>
        </w:rPr>
      </w:pPr>
      <w:r>
        <w:rPr>
          <w:lang w:val="en-US"/>
        </w:rPr>
        <w:t xml:space="preserve">Kondisi lainnya, </w:t>
      </w:r>
      <w:r w:rsidRPr="00EC2A15">
        <w:rPr>
          <w:i/>
          <w:lang w:val="en-US"/>
        </w:rPr>
        <w:t>web service</w:t>
      </w:r>
      <w:r>
        <w:rPr>
          <w:lang w:val="en-US"/>
        </w:rPr>
        <w:t xml:space="preserve"> </w:t>
      </w:r>
      <w:r w:rsidR="00EC2A15">
        <w:rPr>
          <w:lang w:val="en-US"/>
        </w:rPr>
        <w:t xml:space="preserve">akan </w:t>
      </w:r>
      <w:r>
        <w:rPr>
          <w:lang w:val="en-US"/>
        </w:rPr>
        <w:t xml:space="preserve">memanggil fungsi </w:t>
      </w:r>
      <w:r w:rsidRPr="00EC2A15">
        <w:rPr>
          <w:rFonts w:ascii="Courier New" w:hAnsi="Courier New" w:cs="Courier New"/>
          <w:sz w:val="20"/>
          <w:lang w:val="en-US"/>
        </w:rPr>
        <w:t>n</w:t>
      </w:r>
      <w:r w:rsidR="00EC2A15">
        <w:rPr>
          <w:rFonts w:ascii="Courier New" w:hAnsi="Courier New" w:cs="Courier New"/>
          <w:sz w:val="20"/>
          <w:lang w:val="en-US"/>
        </w:rPr>
        <w:t>odes.filter(user=user-username,</w:t>
      </w:r>
      <w:r w:rsidRPr="00EC2A15">
        <w:rPr>
          <w:rFonts w:ascii="Courier New" w:hAnsi="Courier New" w:cs="Courier New"/>
          <w:sz w:val="20"/>
          <w:lang w:val="en-US"/>
        </w:rPr>
        <w:t>is_public=0)</w:t>
      </w:r>
      <w:r>
        <w:rPr>
          <w:lang w:val="en-US"/>
        </w:rPr>
        <w:t>untuk mendapat</w:t>
      </w:r>
      <w:r w:rsidR="00EC2A15">
        <w:rPr>
          <w:lang w:val="en-US"/>
        </w:rPr>
        <w:t>-</w:t>
      </w:r>
      <w:r>
        <w:rPr>
          <w:lang w:val="en-US"/>
        </w:rPr>
        <w:t>kan semua perangkat node milik pengguna yang</w:t>
      </w:r>
      <w:r w:rsidR="00EC2A15">
        <w:rPr>
          <w:lang w:val="en-US"/>
        </w:rPr>
        <w:t xml:space="preserve"> memiliki label visibilitas priv</w:t>
      </w:r>
      <w:r>
        <w:rPr>
          <w:lang w:val="en-US"/>
        </w:rPr>
        <w:t xml:space="preserve">at. Setelah fungsi </w:t>
      </w:r>
      <w:r w:rsidRPr="00EC2A15">
        <w:rPr>
          <w:rFonts w:ascii="Courier New" w:hAnsi="Courier New" w:cs="Courier New"/>
          <w:sz w:val="20"/>
          <w:lang w:val="en-US"/>
        </w:rPr>
        <w:t>nodes.filter()</w:t>
      </w:r>
      <w:r>
        <w:rPr>
          <w:lang w:val="en-US"/>
        </w:rPr>
        <w:t xml:space="preserve"> dieksekusi, DB mengembalikan data yang diminta dalam variable </w:t>
      </w:r>
      <w:r w:rsidRPr="00EC2A15">
        <w:rPr>
          <w:rFonts w:ascii="Courier New" w:hAnsi="Courier New" w:cs="Courier New"/>
          <w:sz w:val="20"/>
          <w:lang w:val="en-US"/>
        </w:rPr>
        <w:t>nodes</w:t>
      </w:r>
      <w:r>
        <w:rPr>
          <w:lang w:val="en-US"/>
        </w:rPr>
        <w:t xml:space="preserve">. </w:t>
      </w:r>
    </w:p>
    <w:p w14:paraId="35ECB985" w14:textId="77777777" w:rsidR="00A25B19" w:rsidRPr="00A25B19" w:rsidRDefault="00461B79" w:rsidP="00E02D4A">
      <w:pPr>
        <w:pStyle w:val="BodyText"/>
        <w:numPr>
          <w:ilvl w:val="0"/>
          <w:numId w:val="36"/>
        </w:numPr>
        <w:ind w:left="720"/>
        <w:rPr>
          <w:lang w:val="en-US"/>
        </w:rPr>
      </w:pPr>
      <w:r w:rsidRPr="00461B79">
        <w:rPr>
          <w:i/>
          <w:lang w:val="en-US"/>
        </w:rPr>
        <w:t>Web service</w:t>
      </w:r>
      <w:r w:rsidR="00A25B19">
        <w:rPr>
          <w:lang w:val="en-US"/>
        </w:rPr>
        <w:t xml:space="preserve"> memanggil fungsi paginate(page, nodes) untuk membagi data berdasarkan halaman yang diminta. Setelah fungsi paginate() dieksekusi, DB mengembalikan data yang diminta dalam variable nodes.</w:t>
      </w:r>
    </w:p>
    <w:p w14:paraId="5595E9E6" w14:textId="77777777" w:rsidR="00FD690C" w:rsidRPr="00C1795A" w:rsidRDefault="00461B79" w:rsidP="00E02D4A">
      <w:pPr>
        <w:pStyle w:val="BodyText"/>
        <w:numPr>
          <w:ilvl w:val="0"/>
          <w:numId w:val="36"/>
        </w:numPr>
        <w:ind w:left="720"/>
        <w:rPr>
          <w:lang w:val="en-US"/>
        </w:rPr>
      </w:pPr>
      <w:r w:rsidRPr="00461B79">
        <w:rPr>
          <w:i/>
          <w:lang w:val="en-US"/>
        </w:rPr>
        <w:t>Web service</w:t>
      </w:r>
      <w:r w:rsidR="00FD690C">
        <w:rPr>
          <w:lang w:val="en-US"/>
        </w:rPr>
        <w:t xml:space="preserve"> mengirimkan </w:t>
      </w:r>
      <w:r w:rsidR="00FD690C">
        <w:rPr>
          <w:i/>
          <w:lang w:val="en-US"/>
        </w:rPr>
        <w:t xml:space="preserve">response </w:t>
      </w:r>
      <w:r w:rsidR="00FD690C">
        <w:rPr>
          <w:lang w:val="en-US"/>
        </w:rPr>
        <w:t>dengan HTTP status 200</w:t>
      </w:r>
      <w:r w:rsidR="00A25B19">
        <w:rPr>
          <w:lang w:val="en-US"/>
        </w:rPr>
        <w:t xml:space="preserve"> </w:t>
      </w:r>
      <w:r w:rsidR="00C60EB8">
        <w:rPr>
          <w:lang w:val="en-US"/>
        </w:rPr>
        <w:t xml:space="preserve">beserta </w:t>
      </w:r>
      <w:r w:rsidR="00C60EB8" w:rsidRPr="00EC2A15">
        <w:rPr>
          <w:i/>
          <w:lang w:val="en-US"/>
        </w:rPr>
        <w:t>list</w:t>
      </w:r>
      <w:r w:rsidR="00C60EB8">
        <w:rPr>
          <w:lang w:val="en-US"/>
        </w:rPr>
        <w:t xml:space="preserve"> perangkat node</w:t>
      </w:r>
      <w:r w:rsidR="00A25B19">
        <w:rPr>
          <w:lang w:val="en-US"/>
        </w:rPr>
        <w:t xml:space="preserve"> sesuai dengan kriteria dan halaman yang diminta.</w:t>
      </w:r>
    </w:p>
    <w:p w14:paraId="733AFA70" w14:textId="77777777" w:rsidR="00A403E8" w:rsidRDefault="00A403E8" w:rsidP="00E02D4A">
      <w:pPr>
        <w:pStyle w:val="ListParagraph"/>
        <w:numPr>
          <w:ilvl w:val="0"/>
          <w:numId w:val="33"/>
        </w:numPr>
        <w:tabs>
          <w:tab w:val="left" w:pos="360"/>
        </w:tabs>
        <w:spacing w:before="240"/>
        <w:ind w:left="360"/>
        <w:rPr>
          <w:lang w:val="en-US"/>
        </w:rPr>
      </w:pPr>
      <w:r>
        <w:rPr>
          <w:lang w:val="en-US"/>
        </w:rPr>
        <w:t>Me</w:t>
      </w:r>
      <w:r w:rsidR="000D46EC">
        <w:rPr>
          <w:lang w:val="en-US"/>
        </w:rPr>
        <w:t xml:space="preserve">lihat </w:t>
      </w:r>
      <w:r>
        <w:rPr>
          <w:lang w:val="en-US"/>
        </w:rPr>
        <w:t>perangkat node berdasarkan id</w:t>
      </w:r>
    </w:p>
    <w:p w14:paraId="38A68B61" w14:textId="4B184508" w:rsidR="002C71FC" w:rsidRPr="0058711D" w:rsidRDefault="002C71FC" w:rsidP="002C71FC">
      <w:pPr>
        <w:ind w:left="340"/>
        <w:rPr>
          <w:lang w:val="en-US"/>
        </w:rPr>
      </w:pPr>
      <w:r w:rsidRPr="0058711D">
        <w:rPr>
          <w:lang w:val="en-US"/>
        </w:rPr>
        <w:t>Penjelasan mengenai parameter</w:t>
      </w:r>
      <w:r w:rsidR="00EC2A15">
        <w:rPr>
          <w:lang w:val="en-US"/>
        </w:rPr>
        <w:t xml:space="preserve"> HTTP</w:t>
      </w:r>
      <w:r w:rsidRPr="0058711D">
        <w:rPr>
          <w:lang w:val="en-US"/>
        </w:rPr>
        <w:t xml:space="preserve"> GET dalam mengirimkan HTTP </w:t>
      </w:r>
      <w:r w:rsidRPr="0058711D">
        <w:rPr>
          <w:i/>
          <w:lang w:val="en-US"/>
        </w:rPr>
        <w:t xml:space="preserve">request </w:t>
      </w:r>
      <w:r w:rsidRPr="0058711D">
        <w:rPr>
          <w:lang w:val="en-US"/>
        </w:rPr>
        <w:t xml:space="preserve">dan informasi mengenai data yang didapatkan dari HTTP </w:t>
      </w:r>
      <w:r w:rsidRPr="0058711D">
        <w:rPr>
          <w:i/>
          <w:lang w:val="en-US"/>
        </w:rPr>
        <w:t xml:space="preserve">response </w:t>
      </w:r>
      <w:r w:rsidRPr="0058711D">
        <w:rPr>
          <w:lang w:val="en-US"/>
        </w:rPr>
        <w:t>ada pada</w:t>
      </w:r>
      <w:r w:rsidR="000E27E1">
        <w:rPr>
          <w:lang w:val="en-US"/>
        </w:rPr>
        <w:t xml:space="preserve"> </w:t>
      </w:r>
      <w:r w:rsidR="000E27E1">
        <w:rPr>
          <w:lang w:val="en-US"/>
        </w:rPr>
        <w:fldChar w:fldCharType="begin"/>
      </w:r>
      <w:r w:rsidR="000E27E1">
        <w:rPr>
          <w:lang w:val="en-US"/>
        </w:rPr>
        <w:instrText xml:space="preserve"> REF _Ref487772727 \h </w:instrText>
      </w:r>
      <w:r w:rsidR="000E27E1">
        <w:rPr>
          <w:lang w:val="en-US"/>
        </w:rPr>
      </w:r>
      <w:r w:rsidR="000E27E1">
        <w:rPr>
          <w:lang w:val="en-US"/>
        </w:rPr>
        <w:fldChar w:fldCharType="separate"/>
      </w:r>
      <w:r w:rsidR="000E27E1">
        <w:t xml:space="preserve">Tabel </w:t>
      </w:r>
      <w:r w:rsidR="000E27E1">
        <w:rPr>
          <w:noProof/>
        </w:rPr>
        <w:t>4</w:t>
      </w:r>
      <w:r w:rsidR="000E27E1">
        <w:t>.</w:t>
      </w:r>
      <w:r w:rsidR="000E27E1">
        <w:rPr>
          <w:noProof/>
        </w:rPr>
        <w:t>17</w:t>
      </w:r>
      <w:r w:rsidR="000E27E1">
        <w:rPr>
          <w:lang w:val="en-US"/>
        </w:rPr>
        <w:fldChar w:fldCharType="end"/>
      </w:r>
      <w:r w:rsidRPr="0058711D">
        <w:rPr>
          <w:lang w:val="en-US"/>
        </w:rPr>
        <w:t xml:space="preserve">. Sedangkan alur dan proses yang terjadi dalam mengakses </w:t>
      </w:r>
      <w:r>
        <w:rPr>
          <w:lang w:val="en-US"/>
        </w:rPr>
        <w:t>semua perangkat node</w:t>
      </w:r>
      <w:r w:rsidRPr="0058711D">
        <w:rPr>
          <w:lang w:val="en-US"/>
        </w:rPr>
        <w:t xml:space="preserve"> digambarkan pada</w:t>
      </w:r>
      <w:r w:rsidR="000E27E1">
        <w:rPr>
          <w:lang w:val="en-US"/>
        </w:rPr>
        <w:t xml:space="preserve"> </w:t>
      </w:r>
      <w:r w:rsidR="006C56E6">
        <w:rPr>
          <w:lang w:val="en-US"/>
        </w:rPr>
        <w:fldChar w:fldCharType="begin"/>
      </w:r>
      <w:r w:rsidR="006C56E6">
        <w:rPr>
          <w:lang w:val="en-US"/>
        </w:rPr>
        <w:instrText xml:space="preserve"> REF _Ref487381054 \h </w:instrText>
      </w:r>
      <w:r w:rsidR="006C56E6">
        <w:rPr>
          <w:lang w:val="en-US"/>
        </w:rPr>
      </w:r>
      <w:r w:rsidR="006C56E6">
        <w:rPr>
          <w:lang w:val="en-US"/>
        </w:rPr>
        <w:fldChar w:fldCharType="separate"/>
      </w:r>
      <w:r w:rsidR="006C56E6">
        <w:t xml:space="preserve">Gambar </w:t>
      </w:r>
      <w:r w:rsidR="006C56E6">
        <w:rPr>
          <w:noProof/>
        </w:rPr>
        <w:t>4</w:t>
      </w:r>
      <w:r w:rsidR="006C56E6">
        <w:t>.</w:t>
      </w:r>
      <w:r w:rsidR="006C56E6">
        <w:rPr>
          <w:noProof/>
        </w:rPr>
        <w:t>14</w:t>
      </w:r>
      <w:r w:rsidR="006C56E6">
        <w:rPr>
          <w:lang w:val="en-US"/>
        </w:rPr>
        <w:fldChar w:fldCharType="end"/>
      </w:r>
      <w:r w:rsidRPr="0058711D">
        <w:rPr>
          <w:lang w:val="en-US"/>
        </w:rPr>
        <w:t>.</w:t>
      </w:r>
    </w:p>
    <w:p w14:paraId="683DE945" w14:textId="3FD8F15E" w:rsidR="002C71FC" w:rsidRPr="00581A68" w:rsidRDefault="002C71FC" w:rsidP="002C71FC">
      <w:pPr>
        <w:pStyle w:val="Caption"/>
        <w:rPr>
          <w:lang w:val="en-US"/>
        </w:rPr>
      </w:pPr>
      <w:bookmarkStart w:id="180" w:name="_Ref487772727"/>
      <w:bookmarkStart w:id="181" w:name="_Ref487772722"/>
      <w:bookmarkStart w:id="182" w:name="_Toc490453896"/>
      <w:r>
        <w:t xml:space="preserve">Tabel </w:t>
      </w:r>
      <w:r w:rsidR="00D12854">
        <w:fldChar w:fldCharType="begin"/>
      </w:r>
      <w:r w:rsidR="00D12854">
        <w:instrText xml:space="preserve"> STYLEREF 1 \s </w:instrText>
      </w:r>
      <w:r w:rsidR="00D12854">
        <w:fldChar w:fldCharType="separate"/>
      </w:r>
      <w:r w:rsidR="00D12854">
        <w:rPr>
          <w:noProof/>
        </w:rPr>
        <w:t>4</w:t>
      </w:r>
      <w:r w:rsidR="00D12854">
        <w:fldChar w:fldCharType="end"/>
      </w:r>
      <w:r w:rsidR="00D12854">
        <w:t>.</w:t>
      </w:r>
      <w:r w:rsidR="00D12854">
        <w:fldChar w:fldCharType="begin"/>
      </w:r>
      <w:r w:rsidR="00D12854">
        <w:instrText xml:space="preserve"> SEQ Tabel \* ARABIC \s 1 </w:instrText>
      </w:r>
      <w:r w:rsidR="00D12854">
        <w:fldChar w:fldCharType="separate"/>
      </w:r>
      <w:r w:rsidR="00D12854">
        <w:rPr>
          <w:noProof/>
        </w:rPr>
        <w:t>17</w:t>
      </w:r>
      <w:r w:rsidR="00D12854">
        <w:fldChar w:fldCharType="end"/>
      </w:r>
      <w:bookmarkEnd w:id="180"/>
      <w:r>
        <w:rPr>
          <w:lang w:val="en-US"/>
        </w:rPr>
        <w:t xml:space="preserve"> Melihat Perangkat Node</w:t>
      </w:r>
      <w:r w:rsidR="000E27E1">
        <w:rPr>
          <w:lang w:val="en-US"/>
        </w:rPr>
        <w:t xml:space="preserve"> Berdasarkan Id</w:t>
      </w:r>
      <w:bookmarkEnd w:id="181"/>
      <w:bookmarkEnd w:id="182"/>
    </w:p>
    <w:tbl>
      <w:tblPr>
        <w:tblStyle w:val="TableGrid"/>
        <w:tblW w:w="7915" w:type="dxa"/>
        <w:tblLayout w:type="fixed"/>
        <w:tblLook w:val="04A0" w:firstRow="1" w:lastRow="0" w:firstColumn="1" w:lastColumn="0" w:noHBand="0" w:noVBand="1"/>
      </w:tblPr>
      <w:tblGrid>
        <w:gridCol w:w="2785"/>
        <w:gridCol w:w="2070"/>
        <w:gridCol w:w="3060"/>
      </w:tblGrid>
      <w:tr w:rsidR="002C71FC" w14:paraId="49A78815" w14:textId="77777777" w:rsidTr="000E27E1">
        <w:tc>
          <w:tcPr>
            <w:tcW w:w="7915" w:type="dxa"/>
            <w:gridSpan w:val="3"/>
            <w:shd w:val="clear" w:color="auto" w:fill="EEECE1" w:themeFill="background2"/>
          </w:tcPr>
          <w:p w14:paraId="2A2ADE86" w14:textId="77777777" w:rsidR="002C71FC" w:rsidRDefault="002C71FC" w:rsidP="000E27E1">
            <w:pPr>
              <w:pStyle w:val="TableColumnTitle"/>
            </w:pPr>
            <w:r w:rsidRPr="0096213C">
              <w:rPr>
                <w:i/>
              </w:rPr>
              <w:t>Request</w:t>
            </w:r>
            <w:r>
              <w:t xml:space="preserve"> GET /nodes/&lt;node-id&gt;/</w:t>
            </w:r>
          </w:p>
        </w:tc>
      </w:tr>
      <w:tr w:rsidR="002C71FC" w14:paraId="2DBA6B07" w14:textId="77777777" w:rsidTr="000E27E1">
        <w:tc>
          <w:tcPr>
            <w:tcW w:w="2785" w:type="dxa"/>
            <w:shd w:val="clear" w:color="auto" w:fill="EEECE1" w:themeFill="background2"/>
          </w:tcPr>
          <w:p w14:paraId="3B1C5975" w14:textId="77777777" w:rsidR="002C71FC" w:rsidRDefault="002C71FC" w:rsidP="000E27E1">
            <w:pPr>
              <w:pStyle w:val="TableColumnTitle"/>
            </w:pPr>
            <w:r>
              <w:t>Deskripsi</w:t>
            </w:r>
          </w:p>
        </w:tc>
        <w:tc>
          <w:tcPr>
            <w:tcW w:w="2070" w:type="dxa"/>
            <w:shd w:val="clear" w:color="auto" w:fill="EEECE1" w:themeFill="background2"/>
          </w:tcPr>
          <w:p w14:paraId="49A0B073" w14:textId="77777777" w:rsidR="002C71FC" w:rsidRDefault="002C71FC" w:rsidP="000E27E1">
            <w:pPr>
              <w:pStyle w:val="TableColumnTitle"/>
            </w:pPr>
            <w:r>
              <w:t>Parameter</w:t>
            </w:r>
          </w:p>
        </w:tc>
        <w:tc>
          <w:tcPr>
            <w:tcW w:w="3060" w:type="dxa"/>
            <w:shd w:val="clear" w:color="auto" w:fill="EEECE1" w:themeFill="background2"/>
          </w:tcPr>
          <w:p w14:paraId="349E088A" w14:textId="77777777" w:rsidR="002C71FC" w:rsidRDefault="002C71FC" w:rsidP="000E27E1">
            <w:pPr>
              <w:pStyle w:val="TableColumnTitle"/>
            </w:pPr>
            <w:r>
              <w:t>Keterangan</w:t>
            </w:r>
          </w:p>
        </w:tc>
      </w:tr>
      <w:tr w:rsidR="002C71FC" w14:paraId="16BF61A2" w14:textId="77777777" w:rsidTr="000E27E1">
        <w:tc>
          <w:tcPr>
            <w:tcW w:w="2785" w:type="dxa"/>
          </w:tcPr>
          <w:p w14:paraId="63A8BDAA" w14:textId="77777777" w:rsidR="002C71FC" w:rsidRPr="008E3BE6" w:rsidRDefault="002C71FC" w:rsidP="002C71FC">
            <w:pPr>
              <w:pStyle w:val="TableColumnTitle"/>
              <w:rPr>
                <w:b w:val="0"/>
              </w:rPr>
            </w:pPr>
            <w:r w:rsidRPr="00C1795A">
              <w:rPr>
                <w:b w:val="0"/>
              </w:rPr>
              <w:t>M</w:t>
            </w:r>
            <w:r>
              <w:rPr>
                <w:b w:val="0"/>
              </w:rPr>
              <w:t>enampilkan</w:t>
            </w:r>
            <w:r w:rsidRPr="00C1795A">
              <w:rPr>
                <w:b w:val="0"/>
              </w:rPr>
              <w:t xml:space="preserve"> p</w:t>
            </w:r>
            <w:r>
              <w:rPr>
                <w:b w:val="0"/>
              </w:rPr>
              <w:t>erangkat node berdasarkan id</w:t>
            </w:r>
            <w:r w:rsidRPr="00C1795A">
              <w:rPr>
                <w:b w:val="0"/>
              </w:rPr>
              <w:t>.</w:t>
            </w:r>
          </w:p>
        </w:tc>
        <w:tc>
          <w:tcPr>
            <w:tcW w:w="2070" w:type="dxa"/>
          </w:tcPr>
          <w:p w14:paraId="5B80FF98" w14:textId="77777777" w:rsidR="002C71FC" w:rsidRPr="00A403E8" w:rsidRDefault="002C71FC" w:rsidP="002C71FC">
            <w:pPr>
              <w:pStyle w:val="TableColumnTitle"/>
              <w:rPr>
                <w:b w:val="0"/>
              </w:rPr>
            </w:pPr>
            <w:r w:rsidRPr="00A403E8">
              <w:rPr>
                <w:b w:val="0"/>
              </w:rPr>
              <w:t>-</w:t>
            </w:r>
          </w:p>
        </w:tc>
        <w:tc>
          <w:tcPr>
            <w:tcW w:w="3060" w:type="dxa"/>
          </w:tcPr>
          <w:p w14:paraId="7EDA4614" w14:textId="77777777" w:rsidR="002C71FC" w:rsidRPr="00A403E8" w:rsidRDefault="002C71FC" w:rsidP="00E02D4A">
            <w:pPr>
              <w:pStyle w:val="TableColumnTitle"/>
              <w:numPr>
                <w:ilvl w:val="1"/>
                <w:numId w:val="25"/>
              </w:numPr>
              <w:ind w:left="241" w:hanging="241"/>
              <w:rPr>
                <w:b w:val="0"/>
              </w:rPr>
            </w:pPr>
          </w:p>
        </w:tc>
      </w:tr>
      <w:tr w:rsidR="002C71FC" w14:paraId="7B089D3C" w14:textId="77777777" w:rsidTr="000E27E1">
        <w:tc>
          <w:tcPr>
            <w:tcW w:w="7915" w:type="dxa"/>
            <w:gridSpan w:val="3"/>
            <w:shd w:val="clear" w:color="auto" w:fill="EEECE1" w:themeFill="background2"/>
          </w:tcPr>
          <w:p w14:paraId="47113AC6" w14:textId="77777777" w:rsidR="002C71FC" w:rsidRPr="0096213C" w:rsidRDefault="002C71FC" w:rsidP="000E27E1">
            <w:pPr>
              <w:pStyle w:val="TableColumnTitle"/>
              <w:rPr>
                <w:i/>
              </w:rPr>
            </w:pPr>
            <w:r w:rsidRPr="0096213C">
              <w:rPr>
                <w:i/>
              </w:rPr>
              <w:lastRenderedPageBreak/>
              <w:t>Response</w:t>
            </w:r>
          </w:p>
        </w:tc>
      </w:tr>
      <w:tr w:rsidR="002C71FC" w14:paraId="2CAC4D5C" w14:textId="77777777" w:rsidTr="000E27E1">
        <w:tc>
          <w:tcPr>
            <w:tcW w:w="2785" w:type="dxa"/>
            <w:shd w:val="clear" w:color="auto" w:fill="EEECE1" w:themeFill="background2"/>
          </w:tcPr>
          <w:p w14:paraId="148508CD" w14:textId="77777777" w:rsidR="002C71FC" w:rsidRDefault="002C71FC" w:rsidP="000E27E1">
            <w:pPr>
              <w:pStyle w:val="TableColumnTitle"/>
            </w:pPr>
            <w:r>
              <w:t xml:space="preserve">Nama </w:t>
            </w:r>
            <w:r>
              <w:rPr>
                <w:i/>
              </w:rPr>
              <w:t>f</w:t>
            </w:r>
            <w:r w:rsidRPr="00896389">
              <w:rPr>
                <w:i/>
              </w:rPr>
              <w:t>ield</w:t>
            </w:r>
          </w:p>
        </w:tc>
        <w:tc>
          <w:tcPr>
            <w:tcW w:w="2070" w:type="dxa"/>
            <w:shd w:val="clear" w:color="auto" w:fill="EEECE1" w:themeFill="background2"/>
          </w:tcPr>
          <w:p w14:paraId="4EAF59A4" w14:textId="77777777" w:rsidR="002C71FC" w:rsidRDefault="002C71FC" w:rsidP="000E27E1">
            <w:pPr>
              <w:pStyle w:val="TableColumnTitle"/>
            </w:pPr>
            <w:r>
              <w:t>Tipe data</w:t>
            </w:r>
          </w:p>
        </w:tc>
        <w:tc>
          <w:tcPr>
            <w:tcW w:w="3060" w:type="dxa"/>
            <w:shd w:val="clear" w:color="auto" w:fill="EEECE1" w:themeFill="background2"/>
          </w:tcPr>
          <w:p w14:paraId="380ED91F" w14:textId="77777777" w:rsidR="002C71FC" w:rsidRDefault="002C71FC" w:rsidP="000E27E1">
            <w:pPr>
              <w:pStyle w:val="TableColumnTitle"/>
            </w:pPr>
            <w:r>
              <w:t>Keterangan</w:t>
            </w:r>
          </w:p>
        </w:tc>
      </w:tr>
      <w:tr w:rsidR="000E27E1" w14:paraId="1A8FB6B8" w14:textId="77777777" w:rsidTr="000E27E1">
        <w:tc>
          <w:tcPr>
            <w:tcW w:w="2785" w:type="dxa"/>
          </w:tcPr>
          <w:p w14:paraId="692086C1" w14:textId="77777777" w:rsidR="000E27E1" w:rsidRPr="000E27E1" w:rsidRDefault="000E27E1" w:rsidP="000E27E1">
            <w:pPr>
              <w:pStyle w:val="TableColumnTitle"/>
              <w:rPr>
                <w:b w:val="0"/>
              </w:rPr>
            </w:pPr>
            <w:r>
              <w:rPr>
                <w:b w:val="0"/>
              </w:rPr>
              <w:t xml:space="preserve">Tidak ada (langsung berupa </w:t>
            </w:r>
            <w:r>
              <w:rPr>
                <w:b w:val="0"/>
                <w:i/>
              </w:rPr>
              <w:t>object</w:t>
            </w:r>
            <w:r>
              <w:rPr>
                <w:b w:val="0"/>
              </w:rPr>
              <w:t>)</w:t>
            </w:r>
          </w:p>
        </w:tc>
        <w:tc>
          <w:tcPr>
            <w:tcW w:w="2070" w:type="dxa"/>
          </w:tcPr>
          <w:p w14:paraId="1FDE8D21" w14:textId="77777777" w:rsidR="000E27E1" w:rsidRPr="00896389" w:rsidRDefault="000E27E1" w:rsidP="000E27E1">
            <w:pPr>
              <w:pStyle w:val="TableColumnTitle"/>
              <w:rPr>
                <w:b w:val="0"/>
              </w:rPr>
            </w:pPr>
            <w:r>
              <w:rPr>
                <w:b w:val="0"/>
                <w:i/>
              </w:rPr>
              <w:t xml:space="preserve">object </w:t>
            </w:r>
            <w:r>
              <w:rPr>
                <w:b w:val="0"/>
              </w:rPr>
              <w:t>dari dokumen Nodes.</w:t>
            </w:r>
          </w:p>
        </w:tc>
        <w:tc>
          <w:tcPr>
            <w:tcW w:w="3060" w:type="dxa"/>
          </w:tcPr>
          <w:p w14:paraId="37D8FDDC" w14:textId="77777777" w:rsidR="000E27E1" w:rsidRPr="000E27E1" w:rsidRDefault="000E27E1" w:rsidP="00E02D4A">
            <w:pPr>
              <w:pStyle w:val="TableColumnTitle"/>
              <w:numPr>
                <w:ilvl w:val="1"/>
                <w:numId w:val="25"/>
              </w:numPr>
              <w:ind w:left="168" w:hanging="180"/>
              <w:rPr>
                <w:b w:val="0"/>
              </w:rPr>
            </w:pPr>
            <w:r>
              <w:rPr>
                <w:b w:val="0"/>
              </w:rPr>
              <w:t>Perangkat node.</w:t>
            </w:r>
          </w:p>
        </w:tc>
      </w:tr>
    </w:tbl>
    <w:p w14:paraId="16616380" w14:textId="77777777" w:rsidR="00A403E8" w:rsidRDefault="00A403E8" w:rsidP="00A403E8">
      <w:pPr>
        <w:pStyle w:val="BodyText"/>
        <w:rPr>
          <w:b/>
          <w:lang w:val="en-US"/>
        </w:rPr>
      </w:pPr>
    </w:p>
    <w:p w14:paraId="3132D0E2" w14:textId="77777777" w:rsidR="005024C5" w:rsidRDefault="005024C5" w:rsidP="005024C5">
      <w:pPr>
        <w:pStyle w:val="BodyText"/>
        <w:keepNext/>
        <w:jc w:val="center"/>
      </w:pPr>
      <w:r>
        <w:rPr>
          <w:b/>
          <w:noProof/>
          <w:lang w:val="en-US"/>
        </w:rPr>
        <w:drawing>
          <wp:inline distT="0" distB="0" distL="0" distR="0" wp14:anchorId="123EC16D" wp14:editId="0C8F29F9">
            <wp:extent cx="4651534" cy="3543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4206.png"/>
                    <pic:cNvPicPr/>
                  </pic:nvPicPr>
                  <pic:blipFill>
                    <a:blip r:embed="rId49"/>
                    <a:stretch>
                      <a:fillRect/>
                    </a:stretch>
                  </pic:blipFill>
                  <pic:spPr>
                    <a:xfrm>
                      <a:off x="0" y="0"/>
                      <a:ext cx="4651534" cy="3543300"/>
                    </a:xfrm>
                    <a:prstGeom prst="rect">
                      <a:avLst/>
                    </a:prstGeom>
                  </pic:spPr>
                </pic:pic>
              </a:graphicData>
            </a:graphic>
          </wp:inline>
        </w:drawing>
      </w:r>
    </w:p>
    <w:p w14:paraId="05844E77" w14:textId="5A04C5F2" w:rsidR="005024C5" w:rsidRDefault="005024C5" w:rsidP="005024C5">
      <w:pPr>
        <w:pStyle w:val="Caption"/>
        <w:rPr>
          <w:lang w:val="en-US"/>
        </w:rPr>
      </w:pPr>
      <w:bookmarkStart w:id="183" w:name="_Ref487381054"/>
      <w:bookmarkStart w:id="184" w:name="_Toc490453931"/>
      <w:r>
        <w:t xml:space="preserve">Gambar </w:t>
      </w:r>
      <w:r w:rsidR="00B95D0A">
        <w:fldChar w:fldCharType="begin"/>
      </w:r>
      <w:r w:rsidR="00B95D0A">
        <w:instrText xml:space="preserve"> STYLEREF 1 \s </w:instrText>
      </w:r>
      <w:r w:rsidR="00B95D0A">
        <w:fldChar w:fldCharType="separate"/>
      </w:r>
      <w:r w:rsidR="00B95D0A">
        <w:rPr>
          <w:noProof/>
        </w:rPr>
        <w:t>4</w:t>
      </w:r>
      <w:r w:rsidR="00B95D0A">
        <w:fldChar w:fldCharType="end"/>
      </w:r>
      <w:r w:rsidR="00B95D0A">
        <w:t>.</w:t>
      </w:r>
      <w:r w:rsidR="00B95D0A">
        <w:fldChar w:fldCharType="begin"/>
      </w:r>
      <w:r w:rsidR="00B95D0A">
        <w:instrText xml:space="preserve"> SEQ Gambar \* ARABIC \s 1 </w:instrText>
      </w:r>
      <w:r w:rsidR="00B95D0A">
        <w:fldChar w:fldCharType="separate"/>
      </w:r>
      <w:r w:rsidR="00B95D0A">
        <w:rPr>
          <w:noProof/>
        </w:rPr>
        <w:t>14</w:t>
      </w:r>
      <w:r w:rsidR="00B95D0A">
        <w:fldChar w:fldCharType="end"/>
      </w:r>
      <w:bookmarkEnd w:id="183"/>
      <w:r>
        <w:rPr>
          <w:lang w:val="en-US"/>
        </w:rPr>
        <w:t xml:space="preserve"> Alur melihat perangkat node berdasarkan id</w:t>
      </w:r>
      <w:bookmarkEnd w:id="184"/>
    </w:p>
    <w:p w14:paraId="3FC2CEF9" w14:textId="77777777" w:rsidR="00A60C04" w:rsidRDefault="00A60C04" w:rsidP="00A60C04">
      <w:pPr>
        <w:pStyle w:val="BodyText"/>
        <w:ind w:firstLine="360"/>
        <w:rPr>
          <w:lang w:val="en-US"/>
        </w:rPr>
      </w:pPr>
      <w:r>
        <w:rPr>
          <w:lang w:val="en-US"/>
        </w:rPr>
        <w:t xml:space="preserve">Penjelasan dari </w:t>
      </w:r>
      <w:r w:rsidR="006C56E6">
        <w:rPr>
          <w:lang w:val="en-US"/>
        </w:rPr>
        <w:fldChar w:fldCharType="begin"/>
      </w:r>
      <w:r w:rsidR="006C56E6">
        <w:rPr>
          <w:lang w:val="en-US"/>
        </w:rPr>
        <w:instrText xml:space="preserve"> REF _Ref487381054 \h </w:instrText>
      </w:r>
      <w:r w:rsidR="006C56E6">
        <w:rPr>
          <w:lang w:val="en-US"/>
        </w:rPr>
      </w:r>
      <w:r w:rsidR="006C56E6">
        <w:rPr>
          <w:lang w:val="en-US"/>
        </w:rPr>
        <w:fldChar w:fldCharType="separate"/>
      </w:r>
      <w:r w:rsidR="006C56E6">
        <w:t xml:space="preserve">Gambar </w:t>
      </w:r>
      <w:r w:rsidR="006C56E6">
        <w:rPr>
          <w:noProof/>
        </w:rPr>
        <w:t>4</w:t>
      </w:r>
      <w:r w:rsidR="006C56E6">
        <w:t>.</w:t>
      </w:r>
      <w:r w:rsidR="006C56E6">
        <w:rPr>
          <w:noProof/>
        </w:rPr>
        <w:t>14</w:t>
      </w:r>
      <w:r w:rsidR="006C56E6">
        <w:rPr>
          <w:lang w:val="en-US"/>
        </w:rPr>
        <w:fldChar w:fldCharType="end"/>
      </w:r>
      <w:r>
        <w:rPr>
          <w:lang w:val="en-US"/>
        </w:rPr>
        <w:t xml:space="preserve"> adalah sebagai berikut:</w:t>
      </w:r>
    </w:p>
    <w:p w14:paraId="2F8AF296" w14:textId="77777777" w:rsidR="00A60C04" w:rsidRDefault="00A60C04" w:rsidP="00E02D4A">
      <w:pPr>
        <w:pStyle w:val="BodyText"/>
        <w:numPr>
          <w:ilvl w:val="0"/>
          <w:numId w:val="37"/>
        </w:numPr>
        <w:ind w:left="720"/>
        <w:rPr>
          <w:lang w:val="en-US"/>
        </w:rPr>
      </w:pPr>
      <w:r>
        <w:rPr>
          <w:lang w:val="en-US"/>
        </w:rPr>
        <w:t xml:space="preserve">Aplikasi </w:t>
      </w:r>
      <w:r>
        <w:rPr>
          <w:i/>
          <w:lang w:val="en-US"/>
        </w:rPr>
        <w:t xml:space="preserve">client </w:t>
      </w:r>
      <w:r>
        <w:rPr>
          <w:lang w:val="en-US"/>
        </w:rPr>
        <w:t xml:space="preserve">mengirimkan </w:t>
      </w:r>
      <w:r>
        <w:rPr>
          <w:i/>
          <w:lang w:val="en-US"/>
        </w:rPr>
        <w:t xml:space="preserve">request </w:t>
      </w:r>
      <w:r>
        <w:rPr>
          <w:lang w:val="en-US"/>
        </w:rPr>
        <w:t>HTTP GET.</w:t>
      </w:r>
    </w:p>
    <w:p w14:paraId="00892CF4" w14:textId="77777777" w:rsidR="0048362C" w:rsidRDefault="00461B79" w:rsidP="00E02D4A">
      <w:pPr>
        <w:pStyle w:val="BodyText"/>
        <w:numPr>
          <w:ilvl w:val="0"/>
          <w:numId w:val="37"/>
        </w:numPr>
        <w:ind w:left="720"/>
        <w:rPr>
          <w:lang w:val="en-US"/>
        </w:rPr>
      </w:pPr>
      <w:r w:rsidRPr="00461B79">
        <w:rPr>
          <w:i/>
          <w:lang w:val="en-US"/>
        </w:rPr>
        <w:t>Web service</w:t>
      </w:r>
      <w:r w:rsidR="0048362C">
        <w:rPr>
          <w:lang w:val="en-US"/>
        </w:rPr>
        <w:t xml:space="preserve"> memanggil fungsi </w:t>
      </w:r>
      <w:r w:rsidR="0048362C" w:rsidRPr="00EC2A15">
        <w:rPr>
          <w:rFonts w:ascii="Courier New" w:hAnsi="Courier New" w:cs="Courier New"/>
          <w:sz w:val="20"/>
          <w:lang w:val="en-US"/>
        </w:rPr>
        <w:t>nodes.get(id=node-id)</w:t>
      </w:r>
      <w:r w:rsidR="0048362C">
        <w:rPr>
          <w:lang w:val="en-US"/>
        </w:rPr>
        <w:t xml:space="preserve"> untuk mendapatkan data perangkat node berdasarkan id. Kemudian, DB mengembalikan data yang diminta dalam variabel </w:t>
      </w:r>
      <w:r w:rsidR="0048362C" w:rsidRPr="00EC2A15">
        <w:rPr>
          <w:rFonts w:ascii="Courier New" w:hAnsi="Courier New" w:cs="Courier New"/>
          <w:sz w:val="20"/>
          <w:lang w:val="en-US"/>
        </w:rPr>
        <w:t>node</w:t>
      </w:r>
      <w:r w:rsidR="0048362C">
        <w:rPr>
          <w:lang w:val="en-US"/>
        </w:rPr>
        <w:t>.</w:t>
      </w:r>
    </w:p>
    <w:p w14:paraId="298E328E" w14:textId="77777777" w:rsidR="0048362C" w:rsidRDefault="0048362C" w:rsidP="00E02D4A">
      <w:pPr>
        <w:pStyle w:val="BodyText"/>
        <w:numPr>
          <w:ilvl w:val="0"/>
          <w:numId w:val="37"/>
        </w:numPr>
        <w:ind w:left="720"/>
        <w:rPr>
          <w:lang w:val="en-US"/>
        </w:rPr>
      </w:pPr>
      <w:r>
        <w:rPr>
          <w:lang w:val="en-US"/>
        </w:rPr>
        <w:t xml:space="preserve">Jika perangkat node yang diakses bukan milik pengguna dan perangkat node tersebut tidak memiliki label visibilitas publik, </w:t>
      </w:r>
      <w:r w:rsidRPr="00EC2A15">
        <w:rPr>
          <w:i/>
          <w:lang w:val="en-US"/>
        </w:rPr>
        <w:t>web service</w:t>
      </w:r>
      <w:r>
        <w:rPr>
          <w:lang w:val="en-US"/>
        </w:rPr>
        <w:t xml:space="preserve"> akan mengembalikan HTTP status 404.</w:t>
      </w:r>
    </w:p>
    <w:p w14:paraId="2F3036B5" w14:textId="1C21A471" w:rsidR="005024C5" w:rsidRPr="00EC2A15" w:rsidRDefault="00461B79" w:rsidP="005024C5">
      <w:pPr>
        <w:pStyle w:val="BodyText"/>
        <w:numPr>
          <w:ilvl w:val="0"/>
          <w:numId w:val="37"/>
        </w:numPr>
        <w:ind w:left="720"/>
        <w:rPr>
          <w:lang w:val="en-US"/>
        </w:rPr>
      </w:pPr>
      <w:r w:rsidRPr="00461B79">
        <w:rPr>
          <w:i/>
          <w:lang w:val="en-US"/>
        </w:rPr>
        <w:t>Web service</w:t>
      </w:r>
      <w:r w:rsidR="00A60C04">
        <w:rPr>
          <w:lang w:val="en-US"/>
        </w:rPr>
        <w:t xml:space="preserve"> mengirimkan </w:t>
      </w:r>
      <w:r w:rsidR="00A60C04">
        <w:rPr>
          <w:i/>
          <w:lang w:val="en-US"/>
        </w:rPr>
        <w:t xml:space="preserve">response </w:t>
      </w:r>
      <w:r w:rsidR="00A60C04">
        <w:rPr>
          <w:lang w:val="en-US"/>
        </w:rPr>
        <w:t xml:space="preserve">dengan HTTP status 200 beserta </w:t>
      </w:r>
      <w:r w:rsidR="0048362C">
        <w:rPr>
          <w:lang w:val="en-US"/>
        </w:rPr>
        <w:t xml:space="preserve">data </w:t>
      </w:r>
      <w:r w:rsidR="00A60C04">
        <w:rPr>
          <w:lang w:val="en-US"/>
        </w:rPr>
        <w:t>perangkat node yang diminta.</w:t>
      </w:r>
    </w:p>
    <w:p w14:paraId="67AF96FE" w14:textId="77777777" w:rsidR="0048362C" w:rsidRDefault="000E27E1" w:rsidP="00E02D4A">
      <w:pPr>
        <w:pStyle w:val="ListParagraph"/>
        <w:numPr>
          <w:ilvl w:val="0"/>
          <w:numId w:val="33"/>
        </w:numPr>
        <w:tabs>
          <w:tab w:val="left" w:pos="360"/>
        </w:tabs>
        <w:spacing w:before="240"/>
        <w:ind w:left="360"/>
        <w:rPr>
          <w:lang w:val="en-US"/>
        </w:rPr>
      </w:pPr>
      <w:r>
        <w:rPr>
          <w:lang w:val="en-US"/>
        </w:rPr>
        <w:t>Meng</w:t>
      </w:r>
      <w:r w:rsidR="0048362C">
        <w:rPr>
          <w:lang w:val="en-US"/>
        </w:rPr>
        <w:t>ubah perangkat node</w:t>
      </w:r>
    </w:p>
    <w:p w14:paraId="564074ED" w14:textId="77777777" w:rsidR="000E27E1" w:rsidRDefault="000E27E1" w:rsidP="000E27E1">
      <w:pPr>
        <w:pStyle w:val="BodyText"/>
        <w:tabs>
          <w:tab w:val="left" w:pos="360"/>
        </w:tabs>
        <w:ind w:left="360"/>
        <w:rPr>
          <w:lang w:val="en-US"/>
        </w:rPr>
      </w:pPr>
      <w:r>
        <w:rPr>
          <w:lang w:val="en-US"/>
        </w:rPr>
        <w:t xml:space="preserve">Penjelasan mengenai </w:t>
      </w:r>
      <w:r w:rsidRPr="00D06175">
        <w:rPr>
          <w:i/>
          <w:lang w:val="en-US"/>
        </w:rPr>
        <w:t>payload</w:t>
      </w:r>
      <w:r w:rsidRPr="0058711D">
        <w:rPr>
          <w:lang w:val="en-US"/>
        </w:rPr>
        <w:t xml:space="preserve"> dalam mengirimkan HTTP </w:t>
      </w:r>
      <w:r w:rsidRPr="0058711D">
        <w:rPr>
          <w:i/>
          <w:lang w:val="en-US"/>
        </w:rPr>
        <w:t xml:space="preserve">request </w:t>
      </w:r>
      <w:r w:rsidRPr="0058711D">
        <w:rPr>
          <w:lang w:val="en-US"/>
        </w:rPr>
        <w:t xml:space="preserve">dan informasi mengenai data yang didapatkan dari HTTP </w:t>
      </w:r>
      <w:r w:rsidRPr="0058711D">
        <w:rPr>
          <w:i/>
          <w:lang w:val="en-US"/>
        </w:rPr>
        <w:t xml:space="preserve">response </w:t>
      </w:r>
      <w:r w:rsidRPr="0058711D">
        <w:rPr>
          <w:lang w:val="en-US"/>
        </w:rPr>
        <w:t>ada pada</w:t>
      </w:r>
      <w:r>
        <w:rPr>
          <w:lang w:val="en-US"/>
        </w:rPr>
        <w:t xml:space="preserve"> </w:t>
      </w:r>
      <w:r>
        <w:rPr>
          <w:lang w:val="en-US"/>
        </w:rPr>
        <w:fldChar w:fldCharType="begin"/>
      </w:r>
      <w:r>
        <w:rPr>
          <w:lang w:val="en-US"/>
        </w:rPr>
        <w:instrText xml:space="preserve"> REF _Ref487773061 \h </w:instrText>
      </w:r>
      <w:r>
        <w:rPr>
          <w:lang w:val="en-US"/>
        </w:rPr>
      </w:r>
      <w:r>
        <w:rPr>
          <w:lang w:val="en-US"/>
        </w:rPr>
        <w:fldChar w:fldCharType="separate"/>
      </w:r>
      <w:r>
        <w:t xml:space="preserve">Tabel </w:t>
      </w:r>
      <w:r>
        <w:rPr>
          <w:noProof/>
        </w:rPr>
        <w:t>4</w:t>
      </w:r>
      <w:r>
        <w:t>.</w:t>
      </w:r>
      <w:r>
        <w:rPr>
          <w:noProof/>
        </w:rPr>
        <w:t>18</w:t>
      </w:r>
      <w:r>
        <w:rPr>
          <w:lang w:val="en-US"/>
        </w:rPr>
        <w:fldChar w:fldCharType="end"/>
      </w:r>
      <w:r w:rsidRPr="0058711D">
        <w:rPr>
          <w:lang w:val="en-US"/>
        </w:rPr>
        <w:t xml:space="preserve">. </w:t>
      </w:r>
      <w:r w:rsidRPr="0058711D">
        <w:rPr>
          <w:lang w:val="en-US"/>
        </w:rPr>
        <w:lastRenderedPageBreak/>
        <w:t xml:space="preserve">Sedangkan alur dan proses yang terjadi dalam </w:t>
      </w:r>
      <w:r>
        <w:rPr>
          <w:lang w:val="en-US"/>
        </w:rPr>
        <w:t xml:space="preserve">mengubah perangkat node </w:t>
      </w:r>
      <w:r w:rsidRPr="00C13B73">
        <w:rPr>
          <w:lang w:val="en-US"/>
        </w:rPr>
        <w:t>digambarkan pada</w:t>
      </w:r>
      <w:r>
        <w:rPr>
          <w:lang w:val="en-US"/>
        </w:rPr>
        <w:t xml:space="preserve"> </w:t>
      </w:r>
      <w:r w:rsidR="006C56E6">
        <w:rPr>
          <w:lang w:val="en-US"/>
        </w:rPr>
        <w:fldChar w:fldCharType="begin"/>
      </w:r>
      <w:r w:rsidR="006C56E6">
        <w:rPr>
          <w:lang w:val="en-US"/>
        </w:rPr>
        <w:instrText xml:space="preserve"> REF _Ref487381604 \h </w:instrText>
      </w:r>
      <w:r w:rsidR="006C56E6">
        <w:rPr>
          <w:lang w:val="en-US"/>
        </w:rPr>
      </w:r>
      <w:r w:rsidR="006C56E6">
        <w:rPr>
          <w:lang w:val="en-US"/>
        </w:rPr>
        <w:fldChar w:fldCharType="separate"/>
      </w:r>
      <w:r w:rsidR="006C56E6">
        <w:t xml:space="preserve">Gambar </w:t>
      </w:r>
      <w:r w:rsidR="006C56E6">
        <w:rPr>
          <w:noProof/>
        </w:rPr>
        <w:t>4</w:t>
      </w:r>
      <w:r w:rsidR="006C56E6">
        <w:t>.</w:t>
      </w:r>
      <w:r w:rsidR="006C56E6">
        <w:rPr>
          <w:noProof/>
        </w:rPr>
        <w:t>15</w:t>
      </w:r>
      <w:r w:rsidR="006C56E6">
        <w:rPr>
          <w:lang w:val="en-US"/>
        </w:rPr>
        <w:fldChar w:fldCharType="end"/>
      </w:r>
      <w:r w:rsidRPr="00C13B73">
        <w:rPr>
          <w:lang w:val="en-US"/>
        </w:rPr>
        <w:t>.</w:t>
      </w:r>
    </w:p>
    <w:p w14:paraId="01D27C19" w14:textId="4AFE2B0C" w:rsidR="000E27E1" w:rsidRPr="003C21A2" w:rsidRDefault="000E27E1" w:rsidP="000E27E1">
      <w:pPr>
        <w:pStyle w:val="Caption"/>
        <w:rPr>
          <w:lang w:val="en-US"/>
        </w:rPr>
      </w:pPr>
      <w:bookmarkStart w:id="185" w:name="_Ref487773061"/>
      <w:bookmarkStart w:id="186" w:name="_Toc490453897"/>
      <w:r>
        <w:t xml:space="preserve">Tabel </w:t>
      </w:r>
      <w:r w:rsidR="00D12854">
        <w:fldChar w:fldCharType="begin"/>
      </w:r>
      <w:r w:rsidR="00D12854">
        <w:instrText xml:space="preserve"> STYLEREF 1 \s </w:instrText>
      </w:r>
      <w:r w:rsidR="00D12854">
        <w:fldChar w:fldCharType="separate"/>
      </w:r>
      <w:r w:rsidR="00D12854">
        <w:rPr>
          <w:noProof/>
        </w:rPr>
        <w:t>4</w:t>
      </w:r>
      <w:r w:rsidR="00D12854">
        <w:fldChar w:fldCharType="end"/>
      </w:r>
      <w:r w:rsidR="00D12854">
        <w:t>.</w:t>
      </w:r>
      <w:r w:rsidR="00D12854">
        <w:fldChar w:fldCharType="begin"/>
      </w:r>
      <w:r w:rsidR="00D12854">
        <w:instrText xml:space="preserve"> SEQ Tabel \* ARABIC \s 1 </w:instrText>
      </w:r>
      <w:r w:rsidR="00D12854">
        <w:fldChar w:fldCharType="separate"/>
      </w:r>
      <w:r w:rsidR="00D12854">
        <w:rPr>
          <w:noProof/>
        </w:rPr>
        <w:t>18</w:t>
      </w:r>
      <w:r w:rsidR="00D12854">
        <w:fldChar w:fldCharType="end"/>
      </w:r>
      <w:bookmarkEnd w:id="185"/>
      <w:r>
        <w:rPr>
          <w:lang w:val="en-US"/>
        </w:rPr>
        <w:t xml:space="preserve"> Mengubah Perangkat Node</w:t>
      </w:r>
      <w:bookmarkEnd w:id="186"/>
    </w:p>
    <w:tbl>
      <w:tblPr>
        <w:tblStyle w:val="TableGrid"/>
        <w:tblW w:w="7915" w:type="dxa"/>
        <w:tblLayout w:type="fixed"/>
        <w:tblLook w:val="04A0" w:firstRow="1" w:lastRow="0" w:firstColumn="1" w:lastColumn="0" w:noHBand="0" w:noVBand="1"/>
      </w:tblPr>
      <w:tblGrid>
        <w:gridCol w:w="2605"/>
        <w:gridCol w:w="2070"/>
        <w:gridCol w:w="3240"/>
      </w:tblGrid>
      <w:tr w:rsidR="000E27E1" w14:paraId="36A67ED8" w14:textId="77777777" w:rsidTr="000E27E1">
        <w:tc>
          <w:tcPr>
            <w:tcW w:w="7915" w:type="dxa"/>
            <w:gridSpan w:val="3"/>
            <w:shd w:val="clear" w:color="auto" w:fill="EEECE1" w:themeFill="background2"/>
          </w:tcPr>
          <w:p w14:paraId="02EF6FF3" w14:textId="77777777" w:rsidR="000E27E1" w:rsidRDefault="000E27E1" w:rsidP="000E27E1">
            <w:pPr>
              <w:pStyle w:val="TableColumnTitle"/>
            </w:pPr>
            <w:r>
              <w:rPr>
                <w:i/>
              </w:rPr>
              <w:t xml:space="preserve">Request </w:t>
            </w:r>
            <w:r>
              <w:t>PUT /nodes/&lt;node-id&gt;/</w:t>
            </w:r>
          </w:p>
        </w:tc>
      </w:tr>
      <w:tr w:rsidR="000E27E1" w14:paraId="1BF46205" w14:textId="77777777" w:rsidTr="000E27E1">
        <w:tc>
          <w:tcPr>
            <w:tcW w:w="2605" w:type="dxa"/>
            <w:shd w:val="clear" w:color="auto" w:fill="EEECE1" w:themeFill="background2"/>
          </w:tcPr>
          <w:p w14:paraId="2C5CEC79" w14:textId="77777777" w:rsidR="000E27E1" w:rsidRDefault="000E27E1" w:rsidP="000E27E1">
            <w:pPr>
              <w:pStyle w:val="TableColumnTitle"/>
            </w:pPr>
            <w:r>
              <w:t>Deskripsi</w:t>
            </w:r>
          </w:p>
        </w:tc>
        <w:tc>
          <w:tcPr>
            <w:tcW w:w="2070" w:type="dxa"/>
            <w:shd w:val="clear" w:color="auto" w:fill="EEECE1" w:themeFill="background2"/>
          </w:tcPr>
          <w:p w14:paraId="03E89F26" w14:textId="77777777" w:rsidR="000E27E1" w:rsidRDefault="000E27E1" w:rsidP="000E27E1">
            <w:pPr>
              <w:pStyle w:val="TableColumnTitle"/>
            </w:pPr>
            <w:r w:rsidRPr="0090105D">
              <w:rPr>
                <w:i/>
              </w:rPr>
              <w:t>Payload</w:t>
            </w:r>
          </w:p>
        </w:tc>
        <w:tc>
          <w:tcPr>
            <w:tcW w:w="3240" w:type="dxa"/>
            <w:shd w:val="clear" w:color="auto" w:fill="EEECE1" w:themeFill="background2"/>
          </w:tcPr>
          <w:p w14:paraId="0E2E2955" w14:textId="77777777" w:rsidR="000E27E1" w:rsidRDefault="000E27E1" w:rsidP="000E27E1">
            <w:pPr>
              <w:pStyle w:val="TableColumnTitle"/>
            </w:pPr>
            <w:r>
              <w:t>Keterangan</w:t>
            </w:r>
          </w:p>
        </w:tc>
      </w:tr>
      <w:tr w:rsidR="000E27E1" w14:paraId="7BC33E3A" w14:textId="77777777" w:rsidTr="000E27E1">
        <w:tc>
          <w:tcPr>
            <w:tcW w:w="2605" w:type="dxa"/>
          </w:tcPr>
          <w:p w14:paraId="09611FE1" w14:textId="77777777" w:rsidR="000E27E1" w:rsidRPr="008E3BE6" w:rsidRDefault="000E27E1" w:rsidP="000E27E1">
            <w:pPr>
              <w:pStyle w:val="TableColumnTitle"/>
              <w:rPr>
                <w:b w:val="0"/>
              </w:rPr>
            </w:pPr>
            <w:r w:rsidRPr="00A33069">
              <w:rPr>
                <w:b w:val="0"/>
              </w:rPr>
              <w:t>Mendaftarkan perang</w:t>
            </w:r>
            <w:r>
              <w:rPr>
                <w:b w:val="0"/>
              </w:rPr>
              <w:t>kat node baru yang dimiliki pengguna</w:t>
            </w:r>
            <w:r w:rsidRPr="00A33069">
              <w:rPr>
                <w:b w:val="0"/>
              </w:rPr>
              <w:t>.</w:t>
            </w:r>
          </w:p>
        </w:tc>
        <w:tc>
          <w:tcPr>
            <w:tcW w:w="2070" w:type="dxa"/>
          </w:tcPr>
          <w:p w14:paraId="6E10A7D8" w14:textId="77777777" w:rsidR="000E27E1" w:rsidRPr="00A33069" w:rsidRDefault="000E27E1" w:rsidP="00E02D4A">
            <w:pPr>
              <w:pStyle w:val="TableColumnTitle"/>
              <w:numPr>
                <w:ilvl w:val="1"/>
                <w:numId w:val="25"/>
              </w:numPr>
              <w:ind w:left="241" w:hanging="241"/>
              <w:rPr>
                <w:b w:val="0"/>
                <w:i/>
              </w:rPr>
            </w:pPr>
            <w:r w:rsidRPr="00A33069">
              <w:rPr>
                <w:b w:val="0"/>
                <w:i/>
              </w:rPr>
              <w:t>user</w:t>
            </w:r>
          </w:p>
          <w:p w14:paraId="1003F0A6" w14:textId="77777777" w:rsidR="000E27E1" w:rsidRPr="00A33069" w:rsidRDefault="000E27E1" w:rsidP="00E02D4A">
            <w:pPr>
              <w:pStyle w:val="TableColumnTitle"/>
              <w:numPr>
                <w:ilvl w:val="1"/>
                <w:numId w:val="25"/>
              </w:numPr>
              <w:ind w:left="241" w:hanging="241"/>
              <w:rPr>
                <w:b w:val="0"/>
                <w:i/>
              </w:rPr>
            </w:pPr>
            <w:r w:rsidRPr="00A33069">
              <w:rPr>
                <w:b w:val="0"/>
                <w:i/>
              </w:rPr>
              <w:t>label</w:t>
            </w:r>
          </w:p>
          <w:p w14:paraId="0233C86E" w14:textId="77777777" w:rsidR="000E27E1" w:rsidRPr="00A33069" w:rsidRDefault="000E27E1" w:rsidP="00E02D4A">
            <w:pPr>
              <w:pStyle w:val="TableColumnTitle"/>
              <w:numPr>
                <w:ilvl w:val="1"/>
                <w:numId w:val="25"/>
              </w:numPr>
              <w:ind w:left="241" w:hanging="241"/>
              <w:rPr>
                <w:b w:val="0"/>
                <w:i/>
              </w:rPr>
            </w:pPr>
            <w:r w:rsidRPr="00A33069">
              <w:rPr>
                <w:b w:val="0"/>
                <w:i/>
              </w:rPr>
              <w:t>secretkey</w:t>
            </w:r>
          </w:p>
          <w:p w14:paraId="179CD950" w14:textId="77777777" w:rsidR="000E27E1" w:rsidRPr="00A33069" w:rsidRDefault="000E27E1" w:rsidP="00E02D4A">
            <w:pPr>
              <w:pStyle w:val="TableColumnTitle"/>
              <w:numPr>
                <w:ilvl w:val="1"/>
                <w:numId w:val="25"/>
              </w:numPr>
              <w:ind w:left="241" w:hanging="241"/>
              <w:rPr>
                <w:b w:val="0"/>
                <w:i/>
              </w:rPr>
            </w:pPr>
            <w:r w:rsidRPr="00A33069">
              <w:rPr>
                <w:b w:val="0"/>
                <w:i/>
              </w:rPr>
              <w:t>subsperday</w:t>
            </w:r>
          </w:p>
          <w:p w14:paraId="77499220" w14:textId="77777777" w:rsidR="000E27E1" w:rsidRPr="00A33069" w:rsidRDefault="000E27E1" w:rsidP="00E02D4A">
            <w:pPr>
              <w:pStyle w:val="TableColumnTitle"/>
              <w:numPr>
                <w:ilvl w:val="1"/>
                <w:numId w:val="25"/>
              </w:numPr>
              <w:ind w:left="241" w:hanging="241"/>
              <w:rPr>
                <w:b w:val="0"/>
              </w:rPr>
            </w:pPr>
            <w:r w:rsidRPr="00A33069">
              <w:rPr>
                <w:b w:val="0"/>
                <w:i/>
              </w:rPr>
              <w:t>is_public</w:t>
            </w:r>
          </w:p>
        </w:tc>
        <w:tc>
          <w:tcPr>
            <w:tcW w:w="3240" w:type="dxa"/>
          </w:tcPr>
          <w:p w14:paraId="5C77D214" w14:textId="77777777" w:rsidR="000E27E1" w:rsidRPr="0048362C" w:rsidRDefault="000E27E1" w:rsidP="00E02D4A">
            <w:pPr>
              <w:pStyle w:val="TableColumnTitle"/>
              <w:numPr>
                <w:ilvl w:val="1"/>
                <w:numId w:val="25"/>
              </w:numPr>
              <w:ind w:left="241" w:hanging="241"/>
              <w:rPr>
                <w:b w:val="0"/>
              </w:rPr>
            </w:pPr>
            <w:r w:rsidRPr="0048362C">
              <w:rPr>
                <w:b w:val="0"/>
                <w:i/>
              </w:rPr>
              <w:t>payload</w:t>
            </w:r>
            <w:r>
              <w:rPr>
                <w:b w:val="0"/>
              </w:rPr>
              <w:t xml:space="preserve"> bersifat opsional, kirim hanya bagian</w:t>
            </w:r>
            <w:r>
              <w:rPr>
                <w:b w:val="0"/>
                <w:i/>
              </w:rPr>
              <w:t xml:space="preserve"> </w:t>
            </w:r>
            <w:r>
              <w:rPr>
                <w:b w:val="0"/>
              </w:rPr>
              <w:t>yang ingin dirubah.</w:t>
            </w:r>
          </w:p>
        </w:tc>
      </w:tr>
      <w:tr w:rsidR="000E27E1" w14:paraId="3AACC87E" w14:textId="77777777" w:rsidTr="000E27E1">
        <w:tc>
          <w:tcPr>
            <w:tcW w:w="7915" w:type="dxa"/>
            <w:gridSpan w:val="3"/>
            <w:shd w:val="clear" w:color="auto" w:fill="EEECE1" w:themeFill="background2"/>
          </w:tcPr>
          <w:p w14:paraId="0C3725AB" w14:textId="77777777" w:rsidR="000E27E1" w:rsidRPr="00100877" w:rsidRDefault="000E27E1" w:rsidP="000E27E1">
            <w:pPr>
              <w:pStyle w:val="TableColumnTitle"/>
            </w:pPr>
            <w:r w:rsidRPr="00100877">
              <w:t>Response</w:t>
            </w:r>
          </w:p>
        </w:tc>
      </w:tr>
      <w:tr w:rsidR="000E27E1" w14:paraId="1AC61DCC" w14:textId="77777777" w:rsidTr="000E27E1">
        <w:tc>
          <w:tcPr>
            <w:tcW w:w="2605" w:type="dxa"/>
            <w:shd w:val="clear" w:color="auto" w:fill="EEECE1" w:themeFill="background2"/>
          </w:tcPr>
          <w:p w14:paraId="11946C88" w14:textId="77777777" w:rsidR="000E27E1" w:rsidRDefault="000E27E1" w:rsidP="000E27E1">
            <w:pPr>
              <w:pStyle w:val="TableColumnTitle"/>
            </w:pPr>
            <w:r>
              <w:t xml:space="preserve">Nama </w:t>
            </w:r>
            <w:r>
              <w:rPr>
                <w:i/>
              </w:rPr>
              <w:t>f</w:t>
            </w:r>
            <w:r w:rsidRPr="00896389">
              <w:rPr>
                <w:i/>
              </w:rPr>
              <w:t>ield</w:t>
            </w:r>
          </w:p>
        </w:tc>
        <w:tc>
          <w:tcPr>
            <w:tcW w:w="2070" w:type="dxa"/>
            <w:shd w:val="clear" w:color="auto" w:fill="EEECE1" w:themeFill="background2"/>
          </w:tcPr>
          <w:p w14:paraId="06146052" w14:textId="77777777" w:rsidR="000E27E1" w:rsidRDefault="000E27E1" w:rsidP="000E27E1">
            <w:pPr>
              <w:pStyle w:val="TableColumnTitle"/>
            </w:pPr>
            <w:r>
              <w:t>Tipe data</w:t>
            </w:r>
          </w:p>
        </w:tc>
        <w:tc>
          <w:tcPr>
            <w:tcW w:w="3240" w:type="dxa"/>
            <w:shd w:val="clear" w:color="auto" w:fill="EEECE1" w:themeFill="background2"/>
          </w:tcPr>
          <w:p w14:paraId="56BFE522" w14:textId="77777777" w:rsidR="000E27E1" w:rsidRDefault="000E27E1" w:rsidP="000E27E1">
            <w:pPr>
              <w:pStyle w:val="TableColumnTitle"/>
            </w:pPr>
            <w:r>
              <w:t>Keterangan</w:t>
            </w:r>
          </w:p>
        </w:tc>
      </w:tr>
      <w:tr w:rsidR="000E27E1" w14:paraId="6DA32E22" w14:textId="77777777" w:rsidTr="000E27E1">
        <w:tc>
          <w:tcPr>
            <w:tcW w:w="2605" w:type="dxa"/>
            <w:shd w:val="clear" w:color="auto" w:fill="auto"/>
          </w:tcPr>
          <w:p w14:paraId="3D71E9C9" w14:textId="77777777" w:rsidR="000E27E1" w:rsidRPr="00F47855" w:rsidRDefault="000E27E1" w:rsidP="000E27E1">
            <w:pPr>
              <w:pStyle w:val="TableColumnTitle"/>
              <w:rPr>
                <w:b w:val="0"/>
                <w:i/>
              </w:rPr>
            </w:pPr>
            <w:r>
              <w:rPr>
                <w:b w:val="0"/>
              </w:rPr>
              <w:t xml:space="preserve">Tidak ada (langsung berupa </w:t>
            </w:r>
            <w:r>
              <w:rPr>
                <w:b w:val="0"/>
                <w:i/>
              </w:rPr>
              <w:t>object</w:t>
            </w:r>
            <w:r>
              <w:rPr>
                <w:b w:val="0"/>
              </w:rPr>
              <w:t>)</w:t>
            </w:r>
          </w:p>
        </w:tc>
        <w:tc>
          <w:tcPr>
            <w:tcW w:w="2070" w:type="dxa"/>
            <w:shd w:val="clear" w:color="auto" w:fill="auto"/>
          </w:tcPr>
          <w:p w14:paraId="56229338" w14:textId="77777777" w:rsidR="000E27E1" w:rsidRPr="00896389" w:rsidRDefault="000E27E1" w:rsidP="000E27E1">
            <w:pPr>
              <w:pStyle w:val="TableColumnTitle"/>
              <w:rPr>
                <w:b w:val="0"/>
              </w:rPr>
            </w:pPr>
            <w:r>
              <w:rPr>
                <w:b w:val="0"/>
                <w:i/>
              </w:rPr>
              <w:t xml:space="preserve">object </w:t>
            </w:r>
            <w:r w:rsidRPr="000E27E1">
              <w:rPr>
                <w:b w:val="0"/>
              </w:rPr>
              <w:t xml:space="preserve">dari </w:t>
            </w:r>
            <w:r>
              <w:rPr>
                <w:b w:val="0"/>
              </w:rPr>
              <w:t>dokumen Nodes.</w:t>
            </w:r>
          </w:p>
        </w:tc>
        <w:tc>
          <w:tcPr>
            <w:tcW w:w="3240" w:type="dxa"/>
            <w:shd w:val="clear" w:color="auto" w:fill="auto"/>
          </w:tcPr>
          <w:p w14:paraId="0776A4F6" w14:textId="77777777" w:rsidR="000E27E1" w:rsidRPr="00896389" w:rsidRDefault="000E27E1" w:rsidP="000E27E1">
            <w:pPr>
              <w:pStyle w:val="TableColumnTitle"/>
              <w:rPr>
                <w:b w:val="0"/>
              </w:rPr>
            </w:pPr>
            <w:r>
              <w:rPr>
                <w:b w:val="0"/>
              </w:rPr>
              <w:t>Perangkat node yang dirubah.</w:t>
            </w:r>
          </w:p>
        </w:tc>
      </w:tr>
    </w:tbl>
    <w:p w14:paraId="282DB41B" w14:textId="77777777" w:rsidR="005024C5" w:rsidRDefault="005024C5" w:rsidP="005024C5">
      <w:pPr>
        <w:pStyle w:val="BodyText"/>
        <w:rPr>
          <w:lang w:val="en-US"/>
        </w:rPr>
      </w:pPr>
    </w:p>
    <w:p w14:paraId="7C633D0E" w14:textId="77777777" w:rsidR="005024C5" w:rsidRDefault="005024C5" w:rsidP="005024C5">
      <w:pPr>
        <w:pStyle w:val="BodyText"/>
        <w:rPr>
          <w:lang w:val="en-US"/>
        </w:rPr>
      </w:pPr>
    </w:p>
    <w:p w14:paraId="062A4CB5" w14:textId="77777777" w:rsidR="005024C5" w:rsidRDefault="005024C5" w:rsidP="005024C5">
      <w:pPr>
        <w:pStyle w:val="BodyText"/>
        <w:rPr>
          <w:lang w:val="en-US"/>
        </w:rPr>
      </w:pPr>
    </w:p>
    <w:p w14:paraId="1FCD70BB" w14:textId="77777777" w:rsidR="005024C5" w:rsidRDefault="005024C5" w:rsidP="005024C5">
      <w:pPr>
        <w:pStyle w:val="BodyText"/>
        <w:rPr>
          <w:lang w:val="en-US"/>
        </w:rPr>
      </w:pPr>
    </w:p>
    <w:p w14:paraId="276A7985" w14:textId="77777777" w:rsidR="00E34D5A" w:rsidRDefault="00E34D5A" w:rsidP="00E34D5A">
      <w:pPr>
        <w:pStyle w:val="BodyText"/>
        <w:keepNext/>
        <w:jc w:val="center"/>
      </w:pPr>
      <w:r>
        <w:rPr>
          <w:b/>
          <w:noProof/>
          <w:lang w:val="en-US"/>
        </w:rPr>
        <w:lastRenderedPageBreak/>
        <w:drawing>
          <wp:inline distT="0" distB="0" distL="0" distR="0" wp14:anchorId="6B49F1D9" wp14:editId="0ECFFB1C">
            <wp:extent cx="4300369" cy="7096125"/>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4184.png"/>
                    <pic:cNvPicPr/>
                  </pic:nvPicPr>
                  <pic:blipFill>
                    <a:blip r:embed="rId50"/>
                    <a:stretch>
                      <a:fillRect/>
                    </a:stretch>
                  </pic:blipFill>
                  <pic:spPr>
                    <a:xfrm>
                      <a:off x="0" y="0"/>
                      <a:ext cx="4306432" cy="7106130"/>
                    </a:xfrm>
                    <a:prstGeom prst="rect">
                      <a:avLst/>
                    </a:prstGeom>
                  </pic:spPr>
                </pic:pic>
              </a:graphicData>
            </a:graphic>
          </wp:inline>
        </w:drawing>
      </w:r>
    </w:p>
    <w:p w14:paraId="3AC4B703" w14:textId="0A65C978" w:rsidR="008126FA" w:rsidRPr="00E34D5A" w:rsidRDefault="00E34D5A" w:rsidP="00E34D5A">
      <w:pPr>
        <w:pStyle w:val="Caption"/>
        <w:rPr>
          <w:b w:val="0"/>
          <w:lang w:val="en-US"/>
        </w:rPr>
      </w:pPr>
      <w:bookmarkStart w:id="187" w:name="_Ref487381604"/>
      <w:bookmarkStart w:id="188" w:name="_Toc490453932"/>
      <w:r>
        <w:t xml:space="preserve">Gambar </w:t>
      </w:r>
      <w:r w:rsidR="00B95D0A">
        <w:fldChar w:fldCharType="begin"/>
      </w:r>
      <w:r w:rsidR="00B95D0A">
        <w:instrText xml:space="preserve"> STYLEREF 1 \s </w:instrText>
      </w:r>
      <w:r w:rsidR="00B95D0A">
        <w:fldChar w:fldCharType="separate"/>
      </w:r>
      <w:r w:rsidR="00B95D0A">
        <w:rPr>
          <w:noProof/>
        </w:rPr>
        <w:t>4</w:t>
      </w:r>
      <w:r w:rsidR="00B95D0A">
        <w:fldChar w:fldCharType="end"/>
      </w:r>
      <w:r w:rsidR="00B95D0A">
        <w:t>.</w:t>
      </w:r>
      <w:r w:rsidR="00B95D0A">
        <w:fldChar w:fldCharType="begin"/>
      </w:r>
      <w:r w:rsidR="00B95D0A">
        <w:instrText xml:space="preserve"> SEQ Gambar \* ARABIC \s 1 </w:instrText>
      </w:r>
      <w:r w:rsidR="00B95D0A">
        <w:fldChar w:fldCharType="separate"/>
      </w:r>
      <w:r w:rsidR="00B95D0A">
        <w:rPr>
          <w:noProof/>
        </w:rPr>
        <w:t>15</w:t>
      </w:r>
      <w:r w:rsidR="00B95D0A">
        <w:fldChar w:fldCharType="end"/>
      </w:r>
      <w:bookmarkEnd w:id="187"/>
      <w:r w:rsidR="000E27E1">
        <w:rPr>
          <w:lang w:val="en-US"/>
        </w:rPr>
        <w:t xml:space="preserve"> Alur Mengubah Perangkat N</w:t>
      </w:r>
      <w:r>
        <w:rPr>
          <w:lang w:val="en-US"/>
        </w:rPr>
        <w:t>ode</w:t>
      </w:r>
      <w:bookmarkEnd w:id="188"/>
    </w:p>
    <w:p w14:paraId="27ADC3CF" w14:textId="77777777" w:rsidR="0048362C" w:rsidRDefault="0048362C" w:rsidP="0048362C">
      <w:pPr>
        <w:pStyle w:val="BodyText"/>
        <w:ind w:firstLine="360"/>
        <w:rPr>
          <w:lang w:val="en-US"/>
        </w:rPr>
      </w:pPr>
      <w:r>
        <w:rPr>
          <w:lang w:val="en-US"/>
        </w:rPr>
        <w:t xml:space="preserve">Penjelasan dari </w:t>
      </w:r>
      <w:r w:rsidR="006C56E6">
        <w:rPr>
          <w:lang w:val="en-US"/>
        </w:rPr>
        <w:fldChar w:fldCharType="begin"/>
      </w:r>
      <w:r w:rsidR="006C56E6">
        <w:rPr>
          <w:lang w:val="en-US"/>
        </w:rPr>
        <w:instrText xml:space="preserve"> REF _Ref487381604 \h </w:instrText>
      </w:r>
      <w:r w:rsidR="006C56E6">
        <w:rPr>
          <w:lang w:val="en-US"/>
        </w:rPr>
      </w:r>
      <w:r w:rsidR="006C56E6">
        <w:rPr>
          <w:lang w:val="en-US"/>
        </w:rPr>
        <w:fldChar w:fldCharType="separate"/>
      </w:r>
      <w:r w:rsidR="006C56E6">
        <w:t xml:space="preserve">Gambar </w:t>
      </w:r>
      <w:r w:rsidR="006C56E6">
        <w:rPr>
          <w:noProof/>
        </w:rPr>
        <w:t>4</w:t>
      </w:r>
      <w:r w:rsidR="006C56E6">
        <w:t>.</w:t>
      </w:r>
      <w:r w:rsidR="006C56E6">
        <w:rPr>
          <w:noProof/>
        </w:rPr>
        <w:t>15</w:t>
      </w:r>
      <w:r w:rsidR="006C56E6">
        <w:rPr>
          <w:lang w:val="en-US"/>
        </w:rPr>
        <w:fldChar w:fldCharType="end"/>
      </w:r>
      <w:r w:rsidR="000E27E1">
        <w:rPr>
          <w:lang w:val="en-US"/>
        </w:rPr>
        <w:t xml:space="preserve"> </w:t>
      </w:r>
      <w:r>
        <w:rPr>
          <w:lang w:val="en-US"/>
        </w:rPr>
        <w:t>adalah sebagai berikut:</w:t>
      </w:r>
    </w:p>
    <w:p w14:paraId="503DAE3F" w14:textId="77777777" w:rsidR="0048362C" w:rsidRDefault="0048362C" w:rsidP="00E02D4A">
      <w:pPr>
        <w:pStyle w:val="BodyText"/>
        <w:numPr>
          <w:ilvl w:val="0"/>
          <w:numId w:val="38"/>
        </w:numPr>
        <w:tabs>
          <w:tab w:val="left" w:pos="720"/>
        </w:tabs>
        <w:ind w:left="720"/>
        <w:rPr>
          <w:lang w:val="en-US"/>
        </w:rPr>
      </w:pPr>
      <w:r>
        <w:rPr>
          <w:lang w:val="en-US"/>
        </w:rPr>
        <w:t xml:space="preserve">Aplikasi </w:t>
      </w:r>
      <w:r>
        <w:rPr>
          <w:i/>
          <w:lang w:val="en-US"/>
        </w:rPr>
        <w:t xml:space="preserve">client </w:t>
      </w:r>
      <w:r>
        <w:rPr>
          <w:lang w:val="en-US"/>
        </w:rPr>
        <w:t xml:space="preserve">mengirimkan </w:t>
      </w:r>
      <w:r>
        <w:rPr>
          <w:i/>
          <w:lang w:val="en-US"/>
        </w:rPr>
        <w:t xml:space="preserve">request </w:t>
      </w:r>
      <w:r>
        <w:rPr>
          <w:lang w:val="en-US"/>
        </w:rPr>
        <w:t xml:space="preserve">HTTP PUT dengan </w:t>
      </w:r>
      <w:r>
        <w:rPr>
          <w:i/>
          <w:lang w:val="en-US"/>
        </w:rPr>
        <w:t xml:space="preserve">payload </w:t>
      </w:r>
      <w:r>
        <w:rPr>
          <w:lang w:val="en-US"/>
        </w:rPr>
        <w:t xml:space="preserve">berisi hanya </w:t>
      </w:r>
      <w:r>
        <w:rPr>
          <w:i/>
          <w:lang w:val="en-US"/>
        </w:rPr>
        <w:t>field</w:t>
      </w:r>
      <w:r>
        <w:rPr>
          <w:lang w:val="en-US"/>
        </w:rPr>
        <w:t xml:space="preserve"> yang ingin dirubah. Informasi lebih lengkap mengenai </w:t>
      </w:r>
      <w:r>
        <w:rPr>
          <w:i/>
          <w:lang w:val="en-US"/>
        </w:rPr>
        <w:t xml:space="preserve">payload </w:t>
      </w:r>
      <w:r>
        <w:rPr>
          <w:lang w:val="en-US"/>
        </w:rPr>
        <w:t xml:space="preserve">dapat dilihat pada </w:t>
      </w:r>
      <w:r>
        <w:rPr>
          <w:lang w:val="en-US"/>
        </w:rPr>
        <w:fldChar w:fldCharType="begin"/>
      </w:r>
      <w:r>
        <w:rPr>
          <w:lang w:val="en-US"/>
        </w:rPr>
        <w:instrText xml:space="preserve"> REF _Ref487381676 \h </w:instrText>
      </w:r>
      <w:r>
        <w:rPr>
          <w:lang w:val="en-US"/>
        </w:rPr>
      </w:r>
      <w:r>
        <w:rPr>
          <w:lang w:val="en-US"/>
        </w:rPr>
        <w:fldChar w:fldCharType="separate"/>
      </w:r>
      <w:r w:rsidR="003A7164">
        <w:t xml:space="preserve">Tabel </w:t>
      </w:r>
      <w:r w:rsidR="003A7164">
        <w:rPr>
          <w:noProof/>
        </w:rPr>
        <w:t>4</w:t>
      </w:r>
      <w:r w:rsidR="003A7164">
        <w:t>.</w:t>
      </w:r>
      <w:r w:rsidR="003A7164">
        <w:rPr>
          <w:noProof/>
        </w:rPr>
        <w:t>22</w:t>
      </w:r>
      <w:r>
        <w:rPr>
          <w:lang w:val="en-US"/>
        </w:rPr>
        <w:fldChar w:fldCharType="end"/>
      </w:r>
      <w:r>
        <w:rPr>
          <w:lang w:val="en-US"/>
        </w:rPr>
        <w:t>.</w:t>
      </w:r>
    </w:p>
    <w:p w14:paraId="69527CC1" w14:textId="77777777" w:rsidR="0048362C" w:rsidRDefault="00461B79" w:rsidP="00E02D4A">
      <w:pPr>
        <w:pStyle w:val="BodyText"/>
        <w:numPr>
          <w:ilvl w:val="0"/>
          <w:numId w:val="38"/>
        </w:numPr>
        <w:ind w:left="720"/>
        <w:rPr>
          <w:lang w:val="en-US"/>
        </w:rPr>
      </w:pPr>
      <w:r w:rsidRPr="00461B79">
        <w:rPr>
          <w:i/>
          <w:lang w:val="en-US"/>
        </w:rPr>
        <w:lastRenderedPageBreak/>
        <w:t>Web service</w:t>
      </w:r>
      <w:r w:rsidR="0048362C">
        <w:rPr>
          <w:lang w:val="en-US"/>
        </w:rPr>
        <w:t xml:space="preserve"> memanggil fungsi </w:t>
      </w:r>
      <w:r w:rsidR="0048362C" w:rsidRPr="00EC2A15">
        <w:rPr>
          <w:rFonts w:ascii="Courier New" w:hAnsi="Courier New" w:cs="Courier New"/>
          <w:sz w:val="20"/>
          <w:lang w:val="en-US"/>
        </w:rPr>
        <w:t>nodes.get(id=node-id)</w:t>
      </w:r>
      <w:r w:rsidR="0048362C">
        <w:rPr>
          <w:lang w:val="en-US"/>
        </w:rPr>
        <w:t xml:space="preserve"> untuk mendapatkan data perangkat node berdasarkan id. Kemudian, DB mengembalikan data yang diminta dalam variabel </w:t>
      </w:r>
      <w:r w:rsidR="0048362C" w:rsidRPr="00EC2A15">
        <w:rPr>
          <w:rFonts w:ascii="Courier New" w:hAnsi="Courier New" w:cs="Courier New"/>
          <w:sz w:val="20"/>
          <w:lang w:val="en-US"/>
        </w:rPr>
        <w:t>node</w:t>
      </w:r>
      <w:r w:rsidR="0048362C">
        <w:rPr>
          <w:lang w:val="en-US"/>
        </w:rPr>
        <w:t>.</w:t>
      </w:r>
    </w:p>
    <w:p w14:paraId="1C88D819" w14:textId="424035D3" w:rsidR="0048362C" w:rsidRPr="0048362C" w:rsidRDefault="0048362C" w:rsidP="00E02D4A">
      <w:pPr>
        <w:pStyle w:val="BodyText"/>
        <w:numPr>
          <w:ilvl w:val="0"/>
          <w:numId w:val="38"/>
        </w:numPr>
        <w:ind w:left="720"/>
        <w:rPr>
          <w:lang w:val="en-US"/>
        </w:rPr>
      </w:pPr>
      <w:r>
        <w:rPr>
          <w:lang w:val="en-US"/>
        </w:rPr>
        <w:t>Jika perangkat node yang diakses bukan milik pengguna</w:t>
      </w:r>
      <w:r w:rsidR="00EC2A15">
        <w:rPr>
          <w:lang w:val="en-US"/>
        </w:rPr>
        <w:t>,</w:t>
      </w:r>
      <w:r>
        <w:rPr>
          <w:lang w:val="en-US"/>
        </w:rPr>
        <w:t xml:space="preserve"> </w:t>
      </w:r>
      <w:r w:rsidRPr="00EC2A15">
        <w:rPr>
          <w:i/>
          <w:lang w:val="en-US"/>
        </w:rPr>
        <w:t>web service</w:t>
      </w:r>
      <w:r>
        <w:rPr>
          <w:lang w:val="en-US"/>
        </w:rPr>
        <w:t xml:space="preserve"> akan mengembalikan HTTP status 403.</w:t>
      </w:r>
    </w:p>
    <w:p w14:paraId="48D704B5" w14:textId="77777777" w:rsidR="0048362C" w:rsidRDefault="00461B79" w:rsidP="00E02D4A">
      <w:pPr>
        <w:pStyle w:val="BodyText"/>
        <w:numPr>
          <w:ilvl w:val="0"/>
          <w:numId w:val="38"/>
        </w:numPr>
        <w:tabs>
          <w:tab w:val="left" w:pos="720"/>
        </w:tabs>
        <w:ind w:left="720"/>
        <w:rPr>
          <w:lang w:val="en-US"/>
        </w:rPr>
      </w:pPr>
      <w:r w:rsidRPr="00461B79">
        <w:rPr>
          <w:i/>
          <w:lang w:val="en-US"/>
        </w:rPr>
        <w:t>Web service</w:t>
      </w:r>
      <w:r w:rsidR="0048362C">
        <w:rPr>
          <w:lang w:val="en-US"/>
        </w:rPr>
        <w:t xml:space="preserve"> memanggil fungsi </w:t>
      </w:r>
      <w:r w:rsidR="0048362C" w:rsidRPr="00EC2A15">
        <w:rPr>
          <w:rFonts w:ascii="Courier New" w:hAnsi="Courier New" w:cs="Courier New"/>
          <w:sz w:val="20"/>
          <w:lang w:val="en-US"/>
        </w:rPr>
        <w:t>validate()</w:t>
      </w:r>
      <w:r w:rsidR="0048362C">
        <w:rPr>
          <w:lang w:val="en-US"/>
        </w:rPr>
        <w:t xml:space="preserve"> untuk memastikan </w:t>
      </w:r>
      <w:r w:rsidR="0048362C">
        <w:rPr>
          <w:i/>
          <w:lang w:val="en-US"/>
        </w:rPr>
        <w:t xml:space="preserve">payload </w:t>
      </w:r>
      <w:r w:rsidR="0048362C">
        <w:rPr>
          <w:lang w:val="en-US"/>
        </w:rPr>
        <w:t xml:space="preserve">yang dikirim sesuai dengan yang dibutuhkan. Fungsi ini juga memeriksa keunikan </w:t>
      </w:r>
      <w:r w:rsidR="0048362C">
        <w:rPr>
          <w:i/>
          <w:lang w:val="en-US"/>
        </w:rPr>
        <w:t xml:space="preserve">field </w:t>
      </w:r>
      <w:r w:rsidR="0048362C">
        <w:rPr>
          <w:lang w:val="en-US"/>
        </w:rPr>
        <w:t>label dari perangkat node baru terhadap perangkat node milik pengguna yang sudah ada.</w:t>
      </w:r>
    </w:p>
    <w:p w14:paraId="7BDC747C" w14:textId="1149CEF6" w:rsidR="0048362C" w:rsidRDefault="0048362C" w:rsidP="00E02D4A">
      <w:pPr>
        <w:pStyle w:val="BodyText"/>
        <w:numPr>
          <w:ilvl w:val="0"/>
          <w:numId w:val="38"/>
        </w:numPr>
        <w:tabs>
          <w:tab w:val="left" w:pos="720"/>
        </w:tabs>
        <w:ind w:left="720"/>
        <w:rPr>
          <w:lang w:val="en-US"/>
        </w:rPr>
      </w:pPr>
      <w:r>
        <w:rPr>
          <w:lang w:val="en-US"/>
        </w:rPr>
        <w:t xml:space="preserve">Jika proses validasi gagal, </w:t>
      </w:r>
      <w:r w:rsidRPr="00EC2A15">
        <w:rPr>
          <w:i/>
          <w:lang w:val="en-US"/>
        </w:rPr>
        <w:t>web service</w:t>
      </w:r>
      <w:r>
        <w:rPr>
          <w:lang w:val="en-US"/>
        </w:rPr>
        <w:t xml:space="preserve"> </w:t>
      </w:r>
      <w:r w:rsidR="00EC2A15">
        <w:rPr>
          <w:lang w:val="en-US"/>
        </w:rPr>
        <w:t xml:space="preserve">akan </w:t>
      </w:r>
      <w:r>
        <w:rPr>
          <w:lang w:val="en-US"/>
        </w:rPr>
        <w:t xml:space="preserve">mengirimkan </w:t>
      </w:r>
      <w:r>
        <w:rPr>
          <w:i/>
          <w:lang w:val="en-US"/>
        </w:rPr>
        <w:t xml:space="preserve">response </w:t>
      </w:r>
      <w:r>
        <w:rPr>
          <w:lang w:val="en-US"/>
        </w:rPr>
        <w:t xml:space="preserve">dengan HTTP </w:t>
      </w:r>
      <w:r w:rsidR="004C1EB7">
        <w:rPr>
          <w:lang w:val="en-US"/>
        </w:rPr>
        <w:t xml:space="preserve">status 400 dan informasi mengenai kegagalan validasi pada </w:t>
      </w:r>
      <w:r w:rsidR="004C1EB7">
        <w:rPr>
          <w:i/>
          <w:lang w:val="en-US"/>
        </w:rPr>
        <w:t>erors</w:t>
      </w:r>
      <w:r w:rsidR="004C1EB7" w:rsidRPr="004C1EB7">
        <w:rPr>
          <w:lang w:val="en-US"/>
        </w:rPr>
        <w:t>.</w:t>
      </w:r>
    </w:p>
    <w:p w14:paraId="536DA5FE" w14:textId="77777777" w:rsidR="0048362C" w:rsidRDefault="00461B79" w:rsidP="00E02D4A">
      <w:pPr>
        <w:pStyle w:val="BodyText"/>
        <w:numPr>
          <w:ilvl w:val="0"/>
          <w:numId w:val="38"/>
        </w:numPr>
        <w:tabs>
          <w:tab w:val="left" w:pos="720"/>
        </w:tabs>
        <w:ind w:left="720"/>
        <w:rPr>
          <w:lang w:val="en-US"/>
        </w:rPr>
      </w:pPr>
      <w:r w:rsidRPr="00461B79">
        <w:rPr>
          <w:i/>
          <w:lang w:val="en-US"/>
        </w:rPr>
        <w:t>Web service</w:t>
      </w:r>
      <w:r w:rsidR="0048362C">
        <w:rPr>
          <w:lang w:val="en-US"/>
        </w:rPr>
        <w:t xml:space="preserve"> memanggil fungsi </w:t>
      </w:r>
      <w:r w:rsidR="0048362C" w:rsidRPr="00EC2A15">
        <w:rPr>
          <w:rFonts w:ascii="Courier New" w:hAnsi="Courier New" w:cs="Courier New"/>
          <w:sz w:val="20"/>
          <w:lang w:val="en-US"/>
        </w:rPr>
        <w:t>nodes(**payload-data)</w:t>
      </w:r>
      <w:r w:rsidR="0048362C">
        <w:rPr>
          <w:lang w:val="en-US"/>
        </w:rPr>
        <w:t xml:space="preserve"> untuk membuat </w:t>
      </w:r>
      <w:r w:rsidR="0048362C">
        <w:rPr>
          <w:i/>
          <w:lang w:val="en-US"/>
        </w:rPr>
        <w:t xml:space="preserve">object </w:t>
      </w:r>
      <w:r w:rsidR="0048362C">
        <w:rPr>
          <w:lang w:val="en-US"/>
        </w:rPr>
        <w:t xml:space="preserve">baru dari dokumen nodes. </w:t>
      </w:r>
      <w:r w:rsidR="0048362C">
        <w:rPr>
          <w:i/>
          <w:lang w:val="en-US"/>
        </w:rPr>
        <w:t xml:space="preserve">Object </w:t>
      </w:r>
      <w:r w:rsidR="0048362C">
        <w:rPr>
          <w:lang w:val="en-US"/>
        </w:rPr>
        <w:t xml:space="preserve">baru tersebut disimpan dalam variabel </w:t>
      </w:r>
      <w:r w:rsidR="0048362C" w:rsidRPr="00EC2A15">
        <w:rPr>
          <w:rFonts w:ascii="Courier New" w:hAnsi="Courier New" w:cs="Courier New"/>
          <w:sz w:val="20"/>
          <w:lang w:val="en-US"/>
        </w:rPr>
        <w:t>node</w:t>
      </w:r>
      <w:r w:rsidR="0048362C">
        <w:rPr>
          <w:lang w:val="en-US"/>
        </w:rPr>
        <w:t>.</w:t>
      </w:r>
    </w:p>
    <w:p w14:paraId="3085DF4F" w14:textId="585300B3" w:rsidR="0048362C" w:rsidRPr="00C1795A" w:rsidRDefault="0048362C" w:rsidP="00E02D4A">
      <w:pPr>
        <w:pStyle w:val="BodyText"/>
        <w:numPr>
          <w:ilvl w:val="0"/>
          <w:numId w:val="38"/>
        </w:numPr>
        <w:tabs>
          <w:tab w:val="left" w:pos="720"/>
        </w:tabs>
        <w:ind w:left="720"/>
        <w:rPr>
          <w:lang w:val="en-US"/>
        </w:rPr>
      </w:pPr>
      <w:r>
        <w:rPr>
          <w:lang w:val="en-US"/>
        </w:rPr>
        <w:t xml:space="preserve">Nilai </w:t>
      </w:r>
      <w:r w:rsidR="00EC2A15">
        <w:rPr>
          <w:rFonts w:ascii="Courier New" w:hAnsi="Courier New" w:cs="Courier New"/>
          <w:sz w:val="20"/>
          <w:lang w:val="en-US"/>
        </w:rPr>
        <w:t>p</w:t>
      </w:r>
      <w:r w:rsidRPr="00EC2A15">
        <w:rPr>
          <w:rFonts w:ascii="Courier New" w:hAnsi="Courier New" w:cs="Courier New"/>
          <w:sz w:val="20"/>
          <w:lang w:val="en-US"/>
        </w:rPr>
        <w:t>ubsperdayremain</w:t>
      </w:r>
      <w:r>
        <w:rPr>
          <w:lang w:val="en-US"/>
        </w:rPr>
        <w:t xml:space="preserve"> diatur dengan nilai </w:t>
      </w:r>
      <w:r w:rsidR="00EC2A15">
        <w:rPr>
          <w:lang w:val="en-US"/>
        </w:rPr>
        <w:t xml:space="preserve">awal sama dengan </w:t>
      </w:r>
      <w:r w:rsidR="00EC2A15" w:rsidRPr="00EC2A15">
        <w:rPr>
          <w:rFonts w:ascii="Courier New" w:hAnsi="Courier New" w:cs="Courier New"/>
          <w:sz w:val="20"/>
          <w:lang w:val="en-US"/>
        </w:rPr>
        <w:t>p</w:t>
      </w:r>
      <w:r w:rsidRPr="00EC2A15">
        <w:rPr>
          <w:rFonts w:ascii="Courier New" w:hAnsi="Courier New" w:cs="Courier New"/>
          <w:sz w:val="20"/>
          <w:lang w:val="en-US"/>
        </w:rPr>
        <w:t>ubsperday</w:t>
      </w:r>
      <w:r>
        <w:rPr>
          <w:lang w:val="en-US"/>
        </w:rPr>
        <w:t>.</w:t>
      </w:r>
    </w:p>
    <w:p w14:paraId="1AD4B1F8" w14:textId="77777777" w:rsidR="0048362C" w:rsidRDefault="00461B79" w:rsidP="00E02D4A">
      <w:pPr>
        <w:pStyle w:val="BodyText"/>
        <w:numPr>
          <w:ilvl w:val="0"/>
          <w:numId w:val="38"/>
        </w:numPr>
        <w:tabs>
          <w:tab w:val="left" w:pos="720"/>
        </w:tabs>
        <w:ind w:left="720"/>
        <w:rPr>
          <w:lang w:val="en-US"/>
        </w:rPr>
      </w:pPr>
      <w:r w:rsidRPr="00461B79">
        <w:rPr>
          <w:i/>
          <w:lang w:val="en-US"/>
        </w:rPr>
        <w:t>Web service</w:t>
      </w:r>
      <w:r w:rsidR="0048362C">
        <w:rPr>
          <w:lang w:val="en-US"/>
        </w:rPr>
        <w:t xml:space="preserve"> memanggil fungsi </w:t>
      </w:r>
      <w:r w:rsidR="0048362C" w:rsidRPr="00EC2A15">
        <w:rPr>
          <w:rFonts w:ascii="Courier New" w:hAnsi="Courier New" w:cs="Courier New"/>
          <w:sz w:val="20"/>
          <w:lang w:val="en-US"/>
        </w:rPr>
        <w:t>node.save()</w:t>
      </w:r>
      <w:r w:rsidR="0048362C">
        <w:rPr>
          <w:lang w:val="en-US"/>
        </w:rPr>
        <w:t xml:space="preserve"> untuk menyimpan </w:t>
      </w:r>
      <w:r w:rsidR="0048362C">
        <w:rPr>
          <w:i/>
          <w:lang w:val="en-US"/>
        </w:rPr>
        <w:t xml:space="preserve">object </w:t>
      </w:r>
      <w:r w:rsidR="0048362C">
        <w:rPr>
          <w:lang w:val="en-US"/>
        </w:rPr>
        <w:t xml:space="preserve">baru pada nomor 4 </w:t>
      </w:r>
      <w:r w:rsidR="00C13B73">
        <w:rPr>
          <w:lang w:val="en-US"/>
        </w:rPr>
        <w:t>ke dalam</w:t>
      </w:r>
      <w:r w:rsidR="0048362C">
        <w:rPr>
          <w:lang w:val="en-US"/>
        </w:rPr>
        <w:t xml:space="preserve"> basis data.</w:t>
      </w:r>
    </w:p>
    <w:p w14:paraId="6CBC2985" w14:textId="77777777" w:rsidR="0023344C" w:rsidRPr="00D22E6D" w:rsidRDefault="00461B79" w:rsidP="00E02D4A">
      <w:pPr>
        <w:pStyle w:val="BodyText"/>
        <w:numPr>
          <w:ilvl w:val="0"/>
          <w:numId w:val="38"/>
        </w:numPr>
        <w:tabs>
          <w:tab w:val="left" w:pos="720"/>
        </w:tabs>
        <w:ind w:left="720"/>
        <w:rPr>
          <w:lang w:val="en-US"/>
        </w:rPr>
      </w:pPr>
      <w:r w:rsidRPr="00461B79">
        <w:rPr>
          <w:i/>
          <w:lang w:val="en-US"/>
        </w:rPr>
        <w:t>Web service</w:t>
      </w:r>
      <w:r w:rsidR="0048362C">
        <w:rPr>
          <w:lang w:val="en-US"/>
        </w:rPr>
        <w:t xml:space="preserve"> mengirimkan </w:t>
      </w:r>
      <w:r w:rsidR="0048362C">
        <w:rPr>
          <w:i/>
          <w:lang w:val="en-US"/>
        </w:rPr>
        <w:t xml:space="preserve">response </w:t>
      </w:r>
      <w:r w:rsidR="0048362C">
        <w:rPr>
          <w:lang w:val="en-US"/>
        </w:rPr>
        <w:t>dengan HTTP status 200.</w:t>
      </w:r>
    </w:p>
    <w:p w14:paraId="0991B686" w14:textId="77777777" w:rsidR="004C1EB7" w:rsidRDefault="004C1EB7" w:rsidP="00E02D4A">
      <w:pPr>
        <w:pStyle w:val="ListParagraph"/>
        <w:numPr>
          <w:ilvl w:val="0"/>
          <w:numId w:val="33"/>
        </w:numPr>
        <w:tabs>
          <w:tab w:val="left" w:pos="360"/>
        </w:tabs>
        <w:spacing w:before="240"/>
        <w:ind w:left="360"/>
        <w:rPr>
          <w:lang w:val="en-US"/>
        </w:rPr>
      </w:pPr>
      <w:r>
        <w:rPr>
          <w:lang w:val="en-US"/>
        </w:rPr>
        <w:t>Menghapus perangkat node</w:t>
      </w:r>
    </w:p>
    <w:p w14:paraId="3613F90A" w14:textId="77777777" w:rsidR="000E27E1" w:rsidRPr="000E27E1" w:rsidRDefault="001E6523" w:rsidP="000E27E1">
      <w:pPr>
        <w:tabs>
          <w:tab w:val="left" w:pos="360"/>
        </w:tabs>
        <w:spacing w:before="240"/>
        <w:ind w:left="360"/>
        <w:rPr>
          <w:lang w:val="en-US"/>
        </w:rPr>
      </w:pPr>
      <w:r>
        <w:rPr>
          <w:lang w:val="en-US"/>
        </w:rPr>
        <w:t>Informasi</w:t>
      </w:r>
      <w:r w:rsidR="000E27E1" w:rsidRPr="000E27E1">
        <w:rPr>
          <w:lang w:val="en-US"/>
        </w:rPr>
        <w:t xml:space="preserve"> dalam mengirimkan HTTP </w:t>
      </w:r>
      <w:r w:rsidR="000E27E1" w:rsidRPr="000E27E1">
        <w:rPr>
          <w:i/>
          <w:lang w:val="en-US"/>
        </w:rPr>
        <w:t xml:space="preserve">request </w:t>
      </w:r>
      <w:r w:rsidR="000E27E1" w:rsidRPr="000E27E1">
        <w:rPr>
          <w:lang w:val="en-US"/>
        </w:rPr>
        <w:t xml:space="preserve">dan informasi mengenai data yang didapatkan dari HTTP </w:t>
      </w:r>
      <w:r w:rsidR="000E27E1" w:rsidRPr="000E27E1">
        <w:rPr>
          <w:i/>
          <w:lang w:val="en-US"/>
        </w:rPr>
        <w:t xml:space="preserve">response </w:t>
      </w:r>
      <w:r w:rsidR="000E27E1" w:rsidRPr="000E27E1">
        <w:rPr>
          <w:lang w:val="en-US"/>
        </w:rPr>
        <w:t>ada pada</w:t>
      </w:r>
      <w:r>
        <w:rPr>
          <w:lang w:val="en-US"/>
        </w:rPr>
        <w:t xml:space="preserve"> </w:t>
      </w:r>
      <w:r>
        <w:rPr>
          <w:lang w:val="en-US"/>
        </w:rPr>
        <w:fldChar w:fldCharType="begin"/>
      </w:r>
      <w:r>
        <w:rPr>
          <w:lang w:val="en-US"/>
        </w:rPr>
        <w:instrText xml:space="preserve"> REF _Ref487773343 \h </w:instrText>
      </w:r>
      <w:r>
        <w:rPr>
          <w:lang w:val="en-US"/>
        </w:rPr>
      </w:r>
      <w:r>
        <w:rPr>
          <w:lang w:val="en-US"/>
        </w:rPr>
        <w:fldChar w:fldCharType="separate"/>
      </w:r>
      <w:r>
        <w:t xml:space="preserve">Tabel </w:t>
      </w:r>
      <w:r>
        <w:rPr>
          <w:noProof/>
        </w:rPr>
        <w:t>4</w:t>
      </w:r>
      <w:r>
        <w:t>.</w:t>
      </w:r>
      <w:r>
        <w:rPr>
          <w:noProof/>
        </w:rPr>
        <w:t>19</w:t>
      </w:r>
      <w:r>
        <w:rPr>
          <w:lang w:val="en-US"/>
        </w:rPr>
        <w:fldChar w:fldCharType="end"/>
      </w:r>
      <w:r w:rsidR="000E27E1" w:rsidRPr="000E27E1">
        <w:rPr>
          <w:lang w:val="en-US"/>
        </w:rPr>
        <w:t>. Sedangkan alur dan pr</w:t>
      </w:r>
      <w:r>
        <w:rPr>
          <w:lang w:val="en-US"/>
        </w:rPr>
        <w:t>oses yang terjadi dalam menghapus</w:t>
      </w:r>
      <w:r w:rsidR="000E27E1" w:rsidRPr="000E27E1">
        <w:rPr>
          <w:lang w:val="en-US"/>
        </w:rPr>
        <w:t xml:space="preserve"> perangkat node digambarkan pada </w:t>
      </w:r>
      <w:r w:rsidR="006C56E6">
        <w:rPr>
          <w:lang w:val="en-US"/>
        </w:rPr>
        <w:fldChar w:fldCharType="begin"/>
      </w:r>
      <w:r w:rsidR="006C56E6">
        <w:rPr>
          <w:lang w:val="en-US"/>
        </w:rPr>
        <w:instrText xml:space="preserve"> REF _Ref487382037 \h </w:instrText>
      </w:r>
      <w:r w:rsidR="006C56E6">
        <w:rPr>
          <w:lang w:val="en-US"/>
        </w:rPr>
      </w:r>
      <w:r w:rsidR="006C56E6">
        <w:rPr>
          <w:lang w:val="en-US"/>
        </w:rPr>
        <w:fldChar w:fldCharType="separate"/>
      </w:r>
      <w:r w:rsidR="006C56E6">
        <w:t xml:space="preserve">Gambar </w:t>
      </w:r>
      <w:r w:rsidR="006C56E6">
        <w:rPr>
          <w:noProof/>
        </w:rPr>
        <w:t>4</w:t>
      </w:r>
      <w:r w:rsidR="006C56E6">
        <w:t>.</w:t>
      </w:r>
      <w:r w:rsidR="006C56E6">
        <w:rPr>
          <w:noProof/>
        </w:rPr>
        <w:t>16</w:t>
      </w:r>
      <w:r w:rsidR="006C56E6">
        <w:rPr>
          <w:lang w:val="en-US"/>
        </w:rPr>
        <w:fldChar w:fldCharType="end"/>
      </w:r>
      <w:r>
        <w:rPr>
          <w:lang w:val="en-US"/>
        </w:rPr>
        <w:t>.</w:t>
      </w:r>
    </w:p>
    <w:p w14:paraId="3745BD9D" w14:textId="75F27160" w:rsidR="000E27E1" w:rsidRPr="003C21A2" w:rsidRDefault="000E27E1" w:rsidP="000E27E1">
      <w:pPr>
        <w:pStyle w:val="Caption"/>
        <w:rPr>
          <w:lang w:val="en-US"/>
        </w:rPr>
      </w:pPr>
      <w:bookmarkStart w:id="189" w:name="_Ref487773343"/>
      <w:bookmarkStart w:id="190" w:name="_Toc490453898"/>
      <w:r>
        <w:t xml:space="preserve">Tabel </w:t>
      </w:r>
      <w:r w:rsidR="00D12854">
        <w:fldChar w:fldCharType="begin"/>
      </w:r>
      <w:r w:rsidR="00D12854">
        <w:instrText xml:space="preserve"> STYLEREF 1 \s </w:instrText>
      </w:r>
      <w:r w:rsidR="00D12854">
        <w:fldChar w:fldCharType="separate"/>
      </w:r>
      <w:r w:rsidR="00D12854">
        <w:rPr>
          <w:noProof/>
        </w:rPr>
        <w:t>4</w:t>
      </w:r>
      <w:r w:rsidR="00D12854">
        <w:fldChar w:fldCharType="end"/>
      </w:r>
      <w:r w:rsidR="00D12854">
        <w:t>.</w:t>
      </w:r>
      <w:r w:rsidR="00D12854">
        <w:fldChar w:fldCharType="begin"/>
      </w:r>
      <w:r w:rsidR="00D12854">
        <w:instrText xml:space="preserve"> SEQ Tabel \* ARABIC \s 1 </w:instrText>
      </w:r>
      <w:r w:rsidR="00D12854">
        <w:fldChar w:fldCharType="separate"/>
      </w:r>
      <w:r w:rsidR="00D12854">
        <w:rPr>
          <w:noProof/>
        </w:rPr>
        <w:t>19</w:t>
      </w:r>
      <w:r w:rsidR="00D12854">
        <w:fldChar w:fldCharType="end"/>
      </w:r>
      <w:bookmarkEnd w:id="189"/>
      <w:r>
        <w:rPr>
          <w:lang w:val="en-US"/>
        </w:rPr>
        <w:t xml:space="preserve"> Menghapus Perangkat Node</w:t>
      </w:r>
      <w:bookmarkEnd w:id="190"/>
    </w:p>
    <w:tbl>
      <w:tblPr>
        <w:tblStyle w:val="TableGrid"/>
        <w:tblW w:w="7915" w:type="dxa"/>
        <w:tblLayout w:type="fixed"/>
        <w:tblLook w:val="04A0" w:firstRow="1" w:lastRow="0" w:firstColumn="1" w:lastColumn="0" w:noHBand="0" w:noVBand="1"/>
      </w:tblPr>
      <w:tblGrid>
        <w:gridCol w:w="2605"/>
        <w:gridCol w:w="2070"/>
        <w:gridCol w:w="3240"/>
      </w:tblGrid>
      <w:tr w:rsidR="000E27E1" w14:paraId="4276ED7B" w14:textId="77777777" w:rsidTr="000E27E1">
        <w:tc>
          <w:tcPr>
            <w:tcW w:w="7915" w:type="dxa"/>
            <w:gridSpan w:val="3"/>
            <w:shd w:val="clear" w:color="auto" w:fill="EEECE1" w:themeFill="background2"/>
          </w:tcPr>
          <w:p w14:paraId="098806BB" w14:textId="77777777" w:rsidR="000E27E1" w:rsidRDefault="000E27E1" w:rsidP="000E27E1">
            <w:pPr>
              <w:pStyle w:val="TableColumnTitle"/>
            </w:pPr>
            <w:r>
              <w:rPr>
                <w:i/>
              </w:rPr>
              <w:t xml:space="preserve">Request </w:t>
            </w:r>
            <w:r w:rsidR="001E6523">
              <w:t>DELETE /nodes/&lt;node-id&gt;/</w:t>
            </w:r>
          </w:p>
        </w:tc>
      </w:tr>
      <w:tr w:rsidR="000E27E1" w14:paraId="4D069F4F" w14:textId="77777777" w:rsidTr="000E27E1">
        <w:tc>
          <w:tcPr>
            <w:tcW w:w="2605" w:type="dxa"/>
            <w:shd w:val="clear" w:color="auto" w:fill="EEECE1" w:themeFill="background2"/>
          </w:tcPr>
          <w:p w14:paraId="67814E57" w14:textId="77777777" w:rsidR="000E27E1" w:rsidRDefault="000E27E1" w:rsidP="000E27E1">
            <w:pPr>
              <w:pStyle w:val="TableColumnTitle"/>
            </w:pPr>
            <w:r>
              <w:t>Deskripsi</w:t>
            </w:r>
          </w:p>
        </w:tc>
        <w:tc>
          <w:tcPr>
            <w:tcW w:w="2070" w:type="dxa"/>
            <w:shd w:val="clear" w:color="auto" w:fill="EEECE1" w:themeFill="background2"/>
          </w:tcPr>
          <w:p w14:paraId="66A74475" w14:textId="77777777" w:rsidR="000E27E1" w:rsidRDefault="000E27E1" w:rsidP="000E27E1">
            <w:pPr>
              <w:pStyle w:val="TableColumnTitle"/>
            </w:pPr>
            <w:r w:rsidRPr="0090105D">
              <w:rPr>
                <w:i/>
              </w:rPr>
              <w:t>Payload</w:t>
            </w:r>
          </w:p>
        </w:tc>
        <w:tc>
          <w:tcPr>
            <w:tcW w:w="3240" w:type="dxa"/>
            <w:shd w:val="clear" w:color="auto" w:fill="EEECE1" w:themeFill="background2"/>
          </w:tcPr>
          <w:p w14:paraId="39FA2913" w14:textId="77777777" w:rsidR="000E27E1" w:rsidRDefault="000E27E1" w:rsidP="000E27E1">
            <w:pPr>
              <w:pStyle w:val="TableColumnTitle"/>
            </w:pPr>
            <w:r>
              <w:t>Keterangan</w:t>
            </w:r>
          </w:p>
        </w:tc>
      </w:tr>
      <w:tr w:rsidR="001E6523" w14:paraId="6DF89B15" w14:textId="77777777" w:rsidTr="000E27E1">
        <w:tc>
          <w:tcPr>
            <w:tcW w:w="2605" w:type="dxa"/>
          </w:tcPr>
          <w:p w14:paraId="121A78A3" w14:textId="77777777" w:rsidR="001E6523" w:rsidRPr="008E3BE6" w:rsidRDefault="001E6523" w:rsidP="001E6523">
            <w:pPr>
              <w:pStyle w:val="TableColumnTitle"/>
              <w:rPr>
                <w:b w:val="0"/>
              </w:rPr>
            </w:pPr>
            <w:r w:rsidRPr="00C1795A">
              <w:rPr>
                <w:b w:val="0"/>
              </w:rPr>
              <w:t>M</w:t>
            </w:r>
            <w:r>
              <w:rPr>
                <w:b w:val="0"/>
              </w:rPr>
              <w:t>enghapus</w:t>
            </w:r>
            <w:r w:rsidRPr="00C1795A">
              <w:rPr>
                <w:b w:val="0"/>
              </w:rPr>
              <w:t xml:space="preserve"> p</w:t>
            </w:r>
            <w:r>
              <w:rPr>
                <w:b w:val="0"/>
              </w:rPr>
              <w:t>erangkat node berdasarkan id</w:t>
            </w:r>
            <w:r w:rsidRPr="00C1795A">
              <w:rPr>
                <w:b w:val="0"/>
              </w:rPr>
              <w:t>.</w:t>
            </w:r>
          </w:p>
        </w:tc>
        <w:tc>
          <w:tcPr>
            <w:tcW w:w="2070" w:type="dxa"/>
          </w:tcPr>
          <w:p w14:paraId="1C92BE03" w14:textId="77777777" w:rsidR="001E6523" w:rsidRPr="00A403E8" w:rsidRDefault="001E6523" w:rsidP="001E6523">
            <w:pPr>
              <w:pStyle w:val="TableColumnTitle"/>
              <w:rPr>
                <w:b w:val="0"/>
              </w:rPr>
            </w:pPr>
            <w:r w:rsidRPr="00A403E8">
              <w:rPr>
                <w:b w:val="0"/>
              </w:rPr>
              <w:t>-</w:t>
            </w:r>
          </w:p>
        </w:tc>
        <w:tc>
          <w:tcPr>
            <w:tcW w:w="3240" w:type="dxa"/>
          </w:tcPr>
          <w:p w14:paraId="449046CA" w14:textId="77777777" w:rsidR="001E6523" w:rsidRPr="00A403E8" w:rsidRDefault="001E6523" w:rsidP="00E02D4A">
            <w:pPr>
              <w:pStyle w:val="TableColumnTitle"/>
              <w:numPr>
                <w:ilvl w:val="1"/>
                <w:numId w:val="25"/>
              </w:numPr>
              <w:ind w:left="241" w:hanging="241"/>
              <w:rPr>
                <w:b w:val="0"/>
              </w:rPr>
            </w:pPr>
          </w:p>
        </w:tc>
      </w:tr>
      <w:tr w:rsidR="000E27E1" w14:paraId="59A80979" w14:textId="77777777" w:rsidTr="000E27E1">
        <w:tc>
          <w:tcPr>
            <w:tcW w:w="7915" w:type="dxa"/>
            <w:gridSpan w:val="3"/>
            <w:shd w:val="clear" w:color="auto" w:fill="EEECE1" w:themeFill="background2"/>
          </w:tcPr>
          <w:p w14:paraId="75625D73" w14:textId="77777777" w:rsidR="000E27E1" w:rsidRPr="00100877" w:rsidRDefault="000E27E1" w:rsidP="000E27E1">
            <w:pPr>
              <w:pStyle w:val="TableColumnTitle"/>
            </w:pPr>
            <w:r w:rsidRPr="00100877">
              <w:t>Response</w:t>
            </w:r>
          </w:p>
        </w:tc>
      </w:tr>
      <w:tr w:rsidR="000E27E1" w14:paraId="226026F6" w14:textId="77777777" w:rsidTr="000E27E1">
        <w:tc>
          <w:tcPr>
            <w:tcW w:w="2605" w:type="dxa"/>
            <w:shd w:val="clear" w:color="auto" w:fill="EEECE1" w:themeFill="background2"/>
          </w:tcPr>
          <w:p w14:paraId="1E805B2C" w14:textId="77777777" w:rsidR="000E27E1" w:rsidRDefault="000E27E1" w:rsidP="000E27E1">
            <w:pPr>
              <w:pStyle w:val="TableColumnTitle"/>
            </w:pPr>
            <w:r>
              <w:t xml:space="preserve">Nama </w:t>
            </w:r>
            <w:r>
              <w:rPr>
                <w:i/>
              </w:rPr>
              <w:t>f</w:t>
            </w:r>
            <w:r w:rsidRPr="00896389">
              <w:rPr>
                <w:i/>
              </w:rPr>
              <w:t>ield</w:t>
            </w:r>
          </w:p>
        </w:tc>
        <w:tc>
          <w:tcPr>
            <w:tcW w:w="2070" w:type="dxa"/>
            <w:shd w:val="clear" w:color="auto" w:fill="EEECE1" w:themeFill="background2"/>
          </w:tcPr>
          <w:p w14:paraId="3D367642" w14:textId="77777777" w:rsidR="000E27E1" w:rsidRDefault="000E27E1" w:rsidP="000E27E1">
            <w:pPr>
              <w:pStyle w:val="TableColumnTitle"/>
            </w:pPr>
            <w:r>
              <w:t>Tipe data</w:t>
            </w:r>
          </w:p>
        </w:tc>
        <w:tc>
          <w:tcPr>
            <w:tcW w:w="3240" w:type="dxa"/>
            <w:shd w:val="clear" w:color="auto" w:fill="EEECE1" w:themeFill="background2"/>
          </w:tcPr>
          <w:p w14:paraId="6D63A28F" w14:textId="77777777" w:rsidR="000E27E1" w:rsidRDefault="000E27E1" w:rsidP="000E27E1">
            <w:pPr>
              <w:pStyle w:val="TableColumnTitle"/>
            </w:pPr>
            <w:r>
              <w:t>Keterangan</w:t>
            </w:r>
          </w:p>
        </w:tc>
      </w:tr>
      <w:tr w:rsidR="001E6523" w14:paraId="36023713" w14:textId="77777777" w:rsidTr="000E27E1">
        <w:tc>
          <w:tcPr>
            <w:tcW w:w="2605" w:type="dxa"/>
            <w:shd w:val="clear" w:color="auto" w:fill="auto"/>
          </w:tcPr>
          <w:p w14:paraId="5DC36B21" w14:textId="77777777" w:rsidR="001E6523" w:rsidRPr="00F47855" w:rsidRDefault="001E6523" w:rsidP="001E6523">
            <w:pPr>
              <w:pStyle w:val="TableColumnTitle"/>
              <w:rPr>
                <w:b w:val="0"/>
                <w:i/>
              </w:rPr>
            </w:pPr>
            <w:r>
              <w:rPr>
                <w:b w:val="0"/>
                <w:i/>
              </w:rPr>
              <w:t>-</w:t>
            </w:r>
          </w:p>
        </w:tc>
        <w:tc>
          <w:tcPr>
            <w:tcW w:w="2070" w:type="dxa"/>
            <w:shd w:val="clear" w:color="auto" w:fill="auto"/>
          </w:tcPr>
          <w:p w14:paraId="2CF1C0EF" w14:textId="77777777" w:rsidR="001E6523" w:rsidRPr="00896389" w:rsidRDefault="001E6523" w:rsidP="001E6523">
            <w:pPr>
              <w:pStyle w:val="TableColumnTitle"/>
              <w:rPr>
                <w:b w:val="0"/>
              </w:rPr>
            </w:pPr>
            <w:r>
              <w:rPr>
                <w:b w:val="0"/>
              </w:rPr>
              <w:t>-</w:t>
            </w:r>
          </w:p>
        </w:tc>
        <w:tc>
          <w:tcPr>
            <w:tcW w:w="3240" w:type="dxa"/>
            <w:shd w:val="clear" w:color="auto" w:fill="auto"/>
          </w:tcPr>
          <w:p w14:paraId="51835289" w14:textId="77777777" w:rsidR="001E6523" w:rsidRPr="00896389" w:rsidRDefault="001E6523" w:rsidP="001E6523">
            <w:pPr>
              <w:pStyle w:val="TableColumnTitle"/>
              <w:rPr>
                <w:b w:val="0"/>
              </w:rPr>
            </w:pPr>
            <w:r>
              <w:rPr>
                <w:b w:val="0"/>
              </w:rPr>
              <w:t>-</w:t>
            </w:r>
          </w:p>
        </w:tc>
      </w:tr>
    </w:tbl>
    <w:p w14:paraId="0E079D8F" w14:textId="77777777" w:rsidR="000E27E1" w:rsidRDefault="000E27E1" w:rsidP="000E27E1">
      <w:pPr>
        <w:pStyle w:val="BodyText"/>
        <w:rPr>
          <w:lang w:val="en-US"/>
        </w:rPr>
      </w:pPr>
    </w:p>
    <w:p w14:paraId="55343FA1" w14:textId="77777777" w:rsidR="000E27E1" w:rsidRDefault="000E27E1" w:rsidP="000E27E1">
      <w:pPr>
        <w:tabs>
          <w:tab w:val="left" w:pos="360"/>
        </w:tabs>
        <w:spacing w:before="240"/>
        <w:ind w:left="360"/>
        <w:rPr>
          <w:lang w:val="en-US"/>
        </w:rPr>
      </w:pPr>
    </w:p>
    <w:p w14:paraId="5079E4AB" w14:textId="77777777" w:rsidR="00D97965" w:rsidRDefault="00D97965" w:rsidP="00D97965">
      <w:pPr>
        <w:pStyle w:val="BodyText"/>
        <w:keepNext/>
        <w:jc w:val="center"/>
      </w:pPr>
      <w:r>
        <w:rPr>
          <w:b/>
          <w:noProof/>
          <w:lang w:val="en-US"/>
        </w:rPr>
        <w:lastRenderedPageBreak/>
        <w:drawing>
          <wp:inline distT="0" distB="0" distL="0" distR="0" wp14:anchorId="5BE11C97" wp14:editId="6612A844">
            <wp:extent cx="4623882" cy="4029075"/>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4217.png"/>
                    <pic:cNvPicPr/>
                  </pic:nvPicPr>
                  <pic:blipFill>
                    <a:blip r:embed="rId51"/>
                    <a:stretch>
                      <a:fillRect/>
                    </a:stretch>
                  </pic:blipFill>
                  <pic:spPr>
                    <a:xfrm>
                      <a:off x="0" y="0"/>
                      <a:ext cx="4628070" cy="4032725"/>
                    </a:xfrm>
                    <a:prstGeom prst="rect">
                      <a:avLst/>
                    </a:prstGeom>
                  </pic:spPr>
                </pic:pic>
              </a:graphicData>
            </a:graphic>
          </wp:inline>
        </w:drawing>
      </w:r>
    </w:p>
    <w:p w14:paraId="6F466483" w14:textId="2EBDA1B8" w:rsidR="005024C5" w:rsidRDefault="00D97965" w:rsidP="00782EBD">
      <w:pPr>
        <w:pStyle w:val="Caption"/>
        <w:rPr>
          <w:lang w:val="en-US"/>
        </w:rPr>
      </w:pPr>
      <w:bookmarkStart w:id="191" w:name="_Ref487382037"/>
      <w:bookmarkStart w:id="192" w:name="_Toc490453933"/>
      <w:r>
        <w:t xml:space="preserve">Gambar </w:t>
      </w:r>
      <w:r w:rsidR="00B95D0A">
        <w:fldChar w:fldCharType="begin"/>
      </w:r>
      <w:r w:rsidR="00B95D0A">
        <w:instrText xml:space="preserve"> STYLEREF 1 \s </w:instrText>
      </w:r>
      <w:r w:rsidR="00B95D0A">
        <w:fldChar w:fldCharType="separate"/>
      </w:r>
      <w:r w:rsidR="00B95D0A">
        <w:rPr>
          <w:noProof/>
        </w:rPr>
        <w:t>4</w:t>
      </w:r>
      <w:r w:rsidR="00B95D0A">
        <w:fldChar w:fldCharType="end"/>
      </w:r>
      <w:r w:rsidR="00B95D0A">
        <w:t>.</w:t>
      </w:r>
      <w:r w:rsidR="00B95D0A">
        <w:fldChar w:fldCharType="begin"/>
      </w:r>
      <w:r w:rsidR="00B95D0A">
        <w:instrText xml:space="preserve"> SEQ Gambar \* ARABIC \s 1 </w:instrText>
      </w:r>
      <w:r w:rsidR="00B95D0A">
        <w:fldChar w:fldCharType="separate"/>
      </w:r>
      <w:r w:rsidR="00B95D0A">
        <w:rPr>
          <w:noProof/>
        </w:rPr>
        <w:t>16</w:t>
      </w:r>
      <w:r w:rsidR="00B95D0A">
        <w:fldChar w:fldCharType="end"/>
      </w:r>
      <w:bookmarkEnd w:id="191"/>
      <w:r w:rsidR="001E6523">
        <w:rPr>
          <w:lang w:val="en-US"/>
        </w:rPr>
        <w:t xml:space="preserve"> Alur Menghapus Perangkat N</w:t>
      </w:r>
      <w:r>
        <w:rPr>
          <w:lang w:val="en-US"/>
        </w:rPr>
        <w:t>ode</w:t>
      </w:r>
      <w:bookmarkEnd w:id="192"/>
    </w:p>
    <w:p w14:paraId="7A8AE11C" w14:textId="77777777" w:rsidR="004C1EB7" w:rsidRDefault="004C1EB7" w:rsidP="004C1EB7">
      <w:pPr>
        <w:pStyle w:val="BodyText"/>
        <w:ind w:firstLine="360"/>
        <w:rPr>
          <w:lang w:val="en-US"/>
        </w:rPr>
      </w:pPr>
      <w:r>
        <w:rPr>
          <w:lang w:val="en-US"/>
        </w:rPr>
        <w:t xml:space="preserve">Penjelasan dari </w:t>
      </w:r>
      <w:r w:rsidR="006C56E6">
        <w:rPr>
          <w:lang w:val="en-US"/>
        </w:rPr>
        <w:fldChar w:fldCharType="begin"/>
      </w:r>
      <w:r w:rsidR="006C56E6">
        <w:rPr>
          <w:lang w:val="en-US"/>
        </w:rPr>
        <w:instrText xml:space="preserve"> REF _Ref487382037 \h </w:instrText>
      </w:r>
      <w:r w:rsidR="006C56E6">
        <w:rPr>
          <w:lang w:val="en-US"/>
        </w:rPr>
      </w:r>
      <w:r w:rsidR="006C56E6">
        <w:rPr>
          <w:lang w:val="en-US"/>
        </w:rPr>
        <w:fldChar w:fldCharType="separate"/>
      </w:r>
      <w:r w:rsidR="006C56E6">
        <w:t xml:space="preserve">Gambar </w:t>
      </w:r>
      <w:r w:rsidR="006C56E6">
        <w:rPr>
          <w:noProof/>
        </w:rPr>
        <w:t>4</w:t>
      </w:r>
      <w:r w:rsidR="006C56E6">
        <w:t>.</w:t>
      </w:r>
      <w:r w:rsidR="006C56E6">
        <w:rPr>
          <w:noProof/>
        </w:rPr>
        <w:t>16</w:t>
      </w:r>
      <w:r w:rsidR="006C56E6">
        <w:rPr>
          <w:lang w:val="en-US"/>
        </w:rPr>
        <w:fldChar w:fldCharType="end"/>
      </w:r>
      <w:r>
        <w:rPr>
          <w:lang w:val="en-US"/>
        </w:rPr>
        <w:t xml:space="preserve"> adalah sebagai berikut:</w:t>
      </w:r>
    </w:p>
    <w:p w14:paraId="3CEAE230" w14:textId="77777777" w:rsidR="004C1EB7" w:rsidRDefault="004C1EB7" w:rsidP="00E02D4A">
      <w:pPr>
        <w:pStyle w:val="BodyText"/>
        <w:numPr>
          <w:ilvl w:val="0"/>
          <w:numId w:val="39"/>
        </w:numPr>
        <w:tabs>
          <w:tab w:val="left" w:pos="720"/>
        </w:tabs>
        <w:ind w:hanging="720"/>
        <w:rPr>
          <w:lang w:val="en-US"/>
        </w:rPr>
      </w:pPr>
      <w:r>
        <w:rPr>
          <w:lang w:val="en-US"/>
        </w:rPr>
        <w:t xml:space="preserve">Aplikasi </w:t>
      </w:r>
      <w:r>
        <w:rPr>
          <w:i/>
          <w:lang w:val="en-US"/>
        </w:rPr>
        <w:t xml:space="preserve">client </w:t>
      </w:r>
      <w:r>
        <w:rPr>
          <w:lang w:val="en-US"/>
        </w:rPr>
        <w:t xml:space="preserve">mengirimkan </w:t>
      </w:r>
      <w:r>
        <w:rPr>
          <w:i/>
          <w:lang w:val="en-US"/>
        </w:rPr>
        <w:t xml:space="preserve">request </w:t>
      </w:r>
      <w:r>
        <w:rPr>
          <w:lang w:val="en-US"/>
        </w:rPr>
        <w:t>HTTP GET.</w:t>
      </w:r>
    </w:p>
    <w:p w14:paraId="19F41E63" w14:textId="77777777" w:rsidR="004C1EB7" w:rsidRDefault="00461B79" w:rsidP="00E02D4A">
      <w:pPr>
        <w:pStyle w:val="BodyText"/>
        <w:numPr>
          <w:ilvl w:val="0"/>
          <w:numId w:val="39"/>
        </w:numPr>
        <w:ind w:left="720"/>
        <w:rPr>
          <w:lang w:val="en-US"/>
        </w:rPr>
      </w:pPr>
      <w:r w:rsidRPr="00461B79">
        <w:rPr>
          <w:i/>
          <w:lang w:val="en-US"/>
        </w:rPr>
        <w:t>Web service</w:t>
      </w:r>
      <w:r w:rsidR="004C1EB7">
        <w:rPr>
          <w:lang w:val="en-US"/>
        </w:rPr>
        <w:t xml:space="preserve"> memanggil fungsi </w:t>
      </w:r>
      <w:r w:rsidR="004C1EB7" w:rsidRPr="00EC2A15">
        <w:rPr>
          <w:rFonts w:ascii="Courier New" w:hAnsi="Courier New" w:cs="Courier New"/>
          <w:sz w:val="20"/>
          <w:lang w:val="en-US"/>
        </w:rPr>
        <w:t>nodes.get(id=node-id)</w:t>
      </w:r>
      <w:r w:rsidR="004C1EB7">
        <w:rPr>
          <w:lang w:val="en-US"/>
        </w:rPr>
        <w:t xml:space="preserve"> untuk mendapatkan data perangkat node berdasarkan id. Kemudian, DB mengembalikan data yang diminta dalam variabel </w:t>
      </w:r>
      <w:r w:rsidR="004C1EB7" w:rsidRPr="00EC2A15">
        <w:rPr>
          <w:rFonts w:ascii="Courier New" w:hAnsi="Courier New" w:cs="Courier New"/>
          <w:sz w:val="20"/>
          <w:lang w:val="en-US"/>
        </w:rPr>
        <w:t>node</w:t>
      </w:r>
      <w:r w:rsidR="004C1EB7">
        <w:rPr>
          <w:lang w:val="en-US"/>
        </w:rPr>
        <w:t>.</w:t>
      </w:r>
    </w:p>
    <w:p w14:paraId="453E725D" w14:textId="77777777" w:rsidR="004C1EB7" w:rsidRDefault="004C1EB7" w:rsidP="00E02D4A">
      <w:pPr>
        <w:pStyle w:val="BodyText"/>
        <w:numPr>
          <w:ilvl w:val="0"/>
          <w:numId w:val="39"/>
        </w:numPr>
        <w:ind w:left="720"/>
        <w:rPr>
          <w:lang w:val="en-US"/>
        </w:rPr>
      </w:pPr>
      <w:r>
        <w:rPr>
          <w:lang w:val="en-US"/>
        </w:rPr>
        <w:t xml:space="preserve">Jika perangkat node yang diakses bukan milik pengguna, </w:t>
      </w:r>
      <w:r w:rsidRPr="00EC2A15">
        <w:rPr>
          <w:i/>
          <w:lang w:val="en-US"/>
        </w:rPr>
        <w:t>web service</w:t>
      </w:r>
      <w:r>
        <w:rPr>
          <w:lang w:val="en-US"/>
        </w:rPr>
        <w:t xml:space="preserve"> akan mengembalikan HTTP status 403.</w:t>
      </w:r>
    </w:p>
    <w:p w14:paraId="07B62EAF" w14:textId="77777777" w:rsidR="004C1EB7" w:rsidRDefault="00461B79" w:rsidP="00E02D4A">
      <w:pPr>
        <w:pStyle w:val="BodyText"/>
        <w:numPr>
          <w:ilvl w:val="0"/>
          <w:numId w:val="39"/>
        </w:numPr>
        <w:ind w:left="720"/>
        <w:rPr>
          <w:lang w:val="en-US"/>
        </w:rPr>
      </w:pPr>
      <w:r w:rsidRPr="00461B79">
        <w:rPr>
          <w:i/>
          <w:lang w:val="en-US"/>
        </w:rPr>
        <w:t>Web service</w:t>
      </w:r>
      <w:r w:rsidR="004C1EB7">
        <w:rPr>
          <w:lang w:val="en-US"/>
        </w:rPr>
        <w:t xml:space="preserve"> memanggil fungsi </w:t>
      </w:r>
      <w:r w:rsidR="004C1EB7" w:rsidRPr="00EC2A15">
        <w:rPr>
          <w:rFonts w:ascii="Courier New" w:hAnsi="Courier New" w:cs="Courier New"/>
          <w:sz w:val="20"/>
          <w:lang w:val="en-US"/>
        </w:rPr>
        <w:t>node.delete()</w:t>
      </w:r>
      <w:r w:rsidR="004C1EB7">
        <w:rPr>
          <w:lang w:val="en-US"/>
        </w:rPr>
        <w:t xml:space="preserve"> untuk menghapus perangkat node di dalam basis data.</w:t>
      </w:r>
    </w:p>
    <w:p w14:paraId="73299B54" w14:textId="77777777" w:rsidR="004C1EB7" w:rsidRPr="00C1795A" w:rsidRDefault="00461B79" w:rsidP="00E02D4A">
      <w:pPr>
        <w:pStyle w:val="BodyText"/>
        <w:numPr>
          <w:ilvl w:val="0"/>
          <w:numId w:val="39"/>
        </w:numPr>
        <w:ind w:left="720"/>
        <w:rPr>
          <w:lang w:val="en-US"/>
        </w:rPr>
      </w:pPr>
      <w:r w:rsidRPr="00461B79">
        <w:rPr>
          <w:i/>
          <w:lang w:val="en-US"/>
        </w:rPr>
        <w:t>Web service</w:t>
      </w:r>
      <w:r w:rsidR="004C1EB7">
        <w:rPr>
          <w:lang w:val="en-US"/>
        </w:rPr>
        <w:t xml:space="preserve"> mengirimkan </w:t>
      </w:r>
      <w:r w:rsidR="004C1EB7">
        <w:rPr>
          <w:i/>
          <w:lang w:val="en-US"/>
        </w:rPr>
        <w:t xml:space="preserve">response </w:t>
      </w:r>
      <w:r w:rsidR="004C1EB7">
        <w:rPr>
          <w:lang w:val="en-US"/>
        </w:rPr>
        <w:t>dengan HTTP status 200 beserta data perangkat node yang diminta.</w:t>
      </w:r>
    </w:p>
    <w:p w14:paraId="1E38E8B8" w14:textId="77777777" w:rsidR="004C1EB7" w:rsidRDefault="004C1EB7" w:rsidP="004C1EB7">
      <w:pPr>
        <w:pStyle w:val="BodyText"/>
        <w:rPr>
          <w:lang w:val="en-US"/>
        </w:rPr>
      </w:pPr>
    </w:p>
    <w:p w14:paraId="0844906C" w14:textId="77777777" w:rsidR="00FB5587" w:rsidRDefault="00FB5587" w:rsidP="004C1EB7">
      <w:pPr>
        <w:pStyle w:val="BodyText"/>
        <w:rPr>
          <w:lang w:val="en-US"/>
        </w:rPr>
      </w:pPr>
    </w:p>
    <w:p w14:paraId="49652DD7" w14:textId="77777777" w:rsidR="00FB5587" w:rsidRDefault="00FB5587" w:rsidP="004C1EB7">
      <w:pPr>
        <w:pStyle w:val="BodyText"/>
        <w:rPr>
          <w:lang w:val="en-US"/>
        </w:rPr>
      </w:pPr>
    </w:p>
    <w:p w14:paraId="499C6A32" w14:textId="77777777" w:rsidR="00FB5587" w:rsidRPr="004C1EB7" w:rsidRDefault="00FB5587" w:rsidP="004C1EB7">
      <w:pPr>
        <w:pStyle w:val="BodyText"/>
        <w:rPr>
          <w:lang w:val="en-US"/>
        </w:rPr>
      </w:pPr>
    </w:p>
    <w:p w14:paraId="10A2D8E2" w14:textId="77777777" w:rsidR="006F3CA8" w:rsidRDefault="003A69FF" w:rsidP="006F3CA8">
      <w:pPr>
        <w:pStyle w:val="Heading3"/>
        <w:ind w:left="720" w:hanging="720"/>
        <w:rPr>
          <w:lang w:val="en-US"/>
        </w:rPr>
      </w:pPr>
      <w:bookmarkStart w:id="193" w:name="_Toc490453822"/>
      <w:r>
        <w:rPr>
          <w:lang w:val="en-US"/>
        </w:rPr>
        <w:lastRenderedPageBreak/>
        <w:t>Perancangan</w:t>
      </w:r>
      <w:r w:rsidR="006F3CA8">
        <w:rPr>
          <w:lang w:val="en-US"/>
        </w:rPr>
        <w:t xml:space="preserve"> </w:t>
      </w:r>
      <w:r w:rsidR="002E004C">
        <w:rPr>
          <w:lang w:val="en-US"/>
        </w:rPr>
        <w:t xml:space="preserve">Komponen </w:t>
      </w:r>
      <w:r w:rsidR="002E004C">
        <w:rPr>
          <w:i/>
          <w:lang w:val="en-US"/>
        </w:rPr>
        <w:t>Web Console</w:t>
      </w:r>
      <w:bookmarkEnd w:id="193"/>
    </w:p>
    <w:p w14:paraId="52670BF9" w14:textId="77777777" w:rsidR="00A43F98" w:rsidRDefault="00380E0A" w:rsidP="00380E0A">
      <w:pPr>
        <w:pStyle w:val="BodyText"/>
        <w:ind w:firstLine="360"/>
        <w:rPr>
          <w:lang w:val="en-US"/>
        </w:rPr>
      </w:pPr>
      <w:r>
        <w:rPr>
          <w:lang w:val="en-US"/>
        </w:rPr>
        <w:t xml:space="preserve">Perancangan </w:t>
      </w:r>
      <w:r w:rsidR="002E004C">
        <w:rPr>
          <w:lang w:val="en-US"/>
        </w:rPr>
        <w:t xml:space="preserve">komponen </w:t>
      </w:r>
      <w:r w:rsidR="002E004C">
        <w:rPr>
          <w:i/>
          <w:lang w:val="en-US"/>
        </w:rPr>
        <w:t>web console</w:t>
      </w:r>
      <w:r>
        <w:rPr>
          <w:lang w:val="en-US"/>
        </w:rPr>
        <w:t xml:space="preserve"> menjelaskan mengenai rancangan antarmuka pengguna untuk memanajemen perangkat</w:t>
      </w:r>
      <w:r w:rsidR="002E004C">
        <w:rPr>
          <w:lang w:val="en-US"/>
        </w:rPr>
        <w:t xml:space="preserve"> dan melihat data sensor</w:t>
      </w:r>
      <w:r>
        <w:rPr>
          <w:lang w:val="en-US"/>
        </w:rPr>
        <w:t>.</w:t>
      </w:r>
    </w:p>
    <w:p w14:paraId="5643404C" w14:textId="77777777" w:rsidR="00380E0A" w:rsidRPr="00A43F98" w:rsidRDefault="00380E0A" w:rsidP="00E02D4A">
      <w:pPr>
        <w:pStyle w:val="BodyText"/>
        <w:numPr>
          <w:ilvl w:val="0"/>
          <w:numId w:val="50"/>
        </w:numPr>
        <w:ind w:left="360"/>
        <w:rPr>
          <w:lang w:val="en-US"/>
        </w:rPr>
      </w:pPr>
      <w:r>
        <w:rPr>
          <w:lang w:val="en-US"/>
        </w:rPr>
        <w:t>Lihat Semua Perangkat Node</w:t>
      </w:r>
    </w:p>
    <w:p w14:paraId="6D069293" w14:textId="77777777" w:rsidR="00341E6E" w:rsidRDefault="00F44744" w:rsidP="00341E6E">
      <w:pPr>
        <w:pStyle w:val="BodyText"/>
        <w:keepNext/>
        <w:jc w:val="center"/>
      </w:pPr>
      <w:r>
        <w:rPr>
          <w:noProof/>
          <w:lang w:val="en-US"/>
        </w:rPr>
        <w:drawing>
          <wp:inline distT="0" distB="0" distL="0" distR="0" wp14:anchorId="74CE299E" wp14:editId="241F8856">
            <wp:extent cx="3536830" cy="2567531"/>
            <wp:effectExtent l="0" t="0" r="698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merad Soselo\AppData\Local\Microsoft\Windows\INetCache\Content.Word\mockup login.png"/>
                    <pic:cNvPicPr>
                      <a:picLocks noChangeAspect="1" noChangeArrowheads="1"/>
                    </pic:cNvPicPr>
                  </pic:nvPicPr>
                  <pic:blipFill>
                    <a:blip r:embed="rId52"/>
                    <a:stretch>
                      <a:fillRect/>
                    </a:stretch>
                  </pic:blipFill>
                  <pic:spPr bwMode="auto">
                    <a:xfrm>
                      <a:off x="0" y="0"/>
                      <a:ext cx="3548063" cy="2575685"/>
                    </a:xfrm>
                    <a:prstGeom prst="rect">
                      <a:avLst/>
                    </a:prstGeom>
                    <a:noFill/>
                    <a:ln>
                      <a:noFill/>
                    </a:ln>
                  </pic:spPr>
                </pic:pic>
              </a:graphicData>
            </a:graphic>
          </wp:inline>
        </w:drawing>
      </w:r>
    </w:p>
    <w:p w14:paraId="303211FB" w14:textId="63359692" w:rsidR="00F934D3" w:rsidRDefault="00341E6E" w:rsidP="00341E6E">
      <w:pPr>
        <w:pStyle w:val="Caption"/>
        <w:rPr>
          <w:lang w:val="en-US"/>
        </w:rPr>
      </w:pPr>
      <w:bookmarkStart w:id="194" w:name="_Ref487728467"/>
      <w:bookmarkStart w:id="195" w:name="_Toc490453934"/>
      <w:r>
        <w:t xml:space="preserve">Gambar </w:t>
      </w:r>
      <w:r w:rsidR="00B95D0A">
        <w:fldChar w:fldCharType="begin"/>
      </w:r>
      <w:r w:rsidR="00B95D0A">
        <w:instrText xml:space="preserve"> STYLEREF 1 \s </w:instrText>
      </w:r>
      <w:r w:rsidR="00B95D0A">
        <w:fldChar w:fldCharType="separate"/>
      </w:r>
      <w:r w:rsidR="00B95D0A">
        <w:rPr>
          <w:noProof/>
        </w:rPr>
        <w:t>4</w:t>
      </w:r>
      <w:r w:rsidR="00B95D0A">
        <w:fldChar w:fldCharType="end"/>
      </w:r>
      <w:r w:rsidR="00B95D0A">
        <w:t>.</w:t>
      </w:r>
      <w:r w:rsidR="00B95D0A">
        <w:fldChar w:fldCharType="begin"/>
      </w:r>
      <w:r w:rsidR="00B95D0A">
        <w:instrText xml:space="preserve"> SEQ Gambar \* ARABIC \s 1 </w:instrText>
      </w:r>
      <w:r w:rsidR="00B95D0A">
        <w:fldChar w:fldCharType="separate"/>
      </w:r>
      <w:r w:rsidR="00B95D0A">
        <w:rPr>
          <w:noProof/>
        </w:rPr>
        <w:t>17</w:t>
      </w:r>
      <w:r w:rsidR="00B95D0A">
        <w:fldChar w:fldCharType="end"/>
      </w:r>
      <w:bookmarkEnd w:id="194"/>
      <w:r>
        <w:rPr>
          <w:lang w:val="en-US"/>
        </w:rPr>
        <w:t xml:space="preserve"> Perancangan </w:t>
      </w:r>
      <w:r w:rsidR="001C5691" w:rsidRPr="001C5691">
        <w:rPr>
          <w:lang w:val="en-US"/>
        </w:rPr>
        <w:t>Web Console</w:t>
      </w:r>
      <w:r>
        <w:rPr>
          <w:lang w:val="en-US"/>
        </w:rPr>
        <w:t>: Lihat Semua Perangkat Node</w:t>
      </w:r>
      <w:bookmarkEnd w:id="195"/>
    </w:p>
    <w:p w14:paraId="0BE89856" w14:textId="77777777" w:rsidR="00341E6E" w:rsidRDefault="00341E6E" w:rsidP="00341E6E">
      <w:pPr>
        <w:pStyle w:val="BodyText"/>
        <w:ind w:firstLine="360"/>
        <w:rPr>
          <w:lang w:val="en-US"/>
        </w:rPr>
      </w:pPr>
      <w:r>
        <w:rPr>
          <w:lang w:val="en-US"/>
        </w:rPr>
        <w:t xml:space="preserve">Penjelasan dari rancangan antar muka pengguna pada </w:t>
      </w:r>
      <w:r w:rsidR="006C56E6">
        <w:rPr>
          <w:lang w:val="en-US"/>
        </w:rPr>
        <w:fldChar w:fldCharType="begin"/>
      </w:r>
      <w:r w:rsidR="006C56E6">
        <w:rPr>
          <w:lang w:val="en-US"/>
        </w:rPr>
        <w:instrText xml:space="preserve"> REF _Ref487728467 \h </w:instrText>
      </w:r>
      <w:r w:rsidR="006C56E6">
        <w:rPr>
          <w:lang w:val="en-US"/>
        </w:rPr>
      </w:r>
      <w:r w:rsidR="006C56E6">
        <w:rPr>
          <w:lang w:val="en-US"/>
        </w:rPr>
        <w:fldChar w:fldCharType="separate"/>
      </w:r>
      <w:r w:rsidR="006C56E6">
        <w:t xml:space="preserve">Gambar </w:t>
      </w:r>
      <w:r w:rsidR="006C56E6">
        <w:rPr>
          <w:noProof/>
        </w:rPr>
        <w:t>4</w:t>
      </w:r>
      <w:r w:rsidR="006C56E6">
        <w:t>.</w:t>
      </w:r>
      <w:r w:rsidR="006C56E6">
        <w:rPr>
          <w:noProof/>
        </w:rPr>
        <w:t>17</w:t>
      </w:r>
      <w:r w:rsidR="006C56E6">
        <w:rPr>
          <w:lang w:val="en-US"/>
        </w:rPr>
        <w:fldChar w:fldCharType="end"/>
      </w:r>
      <w:r w:rsidR="006C56E6">
        <w:rPr>
          <w:lang w:val="en-US"/>
        </w:rPr>
        <w:t xml:space="preserve"> </w:t>
      </w:r>
      <w:r>
        <w:rPr>
          <w:lang w:val="en-US"/>
        </w:rPr>
        <w:t>diatas adalah:</w:t>
      </w:r>
    </w:p>
    <w:p w14:paraId="7528E006" w14:textId="77777777" w:rsidR="00341E6E" w:rsidRDefault="00341E6E" w:rsidP="00E02D4A">
      <w:pPr>
        <w:pStyle w:val="BodyText"/>
        <w:numPr>
          <w:ilvl w:val="0"/>
          <w:numId w:val="43"/>
        </w:numPr>
        <w:rPr>
          <w:lang w:val="en-US"/>
        </w:rPr>
      </w:pPr>
      <w:r>
        <w:rPr>
          <w:lang w:val="en-US"/>
        </w:rPr>
        <w:t xml:space="preserve">Elemen navigasi yang </w:t>
      </w:r>
      <w:r w:rsidR="00FF42ED">
        <w:rPr>
          <w:lang w:val="en-US"/>
        </w:rPr>
        <w:t>memungkinkan pengguna untuk kembali</w:t>
      </w:r>
      <w:r>
        <w:rPr>
          <w:lang w:val="en-US"/>
        </w:rPr>
        <w:t xml:space="preserve"> </w:t>
      </w:r>
      <w:r w:rsidR="00FF42ED">
        <w:rPr>
          <w:lang w:val="en-US"/>
        </w:rPr>
        <w:t xml:space="preserve">ke </w:t>
      </w:r>
      <w:r>
        <w:rPr>
          <w:lang w:val="en-US"/>
        </w:rPr>
        <w:t>URL halaman sebelumnya.</w:t>
      </w:r>
    </w:p>
    <w:p w14:paraId="3C273CA4" w14:textId="36F5E5F4" w:rsidR="00470B3A" w:rsidRDefault="00FF42ED" w:rsidP="00E02D4A">
      <w:pPr>
        <w:pStyle w:val="BodyText"/>
        <w:numPr>
          <w:ilvl w:val="0"/>
          <w:numId w:val="43"/>
        </w:numPr>
        <w:rPr>
          <w:lang w:val="en-US"/>
        </w:rPr>
      </w:pPr>
      <w:r>
        <w:rPr>
          <w:lang w:val="en-US"/>
        </w:rPr>
        <w:t xml:space="preserve">Elemen tabulasi yang </w:t>
      </w:r>
      <w:r w:rsidR="001100C3">
        <w:rPr>
          <w:lang w:val="en-US"/>
        </w:rPr>
        <w:t>memungkinka</w:t>
      </w:r>
      <w:r>
        <w:rPr>
          <w:lang w:val="en-US"/>
        </w:rPr>
        <w:t xml:space="preserve">n pengguna </w:t>
      </w:r>
      <w:r w:rsidR="001100C3">
        <w:rPr>
          <w:lang w:val="en-US"/>
        </w:rPr>
        <w:t>melihat daftar perangkat node berdasarkan kriteria yang ada.</w:t>
      </w:r>
      <w:r>
        <w:rPr>
          <w:lang w:val="en-US"/>
        </w:rPr>
        <w:t xml:space="preserve"> </w:t>
      </w:r>
      <w:r w:rsidR="001100C3">
        <w:rPr>
          <w:lang w:val="en-US"/>
        </w:rPr>
        <w:t>Tabulasi yang aktif p</w:t>
      </w:r>
      <w:r>
        <w:rPr>
          <w:lang w:val="en-US"/>
        </w:rPr>
        <w:t xml:space="preserve">ada saat </w:t>
      </w:r>
      <w:r w:rsidR="001100C3">
        <w:rPr>
          <w:lang w:val="en-US"/>
        </w:rPr>
        <w:t xml:space="preserve">halaman </w:t>
      </w:r>
      <w:r>
        <w:rPr>
          <w:lang w:val="en-US"/>
        </w:rPr>
        <w:t xml:space="preserve">pertama kali </w:t>
      </w:r>
      <w:r w:rsidR="00EC2A15">
        <w:rPr>
          <w:lang w:val="en-US"/>
        </w:rPr>
        <w:t>dimuat</w:t>
      </w:r>
      <w:r w:rsidR="001100C3">
        <w:rPr>
          <w:lang w:val="en-US"/>
        </w:rPr>
        <w:t xml:space="preserve"> adalah</w:t>
      </w:r>
      <w:r>
        <w:rPr>
          <w:lang w:val="en-US"/>
        </w:rPr>
        <w:t xml:space="preserve"> “</w:t>
      </w:r>
      <w:r w:rsidRPr="00EC2A15">
        <w:rPr>
          <w:i/>
          <w:lang w:val="en-US"/>
        </w:rPr>
        <w:t>All</w:t>
      </w:r>
      <w:r>
        <w:rPr>
          <w:lang w:val="en-US"/>
        </w:rPr>
        <w:t>”.</w:t>
      </w:r>
    </w:p>
    <w:p w14:paraId="484E4029" w14:textId="77777777" w:rsidR="00341E6E" w:rsidRDefault="00470B3A" w:rsidP="00E02D4A">
      <w:pPr>
        <w:pStyle w:val="BodyText"/>
        <w:numPr>
          <w:ilvl w:val="0"/>
          <w:numId w:val="43"/>
        </w:numPr>
        <w:rPr>
          <w:lang w:val="en-US"/>
        </w:rPr>
      </w:pPr>
      <w:r>
        <w:rPr>
          <w:lang w:val="en-US"/>
        </w:rPr>
        <w:t xml:space="preserve">Elemen </w:t>
      </w:r>
      <w:r w:rsidRPr="00470B3A">
        <w:rPr>
          <w:i/>
          <w:lang w:val="en-US"/>
        </w:rPr>
        <w:t>list</w:t>
      </w:r>
      <w:r>
        <w:rPr>
          <w:lang w:val="en-US"/>
        </w:rPr>
        <w:t xml:space="preserve"> berisi daftar perangkat node sesuai dengan kriteria yang diminta.</w:t>
      </w:r>
      <w:r w:rsidR="00FF42ED">
        <w:rPr>
          <w:lang w:val="en-US"/>
        </w:rPr>
        <w:t xml:space="preserve"> </w:t>
      </w:r>
    </w:p>
    <w:p w14:paraId="7D0043E6" w14:textId="77777777" w:rsidR="00380E0A" w:rsidRDefault="00470B3A" w:rsidP="00E02D4A">
      <w:pPr>
        <w:pStyle w:val="BodyText"/>
        <w:numPr>
          <w:ilvl w:val="0"/>
          <w:numId w:val="43"/>
        </w:numPr>
        <w:rPr>
          <w:lang w:val="en-US"/>
        </w:rPr>
      </w:pPr>
      <w:r>
        <w:rPr>
          <w:lang w:val="en-US"/>
        </w:rPr>
        <w:t xml:space="preserve">Elemen </w:t>
      </w:r>
      <w:r>
        <w:rPr>
          <w:i/>
          <w:lang w:val="en-US"/>
        </w:rPr>
        <w:t xml:space="preserve">button </w:t>
      </w:r>
      <w:r>
        <w:rPr>
          <w:lang w:val="en-US"/>
        </w:rPr>
        <w:t>yang ketika ditekan akan mengarahkan pengguna ke halaman buat perangkat node</w:t>
      </w:r>
      <w:r w:rsidR="00341E6E">
        <w:rPr>
          <w:lang w:val="en-US"/>
        </w:rPr>
        <w:t>.</w:t>
      </w:r>
    </w:p>
    <w:p w14:paraId="0E39DB0C" w14:textId="77777777" w:rsidR="00380E0A" w:rsidRDefault="00380E0A" w:rsidP="00380E0A">
      <w:pPr>
        <w:pStyle w:val="BodyText"/>
        <w:rPr>
          <w:lang w:val="en-US"/>
        </w:rPr>
      </w:pPr>
    </w:p>
    <w:p w14:paraId="5C952503" w14:textId="77777777" w:rsidR="00380E0A" w:rsidRDefault="00380E0A" w:rsidP="00380E0A">
      <w:pPr>
        <w:pStyle w:val="BodyText"/>
        <w:rPr>
          <w:lang w:val="en-US"/>
        </w:rPr>
      </w:pPr>
    </w:p>
    <w:p w14:paraId="60B9D322" w14:textId="77777777" w:rsidR="00380E0A" w:rsidRDefault="00380E0A" w:rsidP="00380E0A">
      <w:pPr>
        <w:pStyle w:val="BodyText"/>
        <w:rPr>
          <w:lang w:val="en-US"/>
        </w:rPr>
      </w:pPr>
    </w:p>
    <w:p w14:paraId="53E5A088" w14:textId="77777777" w:rsidR="00380E0A" w:rsidRDefault="00380E0A" w:rsidP="00380E0A">
      <w:pPr>
        <w:pStyle w:val="BodyText"/>
        <w:rPr>
          <w:lang w:val="en-US"/>
        </w:rPr>
      </w:pPr>
    </w:p>
    <w:p w14:paraId="2B4C71CD" w14:textId="77777777" w:rsidR="00380E0A" w:rsidRDefault="00380E0A" w:rsidP="00380E0A">
      <w:pPr>
        <w:pStyle w:val="BodyText"/>
        <w:rPr>
          <w:lang w:val="en-US"/>
        </w:rPr>
      </w:pPr>
    </w:p>
    <w:p w14:paraId="2EB68AA2" w14:textId="77777777" w:rsidR="00380E0A" w:rsidRDefault="00380E0A" w:rsidP="00380E0A">
      <w:pPr>
        <w:pStyle w:val="BodyText"/>
        <w:rPr>
          <w:lang w:val="en-US"/>
        </w:rPr>
      </w:pPr>
    </w:p>
    <w:p w14:paraId="2BF1356E" w14:textId="77777777" w:rsidR="00380E0A" w:rsidRPr="00380E0A" w:rsidRDefault="00380E0A" w:rsidP="00380E0A">
      <w:pPr>
        <w:pStyle w:val="BodyText"/>
        <w:rPr>
          <w:lang w:val="en-US"/>
        </w:rPr>
      </w:pPr>
    </w:p>
    <w:p w14:paraId="5F9B88DD" w14:textId="77777777" w:rsidR="002A48F1" w:rsidRPr="00380E0A" w:rsidRDefault="00380E0A" w:rsidP="00E02D4A">
      <w:pPr>
        <w:pStyle w:val="BodyText"/>
        <w:numPr>
          <w:ilvl w:val="0"/>
          <w:numId w:val="50"/>
        </w:numPr>
        <w:ind w:left="360"/>
        <w:rPr>
          <w:lang w:val="en-US"/>
        </w:rPr>
      </w:pPr>
      <w:r>
        <w:rPr>
          <w:lang w:val="en-US"/>
        </w:rPr>
        <w:lastRenderedPageBreak/>
        <w:t>Lihat Perangkat Node</w:t>
      </w:r>
    </w:p>
    <w:p w14:paraId="6CDE6032" w14:textId="77777777" w:rsidR="00470B3A" w:rsidRDefault="002A48F1" w:rsidP="00470B3A">
      <w:pPr>
        <w:pStyle w:val="BodyText"/>
        <w:keepNext/>
        <w:jc w:val="center"/>
      </w:pPr>
      <w:r>
        <w:rPr>
          <w:noProof/>
          <w:lang w:val="en-US"/>
        </w:rPr>
        <w:drawing>
          <wp:inline distT="0" distB="0" distL="0" distR="0" wp14:anchorId="68BE217C" wp14:editId="61176E82">
            <wp:extent cx="3536829" cy="2567531"/>
            <wp:effectExtent l="0" t="0" r="698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merad Soselo\AppData\Local\Microsoft\Windows\INetCache\Content.Word\mockup login.png"/>
                    <pic:cNvPicPr>
                      <a:picLocks noChangeAspect="1" noChangeArrowheads="1"/>
                    </pic:cNvPicPr>
                  </pic:nvPicPr>
                  <pic:blipFill>
                    <a:blip r:embed="rId53"/>
                    <a:stretch>
                      <a:fillRect/>
                    </a:stretch>
                  </pic:blipFill>
                  <pic:spPr bwMode="auto">
                    <a:xfrm>
                      <a:off x="0" y="0"/>
                      <a:ext cx="3536829" cy="2567531"/>
                    </a:xfrm>
                    <a:prstGeom prst="rect">
                      <a:avLst/>
                    </a:prstGeom>
                    <a:noFill/>
                    <a:ln>
                      <a:noFill/>
                    </a:ln>
                  </pic:spPr>
                </pic:pic>
              </a:graphicData>
            </a:graphic>
          </wp:inline>
        </w:drawing>
      </w:r>
    </w:p>
    <w:p w14:paraId="2A1D5D2B" w14:textId="065584B9" w:rsidR="002A48F1" w:rsidRDefault="00470B3A" w:rsidP="00470B3A">
      <w:pPr>
        <w:pStyle w:val="Caption"/>
        <w:rPr>
          <w:lang w:val="en-US"/>
        </w:rPr>
      </w:pPr>
      <w:bookmarkStart w:id="196" w:name="_Ref487729547"/>
      <w:bookmarkStart w:id="197" w:name="_Toc490453935"/>
      <w:r>
        <w:t xml:space="preserve">Gambar </w:t>
      </w:r>
      <w:r w:rsidR="00B95D0A">
        <w:fldChar w:fldCharType="begin"/>
      </w:r>
      <w:r w:rsidR="00B95D0A">
        <w:instrText xml:space="preserve"> STYLEREF 1 \s </w:instrText>
      </w:r>
      <w:r w:rsidR="00B95D0A">
        <w:fldChar w:fldCharType="separate"/>
      </w:r>
      <w:r w:rsidR="00B95D0A">
        <w:rPr>
          <w:noProof/>
        </w:rPr>
        <w:t>4</w:t>
      </w:r>
      <w:r w:rsidR="00B95D0A">
        <w:fldChar w:fldCharType="end"/>
      </w:r>
      <w:r w:rsidR="00B95D0A">
        <w:t>.</w:t>
      </w:r>
      <w:r w:rsidR="00B95D0A">
        <w:fldChar w:fldCharType="begin"/>
      </w:r>
      <w:r w:rsidR="00B95D0A">
        <w:instrText xml:space="preserve"> SEQ Gambar \* ARABIC \s 1 </w:instrText>
      </w:r>
      <w:r w:rsidR="00B95D0A">
        <w:fldChar w:fldCharType="separate"/>
      </w:r>
      <w:r w:rsidR="00B95D0A">
        <w:rPr>
          <w:noProof/>
        </w:rPr>
        <w:t>18</w:t>
      </w:r>
      <w:r w:rsidR="00B95D0A">
        <w:fldChar w:fldCharType="end"/>
      </w:r>
      <w:bookmarkEnd w:id="196"/>
      <w:r>
        <w:rPr>
          <w:lang w:val="en-US"/>
        </w:rPr>
        <w:t xml:space="preserve"> Perancangan </w:t>
      </w:r>
      <w:r w:rsidR="001C5691" w:rsidRPr="001C5691">
        <w:rPr>
          <w:lang w:val="en-US"/>
        </w:rPr>
        <w:t>Web Console</w:t>
      </w:r>
      <w:r>
        <w:rPr>
          <w:lang w:val="en-US"/>
        </w:rPr>
        <w:t>: Lihat Perangkat Node</w:t>
      </w:r>
      <w:bookmarkEnd w:id="197"/>
    </w:p>
    <w:p w14:paraId="438C0FF7" w14:textId="77777777" w:rsidR="00470B3A" w:rsidRDefault="00470B3A" w:rsidP="00470B3A">
      <w:pPr>
        <w:pStyle w:val="BodyText"/>
        <w:ind w:firstLine="360"/>
        <w:rPr>
          <w:lang w:val="en-US"/>
        </w:rPr>
      </w:pPr>
      <w:r>
        <w:rPr>
          <w:lang w:val="en-US"/>
        </w:rPr>
        <w:t xml:space="preserve">Penjelasan dari rancangan antar muka pengguna pada </w:t>
      </w:r>
      <w:r w:rsidR="006C56E6">
        <w:rPr>
          <w:lang w:val="en-US"/>
        </w:rPr>
        <w:fldChar w:fldCharType="begin"/>
      </w:r>
      <w:r w:rsidR="006C56E6">
        <w:rPr>
          <w:lang w:val="en-US"/>
        </w:rPr>
        <w:instrText xml:space="preserve"> REF _Ref487729547 \h </w:instrText>
      </w:r>
      <w:r w:rsidR="006C56E6">
        <w:rPr>
          <w:lang w:val="en-US"/>
        </w:rPr>
      </w:r>
      <w:r w:rsidR="006C56E6">
        <w:rPr>
          <w:lang w:val="en-US"/>
        </w:rPr>
        <w:fldChar w:fldCharType="separate"/>
      </w:r>
      <w:r w:rsidR="006C56E6">
        <w:t xml:space="preserve">Gambar </w:t>
      </w:r>
      <w:r w:rsidR="006C56E6">
        <w:rPr>
          <w:noProof/>
        </w:rPr>
        <w:t>4</w:t>
      </w:r>
      <w:r w:rsidR="006C56E6">
        <w:t>.</w:t>
      </w:r>
      <w:r w:rsidR="006C56E6">
        <w:rPr>
          <w:noProof/>
        </w:rPr>
        <w:t>18</w:t>
      </w:r>
      <w:r w:rsidR="006C56E6">
        <w:rPr>
          <w:lang w:val="en-US"/>
        </w:rPr>
        <w:fldChar w:fldCharType="end"/>
      </w:r>
      <w:r>
        <w:rPr>
          <w:lang w:val="en-US"/>
        </w:rPr>
        <w:t xml:space="preserve"> diatas adalah:</w:t>
      </w:r>
    </w:p>
    <w:p w14:paraId="6F4D4C4C" w14:textId="77777777" w:rsidR="00470B3A" w:rsidRPr="00470B3A" w:rsidRDefault="00470B3A" w:rsidP="00E02D4A">
      <w:pPr>
        <w:pStyle w:val="Code"/>
        <w:numPr>
          <w:ilvl w:val="0"/>
          <w:numId w:val="44"/>
        </w:numPr>
        <w:rPr>
          <w:sz w:val="24"/>
          <w:lang w:val="en-US"/>
        </w:rPr>
      </w:pPr>
      <w:r w:rsidRPr="00470B3A">
        <w:rPr>
          <w:sz w:val="24"/>
          <w:lang w:val="en-US"/>
        </w:rPr>
        <w:t>Elemen navigasi yang memungkinkan pengguna untuk kembali ke URL halaman sebelumnya.</w:t>
      </w:r>
    </w:p>
    <w:p w14:paraId="0374EA16" w14:textId="77777777" w:rsidR="00470B3A" w:rsidRDefault="00470B3A" w:rsidP="00E02D4A">
      <w:pPr>
        <w:pStyle w:val="BodyText"/>
        <w:numPr>
          <w:ilvl w:val="0"/>
          <w:numId w:val="43"/>
        </w:numPr>
        <w:rPr>
          <w:lang w:val="en-US"/>
        </w:rPr>
      </w:pPr>
      <w:r>
        <w:rPr>
          <w:lang w:val="en-US"/>
        </w:rPr>
        <w:t>Elemen yang menampilkan label dari perangkat node yang dimaksud.</w:t>
      </w:r>
    </w:p>
    <w:p w14:paraId="374505D1" w14:textId="77777777" w:rsidR="00470B3A" w:rsidRDefault="00470B3A" w:rsidP="00E02D4A">
      <w:pPr>
        <w:pStyle w:val="BodyText"/>
        <w:numPr>
          <w:ilvl w:val="0"/>
          <w:numId w:val="43"/>
        </w:numPr>
        <w:rPr>
          <w:lang w:val="en-US"/>
        </w:rPr>
      </w:pPr>
      <w:r>
        <w:rPr>
          <w:lang w:val="en-US"/>
        </w:rPr>
        <w:t>Elemen tabel yang menampilkan informasi lainnya secara lengkap dari perangkat node yang dimaksud.</w:t>
      </w:r>
    </w:p>
    <w:p w14:paraId="6DFCE2C3" w14:textId="77777777" w:rsidR="00470B3A" w:rsidRPr="00470B3A" w:rsidRDefault="00470B3A" w:rsidP="00E02D4A">
      <w:pPr>
        <w:pStyle w:val="BodyText"/>
        <w:numPr>
          <w:ilvl w:val="0"/>
          <w:numId w:val="43"/>
        </w:numPr>
        <w:rPr>
          <w:lang w:val="en-US"/>
        </w:rPr>
      </w:pPr>
      <w:r>
        <w:rPr>
          <w:lang w:val="en-US"/>
        </w:rPr>
        <w:t xml:space="preserve">Elemen </w:t>
      </w:r>
      <w:r>
        <w:rPr>
          <w:i/>
          <w:lang w:val="en-US"/>
        </w:rPr>
        <w:t xml:space="preserve">button </w:t>
      </w:r>
      <w:r>
        <w:rPr>
          <w:lang w:val="en-US"/>
        </w:rPr>
        <w:t>yang ketika ditekan akan mengarahkan pengguna ke halaman ubah perangkat node.</w:t>
      </w:r>
    </w:p>
    <w:p w14:paraId="199449C1" w14:textId="77777777" w:rsidR="009E1A3E" w:rsidRDefault="009E1A3E" w:rsidP="009E1A3E">
      <w:pPr>
        <w:pStyle w:val="BodyText"/>
        <w:rPr>
          <w:lang w:val="en-US"/>
        </w:rPr>
      </w:pPr>
    </w:p>
    <w:p w14:paraId="68DE2EC7" w14:textId="77777777" w:rsidR="00380E0A" w:rsidRDefault="00380E0A" w:rsidP="009E1A3E">
      <w:pPr>
        <w:pStyle w:val="BodyText"/>
        <w:rPr>
          <w:lang w:val="en-US"/>
        </w:rPr>
      </w:pPr>
    </w:p>
    <w:p w14:paraId="2EB574F1" w14:textId="77777777" w:rsidR="00380E0A" w:rsidRDefault="00380E0A" w:rsidP="009E1A3E">
      <w:pPr>
        <w:pStyle w:val="BodyText"/>
        <w:rPr>
          <w:lang w:val="en-US"/>
        </w:rPr>
      </w:pPr>
    </w:p>
    <w:p w14:paraId="02540391" w14:textId="77777777" w:rsidR="00380E0A" w:rsidRDefault="00380E0A" w:rsidP="009E1A3E">
      <w:pPr>
        <w:pStyle w:val="BodyText"/>
        <w:rPr>
          <w:lang w:val="en-US"/>
        </w:rPr>
      </w:pPr>
    </w:p>
    <w:p w14:paraId="6C198620" w14:textId="77777777" w:rsidR="00380E0A" w:rsidRDefault="00380E0A" w:rsidP="009E1A3E">
      <w:pPr>
        <w:pStyle w:val="BodyText"/>
        <w:rPr>
          <w:lang w:val="en-US"/>
        </w:rPr>
      </w:pPr>
    </w:p>
    <w:p w14:paraId="2A3B592A" w14:textId="77777777" w:rsidR="00380E0A" w:rsidRDefault="00380E0A" w:rsidP="009E1A3E">
      <w:pPr>
        <w:pStyle w:val="BodyText"/>
        <w:rPr>
          <w:lang w:val="en-US"/>
        </w:rPr>
      </w:pPr>
    </w:p>
    <w:p w14:paraId="41D85B14" w14:textId="77777777" w:rsidR="00380E0A" w:rsidRDefault="00380E0A" w:rsidP="009E1A3E">
      <w:pPr>
        <w:pStyle w:val="BodyText"/>
        <w:rPr>
          <w:lang w:val="en-US"/>
        </w:rPr>
      </w:pPr>
    </w:p>
    <w:p w14:paraId="242AD84C" w14:textId="77777777" w:rsidR="00380E0A" w:rsidRDefault="00380E0A" w:rsidP="009E1A3E">
      <w:pPr>
        <w:pStyle w:val="BodyText"/>
        <w:rPr>
          <w:lang w:val="en-US"/>
        </w:rPr>
      </w:pPr>
    </w:p>
    <w:p w14:paraId="1AB8A0C5" w14:textId="77777777" w:rsidR="00380E0A" w:rsidRDefault="00380E0A" w:rsidP="009E1A3E">
      <w:pPr>
        <w:pStyle w:val="BodyText"/>
        <w:rPr>
          <w:lang w:val="en-US"/>
        </w:rPr>
      </w:pPr>
    </w:p>
    <w:p w14:paraId="37FC7225" w14:textId="77777777" w:rsidR="00380E0A" w:rsidRDefault="00380E0A" w:rsidP="009E1A3E">
      <w:pPr>
        <w:pStyle w:val="BodyText"/>
        <w:rPr>
          <w:lang w:val="en-US"/>
        </w:rPr>
      </w:pPr>
    </w:p>
    <w:p w14:paraId="6AB3C157" w14:textId="77777777" w:rsidR="00380E0A" w:rsidRDefault="00380E0A" w:rsidP="009E1A3E">
      <w:pPr>
        <w:pStyle w:val="BodyText"/>
        <w:rPr>
          <w:lang w:val="en-US"/>
        </w:rPr>
      </w:pPr>
    </w:p>
    <w:p w14:paraId="0D0D26E3" w14:textId="77777777" w:rsidR="00380E0A" w:rsidRPr="00380E0A" w:rsidRDefault="00380E0A" w:rsidP="00E02D4A">
      <w:pPr>
        <w:pStyle w:val="BodyText"/>
        <w:numPr>
          <w:ilvl w:val="0"/>
          <w:numId w:val="50"/>
        </w:numPr>
        <w:ind w:left="360"/>
        <w:rPr>
          <w:lang w:val="en-US"/>
        </w:rPr>
      </w:pPr>
      <w:r>
        <w:rPr>
          <w:lang w:val="en-US"/>
        </w:rPr>
        <w:lastRenderedPageBreak/>
        <w:t>Buat Perangkat Node</w:t>
      </w:r>
    </w:p>
    <w:p w14:paraId="4C9984BE" w14:textId="77777777" w:rsidR="00E6047B" w:rsidRDefault="00E6047B" w:rsidP="00E6047B">
      <w:pPr>
        <w:pStyle w:val="BodyText"/>
        <w:keepNext/>
        <w:jc w:val="center"/>
      </w:pPr>
      <w:r>
        <w:rPr>
          <w:noProof/>
          <w:lang w:val="en-US"/>
        </w:rPr>
        <w:drawing>
          <wp:inline distT="0" distB="0" distL="0" distR="0" wp14:anchorId="5AF7509C" wp14:editId="5CDC5347">
            <wp:extent cx="3530359" cy="2780712"/>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merad Soselo\AppData\Local\Microsoft\Windows\INetCache\Content.Word\mockup login.png"/>
                    <pic:cNvPicPr>
                      <a:picLocks noChangeAspect="1" noChangeArrowheads="1"/>
                    </pic:cNvPicPr>
                  </pic:nvPicPr>
                  <pic:blipFill>
                    <a:blip r:embed="rId54"/>
                    <a:stretch>
                      <a:fillRect/>
                    </a:stretch>
                  </pic:blipFill>
                  <pic:spPr bwMode="auto">
                    <a:xfrm>
                      <a:off x="0" y="0"/>
                      <a:ext cx="3530359" cy="2780712"/>
                    </a:xfrm>
                    <a:prstGeom prst="rect">
                      <a:avLst/>
                    </a:prstGeom>
                    <a:noFill/>
                    <a:ln>
                      <a:noFill/>
                    </a:ln>
                  </pic:spPr>
                </pic:pic>
              </a:graphicData>
            </a:graphic>
          </wp:inline>
        </w:drawing>
      </w:r>
    </w:p>
    <w:p w14:paraId="3886424B" w14:textId="4CEFF908" w:rsidR="00E6047B" w:rsidRDefault="00E6047B" w:rsidP="00E6047B">
      <w:pPr>
        <w:pStyle w:val="Caption"/>
        <w:rPr>
          <w:lang w:val="en-US"/>
        </w:rPr>
      </w:pPr>
      <w:bookmarkStart w:id="198" w:name="_Ref487729676"/>
      <w:bookmarkStart w:id="199" w:name="_Toc490453936"/>
      <w:r>
        <w:t xml:space="preserve">Gambar </w:t>
      </w:r>
      <w:r w:rsidR="00B95D0A">
        <w:fldChar w:fldCharType="begin"/>
      </w:r>
      <w:r w:rsidR="00B95D0A">
        <w:instrText xml:space="preserve"> STYLEREF 1 \s </w:instrText>
      </w:r>
      <w:r w:rsidR="00B95D0A">
        <w:fldChar w:fldCharType="separate"/>
      </w:r>
      <w:r w:rsidR="00B95D0A">
        <w:rPr>
          <w:noProof/>
        </w:rPr>
        <w:t>4</w:t>
      </w:r>
      <w:r w:rsidR="00B95D0A">
        <w:fldChar w:fldCharType="end"/>
      </w:r>
      <w:r w:rsidR="00B95D0A">
        <w:t>.</w:t>
      </w:r>
      <w:r w:rsidR="00B95D0A">
        <w:fldChar w:fldCharType="begin"/>
      </w:r>
      <w:r w:rsidR="00B95D0A">
        <w:instrText xml:space="preserve"> SEQ Gambar \* ARABIC \s 1 </w:instrText>
      </w:r>
      <w:r w:rsidR="00B95D0A">
        <w:fldChar w:fldCharType="separate"/>
      </w:r>
      <w:r w:rsidR="00B95D0A">
        <w:rPr>
          <w:noProof/>
        </w:rPr>
        <w:t>19</w:t>
      </w:r>
      <w:r w:rsidR="00B95D0A">
        <w:fldChar w:fldCharType="end"/>
      </w:r>
      <w:bookmarkEnd w:id="198"/>
      <w:r>
        <w:rPr>
          <w:lang w:val="en-US"/>
        </w:rPr>
        <w:t xml:space="preserve"> Peranc</w:t>
      </w:r>
      <w:r w:rsidR="00DB445A">
        <w:rPr>
          <w:lang w:val="en-US"/>
        </w:rPr>
        <w:t xml:space="preserve">angan </w:t>
      </w:r>
      <w:r w:rsidR="001C5691" w:rsidRPr="001C5691">
        <w:rPr>
          <w:lang w:val="en-US"/>
        </w:rPr>
        <w:t>Web Console</w:t>
      </w:r>
      <w:r w:rsidR="00DB445A">
        <w:rPr>
          <w:lang w:val="en-US"/>
        </w:rPr>
        <w:t>: Buat</w:t>
      </w:r>
      <w:r>
        <w:rPr>
          <w:lang w:val="en-US"/>
        </w:rPr>
        <w:t xml:space="preserve"> Perangkat Sensor</w:t>
      </w:r>
      <w:bookmarkEnd w:id="199"/>
    </w:p>
    <w:p w14:paraId="11AA05D9" w14:textId="77777777" w:rsidR="00470B3A" w:rsidRDefault="00470B3A" w:rsidP="00470B3A">
      <w:pPr>
        <w:pStyle w:val="BodyText"/>
        <w:ind w:firstLine="360"/>
        <w:rPr>
          <w:lang w:val="en-US"/>
        </w:rPr>
      </w:pPr>
      <w:r>
        <w:rPr>
          <w:lang w:val="en-US"/>
        </w:rPr>
        <w:t xml:space="preserve">Penjelasan dari rancangan antar muka pengguna pada </w:t>
      </w:r>
      <w:r w:rsidR="006C56E6">
        <w:rPr>
          <w:lang w:val="en-US"/>
        </w:rPr>
        <w:fldChar w:fldCharType="begin"/>
      </w:r>
      <w:r w:rsidR="006C56E6">
        <w:rPr>
          <w:lang w:val="en-US"/>
        </w:rPr>
        <w:instrText xml:space="preserve"> REF _Ref487729676 \h </w:instrText>
      </w:r>
      <w:r w:rsidR="006C56E6">
        <w:rPr>
          <w:lang w:val="en-US"/>
        </w:rPr>
      </w:r>
      <w:r w:rsidR="006C56E6">
        <w:rPr>
          <w:lang w:val="en-US"/>
        </w:rPr>
        <w:fldChar w:fldCharType="separate"/>
      </w:r>
      <w:r w:rsidR="006C56E6">
        <w:t xml:space="preserve">Gambar </w:t>
      </w:r>
      <w:r w:rsidR="006C56E6">
        <w:rPr>
          <w:noProof/>
        </w:rPr>
        <w:t>4</w:t>
      </w:r>
      <w:r w:rsidR="006C56E6">
        <w:t>.</w:t>
      </w:r>
      <w:r w:rsidR="006C56E6">
        <w:rPr>
          <w:noProof/>
        </w:rPr>
        <w:t>19</w:t>
      </w:r>
      <w:r w:rsidR="006C56E6">
        <w:rPr>
          <w:lang w:val="en-US"/>
        </w:rPr>
        <w:fldChar w:fldCharType="end"/>
      </w:r>
      <w:r w:rsidR="006C56E6">
        <w:rPr>
          <w:lang w:val="en-US"/>
        </w:rPr>
        <w:t xml:space="preserve"> </w:t>
      </w:r>
      <w:r>
        <w:rPr>
          <w:lang w:val="en-US"/>
        </w:rPr>
        <w:t xml:space="preserve"> diatas adalah:</w:t>
      </w:r>
    </w:p>
    <w:p w14:paraId="42AF1E10" w14:textId="77777777" w:rsidR="00470B3A" w:rsidRPr="00470B3A" w:rsidRDefault="00470B3A" w:rsidP="00E02D4A">
      <w:pPr>
        <w:pStyle w:val="Code"/>
        <w:numPr>
          <w:ilvl w:val="0"/>
          <w:numId w:val="45"/>
        </w:numPr>
        <w:rPr>
          <w:sz w:val="24"/>
          <w:lang w:val="en-US"/>
        </w:rPr>
      </w:pPr>
      <w:r w:rsidRPr="00470B3A">
        <w:rPr>
          <w:sz w:val="24"/>
          <w:lang w:val="en-US"/>
        </w:rPr>
        <w:t>Elemen navigasi yang memungkinkan pengguna untuk kembali ke URL halaman sebelumnya.</w:t>
      </w:r>
    </w:p>
    <w:p w14:paraId="5321298C" w14:textId="77777777" w:rsidR="00FF51AC" w:rsidRDefault="00820627" w:rsidP="00E02D4A">
      <w:pPr>
        <w:pStyle w:val="BodyText"/>
        <w:numPr>
          <w:ilvl w:val="0"/>
          <w:numId w:val="43"/>
        </w:numPr>
        <w:rPr>
          <w:lang w:val="en-US"/>
        </w:rPr>
      </w:pPr>
      <w:r>
        <w:rPr>
          <w:lang w:val="en-US"/>
        </w:rPr>
        <w:t xml:space="preserve">Elemen </w:t>
      </w:r>
      <w:r w:rsidR="00A10F31">
        <w:rPr>
          <w:lang w:val="en-US"/>
        </w:rPr>
        <w:t xml:space="preserve">yang </w:t>
      </w:r>
      <w:r w:rsidR="00FF51AC">
        <w:rPr>
          <w:lang w:val="en-US"/>
        </w:rPr>
        <w:t xml:space="preserve">nantinya akan </w:t>
      </w:r>
      <w:r w:rsidR="00A10F31">
        <w:rPr>
          <w:lang w:val="en-US"/>
        </w:rPr>
        <w:t>menampilkan pesan kesalahan</w:t>
      </w:r>
      <w:r w:rsidR="00FF51AC">
        <w:rPr>
          <w:lang w:val="en-US"/>
        </w:rPr>
        <w:t xml:space="preserve"> dari </w:t>
      </w:r>
      <w:r w:rsidR="00FF51AC">
        <w:rPr>
          <w:i/>
          <w:lang w:val="en-US"/>
        </w:rPr>
        <w:t xml:space="preserve">web service </w:t>
      </w:r>
      <w:r w:rsidR="001B211F">
        <w:rPr>
          <w:lang w:val="en-US"/>
        </w:rPr>
        <w:t>ketika pengguna menekan tombol “</w:t>
      </w:r>
      <w:r w:rsidR="001B211F" w:rsidRPr="00EC2A15">
        <w:rPr>
          <w:i/>
          <w:lang w:val="en-US"/>
        </w:rPr>
        <w:t>Save</w:t>
      </w:r>
      <w:r w:rsidR="001B211F">
        <w:rPr>
          <w:lang w:val="en-US"/>
        </w:rPr>
        <w:t>” dan</w:t>
      </w:r>
      <w:r w:rsidR="00FF51AC">
        <w:rPr>
          <w:lang w:val="en-US"/>
        </w:rPr>
        <w:t xml:space="preserve"> data form input yang dikirimkan </w:t>
      </w:r>
      <w:r w:rsidR="001B211F">
        <w:rPr>
          <w:lang w:val="en-US"/>
        </w:rPr>
        <w:t xml:space="preserve">tersebut </w:t>
      </w:r>
      <w:r w:rsidR="00FF51AC">
        <w:rPr>
          <w:lang w:val="en-US"/>
        </w:rPr>
        <w:t>tidak valid</w:t>
      </w:r>
      <w:r w:rsidR="00A10F31">
        <w:rPr>
          <w:lang w:val="en-US"/>
        </w:rPr>
        <w:t>.</w:t>
      </w:r>
    </w:p>
    <w:p w14:paraId="3A43C29E" w14:textId="77777777" w:rsidR="00820627" w:rsidRDefault="003A7164" w:rsidP="00E02D4A">
      <w:pPr>
        <w:pStyle w:val="BodyText"/>
        <w:numPr>
          <w:ilvl w:val="0"/>
          <w:numId w:val="43"/>
        </w:numPr>
        <w:rPr>
          <w:lang w:val="en-US"/>
        </w:rPr>
      </w:pPr>
      <w:r>
        <w:rPr>
          <w:lang w:val="en-US"/>
        </w:rPr>
        <w:t>Elemen yang berisi</w:t>
      </w:r>
      <w:r w:rsidR="00FF51AC">
        <w:rPr>
          <w:lang w:val="en-US"/>
        </w:rPr>
        <w:t xml:space="preserve"> pesan</w:t>
      </w:r>
      <w:r>
        <w:rPr>
          <w:lang w:val="en-US"/>
        </w:rPr>
        <w:t xml:space="preserve"> b</w:t>
      </w:r>
      <w:r w:rsidR="001B211F">
        <w:rPr>
          <w:lang w:val="en-US"/>
        </w:rPr>
        <w:t xml:space="preserve">ahwa data sensor perangkat </w:t>
      </w:r>
      <w:r>
        <w:rPr>
          <w:lang w:val="en-US"/>
        </w:rPr>
        <w:t>dapat dilihat oleh pengguna lain. Elemen</w:t>
      </w:r>
      <w:r w:rsidR="00BA20DB">
        <w:rPr>
          <w:lang w:val="en-US"/>
        </w:rPr>
        <w:t xml:space="preserve"> </w:t>
      </w:r>
      <w:r>
        <w:rPr>
          <w:lang w:val="en-US"/>
        </w:rPr>
        <w:t xml:space="preserve">ini akan ditampilkan hanya ketika elemen </w:t>
      </w:r>
      <w:r>
        <w:rPr>
          <w:i/>
          <w:lang w:val="en-US"/>
        </w:rPr>
        <w:t xml:space="preserve">check-box </w:t>
      </w:r>
      <w:r w:rsidR="001B211F">
        <w:rPr>
          <w:lang w:val="en-US"/>
        </w:rPr>
        <w:t>pada nomor 6 dalam keadaan tercentang</w:t>
      </w:r>
      <w:r w:rsidR="00BA20DB">
        <w:rPr>
          <w:lang w:val="en-US"/>
        </w:rPr>
        <w:t>.</w:t>
      </w:r>
    </w:p>
    <w:p w14:paraId="548DEA4F" w14:textId="77777777" w:rsidR="001B211F" w:rsidRDefault="001B211F" w:rsidP="00E02D4A">
      <w:pPr>
        <w:pStyle w:val="BodyText"/>
        <w:numPr>
          <w:ilvl w:val="0"/>
          <w:numId w:val="43"/>
        </w:numPr>
        <w:rPr>
          <w:lang w:val="en-US"/>
        </w:rPr>
      </w:pPr>
      <w:r>
        <w:rPr>
          <w:lang w:val="en-US"/>
        </w:rPr>
        <w:t xml:space="preserve">Elemen </w:t>
      </w:r>
      <w:r w:rsidRPr="001B211F">
        <w:rPr>
          <w:i/>
          <w:lang w:val="en-US"/>
        </w:rPr>
        <w:t>text-input</w:t>
      </w:r>
      <w:r>
        <w:rPr>
          <w:lang w:val="en-US"/>
        </w:rPr>
        <w:t xml:space="preserve"> yang menampung label dari perangkat node.</w:t>
      </w:r>
    </w:p>
    <w:p w14:paraId="6362BA67" w14:textId="77777777" w:rsidR="001B211F" w:rsidRDefault="001B211F" w:rsidP="00E02D4A">
      <w:pPr>
        <w:pStyle w:val="BodyText"/>
        <w:numPr>
          <w:ilvl w:val="0"/>
          <w:numId w:val="43"/>
        </w:numPr>
        <w:rPr>
          <w:lang w:val="en-US"/>
        </w:rPr>
      </w:pPr>
      <w:r>
        <w:rPr>
          <w:lang w:val="en-US"/>
        </w:rPr>
        <w:t xml:space="preserve">Elemen </w:t>
      </w:r>
      <w:r w:rsidRPr="001B211F">
        <w:rPr>
          <w:i/>
          <w:lang w:val="en-US"/>
        </w:rPr>
        <w:t>text-input</w:t>
      </w:r>
      <w:r>
        <w:rPr>
          <w:lang w:val="en-US"/>
        </w:rPr>
        <w:t xml:space="preserve"> yang menampung </w:t>
      </w:r>
      <w:r w:rsidRPr="001B211F">
        <w:rPr>
          <w:i/>
          <w:lang w:val="en-US"/>
        </w:rPr>
        <w:t>secretkey</w:t>
      </w:r>
      <w:r>
        <w:rPr>
          <w:lang w:val="en-US"/>
        </w:rPr>
        <w:t xml:space="preserve"> dari perangkat node.</w:t>
      </w:r>
    </w:p>
    <w:p w14:paraId="5D95FC39" w14:textId="77777777" w:rsidR="001B211F" w:rsidRDefault="001B211F" w:rsidP="00E02D4A">
      <w:pPr>
        <w:pStyle w:val="BodyText"/>
        <w:numPr>
          <w:ilvl w:val="0"/>
          <w:numId w:val="43"/>
        </w:numPr>
        <w:rPr>
          <w:lang w:val="en-US"/>
        </w:rPr>
      </w:pPr>
      <w:r>
        <w:rPr>
          <w:lang w:val="en-US"/>
        </w:rPr>
        <w:t xml:space="preserve">Elemen </w:t>
      </w:r>
      <w:r>
        <w:rPr>
          <w:i/>
          <w:lang w:val="en-US"/>
        </w:rPr>
        <w:t xml:space="preserve">check-box </w:t>
      </w:r>
      <w:r>
        <w:rPr>
          <w:lang w:val="en-US"/>
        </w:rPr>
        <w:t xml:space="preserve">yang menampung visibilitas perangkat node terhadap pengguna lain. Jika elemen ini tercentang, maka perangkat node yang dibuat akan memiliki visibilitas publik, jika tidak perangkat node akan memiliki visibilitas privat. </w:t>
      </w:r>
    </w:p>
    <w:p w14:paraId="5DFA0BBE" w14:textId="77777777" w:rsidR="009112EE" w:rsidRDefault="009112EE" w:rsidP="00E02D4A">
      <w:pPr>
        <w:pStyle w:val="BodyText"/>
        <w:numPr>
          <w:ilvl w:val="0"/>
          <w:numId w:val="43"/>
        </w:numPr>
        <w:rPr>
          <w:lang w:val="en-US"/>
        </w:rPr>
      </w:pPr>
      <w:r>
        <w:rPr>
          <w:lang w:val="en-US"/>
        </w:rPr>
        <w:t xml:space="preserve">Elemen </w:t>
      </w:r>
      <w:r>
        <w:rPr>
          <w:i/>
          <w:lang w:val="en-US"/>
        </w:rPr>
        <w:t xml:space="preserve">check-box </w:t>
      </w:r>
      <w:r>
        <w:rPr>
          <w:lang w:val="en-US"/>
        </w:rPr>
        <w:t>yang menentukan pembatasan pengiriman data sensor dari perangkat node</w:t>
      </w:r>
      <w:r w:rsidR="00CB7726">
        <w:rPr>
          <w:lang w:val="en-US"/>
        </w:rPr>
        <w:t xml:space="preserve"> setiap</w:t>
      </w:r>
      <w:r>
        <w:rPr>
          <w:lang w:val="en-US"/>
        </w:rPr>
        <w:t xml:space="preserve"> harinya. Jika elemen ini tercentang, maka elemen </w:t>
      </w:r>
      <w:r w:rsidRPr="009112EE">
        <w:rPr>
          <w:i/>
          <w:lang w:val="en-US"/>
        </w:rPr>
        <w:t>input</w:t>
      </w:r>
      <w:r>
        <w:rPr>
          <w:lang w:val="en-US"/>
        </w:rPr>
        <w:t xml:space="preserve"> pada nomor 8 akan ditampilkan</w:t>
      </w:r>
      <w:r w:rsidR="00CB7726">
        <w:rPr>
          <w:lang w:val="en-US"/>
        </w:rPr>
        <w:t xml:space="preserve"> untuk diisi jumlah batasan pengirimannya tersebut</w:t>
      </w:r>
      <w:r>
        <w:rPr>
          <w:lang w:val="en-US"/>
        </w:rPr>
        <w:t xml:space="preserve">. Sedangkan jika elemen ini tidak tercentang, pengiriman data sensor dari perangkat node yang dibuat tidak dibatasi. </w:t>
      </w:r>
    </w:p>
    <w:p w14:paraId="5CA16D96" w14:textId="77777777" w:rsidR="009112EE" w:rsidRPr="009112EE" w:rsidRDefault="009112EE" w:rsidP="00E02D4A">
      <w:pPr>
        <w:pStyle w:val="BodyText"/>
        <w:numPr>
          <w:ilvl w:val="0"/>
          <w:numId w:val="43"/>
        </w:numPr>
        <w:rPr>
          <w:lang w:val="en-US"/>
        </w:rPr>
      </w:pPr>
      <w:r>
        <w:rPr>
          <w:lang w:val="en-US"/>
        </w:rPr>
        <w:lastRenderedPageBreak/>
        <w:t xml:space="preserve">Elemen </w:t>
      </w:r>
      <w:r>
        <w:rPr>
          <w:i/>
          <w:lang w:val="en-US"/>
        </w:rPr>
        <w:t xml:space="preserve">input </w:t>
      </w:r>
      <w:r>
        <w:rPr>
          <w:lang w:val="en-US"/>
        </w:rPr>
        <w:t xml:space="preserve">yang menampung jumlah data sensor yang dapat dikirimkan oleh perangkat node baru setiap harinya. Elemen ini akan ditampilkan hanya ketika elemen </w:t>
      </w:r>
      <w:r>
        <w:rPr>
          <w:i/>
          <w:lang w:val="en-US"/>
        </w:rPr>
        <w:t xml:space="preserve">check-box </w:t>
      </w:r>
      <w:r>
        <w:rPr>
          <w:lang w:val="en-US"/>
        </w:rPr>
        <w:t>pada nomor 7 dalam keadaan tercentang.</w:t>
      </w:r>
    </w:p>
    <w:p w14:paraId="37F5ED1B" w14:textId="77777777" w:rsidR="00380E0A" w:rsidRPr="00380E0A" w:rsidRDefault="00470B3A" w:rsidP="00E02D4A">
      <w:pPr>
        <w:pStyle w:val="BodyText"/>
        <w:numPr>
          <w:ilvl w:val="0"/>
          <w:numId w:val="43"/>
        </w:numPr>
        <w:rPr>
          <w:lang w:val="en-US"/>
        </w:rPr>
      </w:pPr>
      <w:r>
        <w:rPr>
          <w:lang w:val="en-US"/>
        </w:rPr>
        <w:t xml:space="preserve">Elemen </w:t>
      </w:r>
      <w:r>
        <w:rPr>
          <w:i/>
          <w:lang w:val="en-US"/>
        </w:rPr>
        <w:t xml:space="preserve">button </w:t>
      </w:r>
      <w:r>
        <w:rPr>
          <w:lang w:val="en-US"/>
        </w:rPr>
        <w:t xml:space="preserve">yang ketika ditekan akan </w:t>
      </w:r>
      <w:r w:rsidR="00CB7726">
        <w:rPr>
          <w:lang w:val="en-US"/>
        </w:rPr>
        <w:t xml:space="preserve">mengirimkan </w:t>
      </w:r>
      <w:r w:rsidR="00CB7726">
        <w:rPr>
          <w:i/>
          <w:lang w:val="en-US"/>
        </w:rPr>
        <w:t xml:space="preserve">request </w:t>
      </w:r>
      <w:r w:rsidR="00CB7726">
        <w:rPr>
          <w:lang w:val="en-US"/>
        </w:rPr>
        <w:t xml:space="preserve">ke </w:t>
      </w:r>
      <w:r w:rsidR="00CB7726">
        <w:rPr>
          <w:i/>
          <w:lang w:val="en-US"/>
        </w:rPr>
        <w:t xml:space="preserve">web service </w:t>
      </w:r>
      <w:r w:rsidR="00CB7726">
        <w:rPr>
          <w:lang w:val="en-US"/>
        </w:rPr>
        <w:t xml:space="preserve">untuk menyimpan perangkat node dan </w:t>
      </w:r>
      <w:r>
        <w:rPr>
          <w:lang w:val="en-US"/>
        </w:rPr>
        <w:t xml:space="preserve">mengarahkan pengguna ke halaman </w:t>
      </w:r>
      <w:r w:rsidR="00CB7726">
        <w:rPr>
          <w:lang w:val="en-US"/>
        </w:rPr>
        <w:t>lihat semua</w:t>
      </w:r>
      <w:r>
        <w:rPr>
          <w:lang w:val="en-US"/>
        </w:rPr>
        <w:t xml:space="preserve"> perangkat node.</w:t>
      </w:r>
    </w:p>
    <w:p w14:paraId="709607F0" w14:textId="77777777" w:rsidR="00380E0A" w:rsidRPr="00380E0A" w:rsidRDefault="002E004C" w:rsidP="00E02D4A">
      <w:pPr>
        <w:pStyle w:val="BodyText"/>
        <w:numPr>
          <w:ilvl w:val="0"/>
          <w:numId w:val="50"/>
        </w:numPr>
        <w:ind w:left="360"/>
        <w:rPr>
          <w:lang w:val="en-US"/>
        </w:rPr>
      </w:pPr>
      <w:r>
        <w:rPr>
          <w:lang w:val="en-US"/>
        </w:rPr>
        <w:t>Ubah</w:t>
      </w:r>
      <w:r w:rsidR="00380E0A">
        <w:rPr>
          <w:lang w:val="en-US"/>
        </w:rPr>
        <w:t xml:space="preserve"> Perangkat Node</w:t>
      </w:r>
    </w:p>
    <w:p w14:paraId="46BB67F1" w14:textId="77777777" w:rsidR="00E541B9" w:rsidRDefault="00E541B9" w:rsidP="00E541B9">
      <w:pPr>
        <w:pStyle w:val="BodyText"/>
        <w:keepNext/>
        <w:jc w:val="center"/>
      </w:pPr>
      <w:r>
        <w:rPr>
          <w:noProof/>
          <w:lang w:val="en-US"/>
        </w:rPr>
        <w:drawing>
          <wp:inline distT="0" distB="0" distL="0" distR="0" wp14:anchorId="0B73A622" wp14:editId="6EB929EF">
            <wp:extent cx="3549465" cy="279576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merad Soselo\AppData\Local\Microsoft\Windows\INetCache\Content.Word\mockup login.png"/>
                    <pic:cNvPicPr>
                      <a:picLocks noChangeAspect="1" noChangeArrowheads="1"/>
                    </pic:cNvPicPr>
                  </pic:nvPicPr>
                  <pic:blipFill>
                    <a:blip r:embed="rId55"/>
                    <a:stretch>
                      <a:fillRect/>
                    </a:stretch>
                  </pic:blipFill>
                  <pic:spPr bwMode="auto">
                    <a:xfrm>
                      <a:off x="0" y="0"/>
                      <a:ext cx="3549465" cy="2795760"/>
                    </a:xfrm>
                    <a:prstGeom prst="rect">
                      <a:avLst/>
                    </a:prstGeom>
                    <a:noFill/>
                    <a:ln>
                      <a:noFill/>
                    </a:ln>
                  </pic:spPr>
                </pic:pic>
              </a:graphicData>
            </a:graphic>
          </wp:inline>
        </w:drawing>
      </w:r>
    </w:p>
    <w:p w14:paraId="1E8F55CE" w14:textId="401A38EF" w:rsidR="00E541B9" w:rsidRDefault="00E541B9" w:rsidP="00E541B9">
      <w:pPr>
        <w:pStyle w:val="Caption"/>
        <w:rPr>
          <w:lang w:val="en-US"/>
        </w:rPr>
      </w:pPr>
      <w:bookmarkStart w:id="200" w:name="_Ref487738651"/>
      <w:bookmarkStart w:id="201" w:name="_Toc490453937"/>
      <w:r>
        <w:t xml:space="preserve">Gambar </w:t>
      </w:r>
      <w:r w:rsidR="00B95D0A">
        <w:fldChar w:fldCharType="begin"/>
      </w:r>
      <w:r w:rsidR="00B95D0A">
        <w:instrText xml:space="preserve"> STYLEREF 1 \s </w:instrText>
      </w:r>
      <w:r w:rsidR="00B95D0A">
        <w:fldChar w:fldCharType="separate"/>
      </w:r>
      <w:r w:rsidR="00B95D0A">
        <w:rPr>
          <w:noProof/>
        </w:rPr>
        <w:t>4</w:t>
      </w:r>
      <w:r w:rsidR="00B95D0A">
        <w:fldChar w:fldCharType="end"/>
      </w:r>
      <w:r w:rsidR="00B95D0A">
        <w:t>.</w:t>
      </w:r>
      <w:r w:rsidR="00B95D0A">
        <w:fldChar w:fldCharType="begin"/>
      </w:r>
      <w:r w:rsidR="00B95D0A">
        <w:instrText xml:space="preserve"> SEQ Gambar \* ARABIC \s 1 </w:instrText>
      </w:r>
      <w:r w:rsidR="00B95D0A">
        <w:fldChar w:fldCharType="separate"/>
      </w:r>
      <w:r w:rsidR="00B95D0A">
        <w:rPr>
          <w:noProof/>
        </w:rPr>
        <w:t>20</w:t>
      </w:r>
      <w:r w:rsidR="00B95D0A">
        <w:fldChar w:fldCharType="end"/>
      </w:r>
      <w:bookmarkEnd w:id="200"/>
      <w:r>
        <w:rPr>
          <w:lang w:val="en-US"/>
        </w:rPr>
        <w:t xml:space="preserve"> Perancangan </w:t>
      </w:r>
      <w:r w:rsidR="001C5691" w:rsidRPr="001C5691">
        <w:rPr>
          <w:lang w:val="en-US"/>
        </w:rPr>
        <w:t>Web Console</w:t>
      </w:r>
      <w:r>
        <w:rPr>
          <w:lang w:val="en-US"/>
        </w:rPr>
        <w:t xml:space="preserve">: Ubah Perangkat </w:t>
      </w:r>
      <w:r w:rsidR="00380E0A">
        <w:rPr>
          <w:lang w:val="en-US"/>
        </w:rPr>
        <w:t>Node</w:t>
      </w:r>
      <w:bookmarkEnd w:id="201"/>
    </w:p>
    <w:p w14:paraId="7BDB7DB9" w14:textId="77777777" w:rsidR="00C81689" w:rsidRDefault="00C81689" w:rsidP="00C81689">
      <w:pPr>
        <w:pStyle w:val="BodyText"/>
        <w:ind w:firstLine="360"/>
        <w:rPr>
          <w:lang w:val="en-US"/>
        </w:rPr>
      </w:pPr>
      <w:r>
        <w:rPr>
          <w:lang w:val="en-US"/>
        </w:rPr>
        <w:t xml:space="preserve">Penjelasan dari rancangan antar muka pengguna pada </w:t>
      </w:r>
      <w:r w:rsidR="006C56E6">
        <w:rPr>
          <w:lang w:val="en-US"/>
        </w:rPr>
        <w:fldChar w:fldCharType="begin"/>
      </w:r>
      <w:r w:rsidR="006C56E6">
        <w:rPr>
          <w:lang w:val="en-US"/>
        </w:rPr>
        <w:instrText xml:space="preserve"> REF _Ref487738651 \h </w:instrText>
      </w:r>
      <w:r w:rsidR="006C56E6">
        <w:rPr>
          <w:lang w:val="en-US"/>
        </w:rPr>
      </w:r>
      <w:r w:rsidR="006C56E6">
        <w:rPr>
          <w:lang w:val="en-US"/>
        </w:rPr>
        <w:fldChar w:fldCharType="separate"/>
      </w:r>
      <w:r w:rsidR="006C56E6">
        <w:t xml:space="preserve">Gambar </w:t>
      </w:r>
      <w:r w:rsidR="006C56E6">
        <w:rPr>
          <w:noProof/>
        </w:rPr>
        <w:t>4</w:t>
      </w:r>
      <w:r w:rsidR="006C56E6">
        <w:t>.</w:t>
      </w:r>
      <w:r w:rsidR="006C56E6">
        <w:rPr>
          <w:noProof/>
        </w:rPr>
        <w:t>20</w:t>
      </w:r>
      <w:r w:rsidR="006C56E6">
        <w:rPr>
          <w:lang w:val="en-US"/>
        </w:rPr>
        <w:fldChar w:fldCharType="end"/>
      </w:r>
      <w:r>
        <w:rPr>
          <w:lang w:val="en-US"/>
        </w:rPr>
        <w:t xml:space="preserve"> diatas adalah:</w:t>
      </w:r>
    </w:p>
    <w:p w14:paraId="2E7323C2" w14:textId="77777777" w:rsidR="00C81689" w:rsidRPr="00C81689" w:rsidRDefault="00C81689" w:rsidP="00E02D4A">
      <w:pPr>
        <w:pStyle w:val="Code"/>
        <w:numPr>
          <w:ilvl w:val="0"/>
          <w:numId w:val="46"/>
        </w:numPr>
        <w:rPr>
          <w:sz w:val="24"/>
          <w:lang w:val="en-US"/>
        </w:rPr>
      </w:pPr>
      <w:r w:rsidRPr="00C81689">
        <w:rPr>
          <w:sz w:val="24"/>
          <w:lang w:val="en-US"/>
        </w:rPr>
        <w:t>Elemen navigasi yang memungkinkan pengguna untuk kembali ke URL halaman sebelumnya.</w:t>
      </w:r>
    </w:p>
    <w:p w14:paraId="122FA591" w14:textId="77777777" w:rsidR="00C81689" w:rsidRDefault="00C81689" w:rsidP="00E02D4A">
      <w:pPr>
        <w:pStyle w:val="BodyText"/>
        <w:numPr>
          <w:ilvl w:val="0"/>
          <w:numId w:val="43"/>
        </w:numPr>
        <w:rPr>
          <w:lang w:val="en-US"/>
        </w:rPr>
      </w:pPr>
      <w:r>
        <w:rPr>
          <w:lang w:val="en-US"/>
        </w:rPr>
        <w:t xml:space="preserve">Elemen yang nantinya akan menampilkan pesan kesalahan dari </w:t>
      </w:r>
      <w:r>
        <w:rPr>
          <w:i/>
          <w:lang w:val="en-US"/>
        </w:rPr>
        <w:t xml:space="preserve">web service </w:t>
      </w:r>
      <w:r>
        <w:rPr>
          <w:lang w:val="en-US"/>
        </w:rPr>
        <w:t>ketika pengguna menekan tombol “</w:t>
      </w:r>
      <w:r w:rsidRPr="00EC2A15">
        <w:rPr>
          <w:i/>
          <w:lang w:val="en-US"/>
        </w:rPr>
        <w:t>Save</w:t>
      </w:r>
      <w:r>
        <w:rPr>
          <w:lang w:val="en-US"/>
        </w:rPr>
        <w:t>” dan data form input yang dikirimkan tersebut tidak valid.</w:t>
      </w:r>
    </w:p>
    <w:p w14:paraId="48EF6838" w14:textId="77777777" w:rsidR="00C81689" w:rsidRDefault="00C81689" w:rsidP="00E02D4A">
      <w:pPr>
        <w:pStyle w:val="BodyText"/>
        <w:numPr>
          <w:ilvl w:val="0"/>
          <w:numId w:val="43"/>
        </w:numPr>
        <w:rPr>
          <w:lang w:val="en-US"/>
        </w:rPr>
      </w:pPr>
      <w:r>
        <w:rPr>
          <w:lang w:val="en-US"/>
        </w:rPr>
        <w:t xml:space="preserve">Elemen yang berisi pesan bahwa data sensor perangkat dapat dilihat oleh pengguna lain. Elemen ini akan ditampilkan hanya ketika elemen </w:t>
      </w:r>
      <w:r>
        <w:rPr>
          <w:i/>
          <w:lang w:val="en-US"/>
        </w:rPr>
        <w:t xml:space="preserve">check-box </w:t>
      </w:r>
      <w:r>
        <w:rPr>
          <w:lang w:val="en-US"/>
        </w:rPr>
        <w:t>pada nomor 6 dalam keadaan tercentang.</w:t>
      </w:r>
    </w:p>
    <w:p w14:paraId="237DFD32" w14:textId="77777777" w:rsidR="00C81689" w:rsidRDefault="00C81689" w:rsidP="00E02D4A">
      <w:pPr>
        <w:pStyle w:val="BodyText"/>
        <w:numPr>
          <w:ilvl w:val="0"/>
          <w:numId w:val="43"/>
        </w:numPr>
        <w:rPr>
          <w:lang w:val="en-US"/>
        </w:rPr>
      </w:pPr>
      <w:r>
        <w:rPr>
          <w:lang w:val="en-US"/>
        </w:rPr>
        <w:t xml:space="preserve">Elemen </w:t>
      </w:r>
      <w:r w:rsidRPr="001B211F">
        <w:rPr>
          <w:i/>
          <w:lang w:val="en-US"/>
        </w:rPr>
        <w:t>text-input</w:t>
      </w:r>
      <w:r>
        <w:rPr>
          <w:lang w:val="en-US"/>
        </w:rPr>
        <w:t xml:space="preserve"> yang menampung label dari perangkat node.</w:t>
      </w:r>
    </w:p>
    <w:p w14:paraId="33671A44" w14:textId="77777777" w:rsidR="00C81689" w:rsidRDefault="00C81689" w:rsidP="00E02D4A">
      <w:pPr>
        <w:pStyle w:val="BodyText"/>
        <w:numPr>
          <w:ilvl w:val="0"/>
          <w:numId w:val="43"/>
        </w:numPr>
        <w:rPr>
          <w:lang w:val="en-US"/>
        </w:rPr>
      </w:pPr>
      <w:r>
        <w:rPr>
          <w:lang w:val="en-US"/>
        </w:rPr>
        <w:t xml:space="preserve">Elemen </w:t>
      </w:r>
      <w:r w:rsidRPr="001B211F">
        <w:rPr>
          <w:i/>
          <w:lang w:val="en-US"/>
        </w:rPr>
        <w:t>text-input</w:t>
      </w:r>
      <w:r>
        <w:rPr>
          <w:lang w:val="en-US"/>
        </w:rPr>
        <w:t xml:space="preserve"> yang menampung </w:t>
      </w:r>
      <w:r w:rsidRPr="001B211F">
        <w:rPr>
          <w:i/>
          <w:lang w:val="en-US"/>
        </w:rPr>
        <w:t>secretkey</w:t>
      </w:r>
      <w:r>
        <w:rPr>
          <w:lang w:val="en-US"/>
        </w:rPr>
        <w:t xml:space="preserve"> dari perangkat node.</w:t>
      </w:r>
    </w:p>
    <w:p w14:paraId="156777E6" w14:textId="77777777" w:rsidR="00C81689" w:rsidRDefault="00C81689" w:rsidP="00E02D4A">
      <w:pPr>
        <w:pStyle w:val="BodyText"/>
        <w:numPr>
          <w:ilvl w:val="0"/>
          <w:numId w:val="43"/>
        </w:numPr>
        <w:rPr>
          <w:lang w:val="en-US"/>
        </w:rPr>
      </w:pPr>
      <w:r>
        <w:rPr>
          <w:lang w:val="en-US"/>
        </w:rPr>
        <w:t xml:space="preserve">Elemen </w:t>
      </w:r>
      <w:r>
        <w:rPr>
          <w:i/>
          <w:lang w:val="en-US"/>
        </w:rPr>
        <w:t xml:space="preserve">check-box </w:t>
      </w:r>
      <w:r>
        <w:rPr>
          <w:lang w:val="en-US"/>
        </w:rPr>
        <w:t xml:space="preserve">yang menampung visibilitas perangkat node terhadap pengguna lain. Jika elemen ini tercentang, maka perangkat node yang dibuat akan memiliki visibilitas publik, jika tidak perangkat node akan memiliki visibilitas privat. </w:t>
      </w:r>
    </w:p>
    <w:p w14:paraId="3D6F7A30" w14:textId="77777777" w:rsidR="00C81689" w:rsidRDefault="00C81689" w:rsidP="00E02D4A">
      <w:pPr>
        <w:pStyle w:val="BodyText"/>
        <w:numPr>
          <w:ilvl w:val="0"/>
          <w:numId w:val="43"/>
        </w:numPr>
        <w:rPr>
          <w:lang w:val="en-US"/>
        </w:rPr>
      </w:pPr>
      <w:r>
        <w:rPr>
          <w:lang w:val="en-US"/>
        </w:rPr>
        <w:lastRenderedPageBreak/>
        <w:t xml:space="preserve">Elemen </w:t>
      </w:r>
      <w:r>
        <w:rPr>
          <w:i/>
          <w:lang w:val="en-US"/>
        </w:rPr>
        <w:t xml:space="preserve">check-box </w:t>
      </w:r>
      <w:r>
        <w:rPr>
          <w:lang w:val="en-US"/>
        </w:rPr>
        <w:t xml:space="preserve">yang menentukan pembatasan pengiriman data sensor dari perangkat node setiap harinya. Jika elemen ini tercentang, maka elemen </w:t>
      </w:r>
      <w:r w:rsidRPr="009112EE">
        <w:rPr>
          <w:i/>
          <w:lang w:val="en-US"/>
        </w:rPr>
        <w:t>input</w:t>
      </w:r>
      <w:r>
        <w:rPr>
          <w:lang w:val="en-US"/>
        </w:rPr>
        <w:t xml:space="preserve"> pada nomor 8 akan ditampilkan untuk diisi jumlah batasan pengirimannya tersebut. Sedangkan jika elemen ini tidak tercentang, pengiriman data sensor dari perangkat node yang dibuat tidak dibatasi. </w:t>
      </w:r>
    </w:p>
    <w:p w14:paraId="78AF4FC9" w14:textId="77777777" w:rsidR="00C81689" w:rsidRPr="009112EE" w:rsidRDefault="00C81689" w:rsidP="00E02D4A">
      <w:pPr>
        <w:pStyle w:val="BodyText"/>
        <w:numPr>
          <w:ilvl w:val="0"/>
          <w:numId w:val="43"/>
        </w:numPr>
        <w:rPr>
          <w:lang w:val="en-US"/>
        </w:rPr>
      </w:pPr>
      <w:r>
        <w:rPr>
          <w:lang w:val="en-US"/>
        </w:rPr>
        <w:t xml:space="preserve">Elemen </w:t>
      </w:r>
      <w:r>
        <w:rPr>
          <w:i/>
          <w:lang w:val="en-US"/>
        </w:rPr>
        <w:t xml:space="preserve">input </w:t>
      </w:r>
      <w:r>
        <w:rPr>
          <w:lang w:val="en-US"/>
        </w:rPr>
        <w:t xml:space="preserve">yang menampung jumlah data sensor yang dapat dikirimkan oleh perangkat node baru setiap harinya. Elemen ini akan ditampilkan hanya ketika elemen </w:t>
      </w:r>
      <w:r>
        <w:rPr>
          <w:i/>
          <w:lang w:val="en-US"/>
        </w:rPr>
        <w:t xml:space="preserve">check-box </w:t>
      </w:r>
      <w:r>
        <w:rPr>
          <w:lang w:val="en-US"/>
        </w:rPr>
        <w:t>pada nomor 7 dalam keadaan tercentang.</w:t>
      </w:r>
    </w:p>
    <w:p w14:paraId="7894D5BE" w14:textId="77777777" w:rsidR="00C81689" w:rsidRDefault="00C81689" w:rsidP="00E02D4A">
      <w:pPr>
        <w:pStyle w:val="BodyText"/>
        <w:numPr>
          <w:ilvl w:val="0"/>
          <w:numId w:val="43"/>
        </w:numPr>
        <w:rPr>
          <w:lang w:val="en-US"/>
        </w:rPr>
      </w:pPr>
      <w:r>
        <w:rPr>
          <w:lang w:val="en-US"/>
        </w:rPr>
        <w:t xml:space="preserve">Elemen </w:t>
      </w:r>
      <w:r>
        <w:rPr>
          <w:i/>
          <w:lang w:val="en-US"/>
        </w:rPr>
        <w:t xml:space="preserve">button </w:t>
      </w:r>
      <w:r>
        <w:rPr>
          <w:lang w:val="en-US"/>
        </w:rPr>
        <w:t xml:space="preserve">yang ketika ditekan akan mengirimkan </w:t>
      </w:r>
      <w:r>
        <w:rPr>
          <w:i/>
          <w:lang w:val="en-US"/>
        </w:rPr>
        <w:t xml:space="preserve">request </w:t>
      </w:r>
      <w:r>
        <w:rPr>
          <w:lang w:val="en-US"/>
        </w:rPr>
        <w:t xml:space="preserve">ke </w:t>
      </w:r>
      <w:r>
        <w:rPr>
          <w:i/>
          <w:lang w:val="en-US"/>
        </w:rPr>
        <w:t xml:space="preserve">web service </w:t>
      </w:r>
      <w:r>
        <w:rPr>
          <w:lang w:val="en-US"/>
        </w:rPr>
        <w:t>untuk menyimpan perangkat node dan mengarahkan pengguna ke halaman lihat semua perangkat node.</w:t>
      </w:r>
    </w:p>
    <w:p w14:paraId="00D8C074" w14:textId="77777777" w:rsidR="00C81689" w:rsidRPr="00C81689" w:rsidRDefault="00C81689" w:rsidP="00E02D4A">
      <w:pPr>
        <w:pStyle w:val="BodyText"/>
        <w:numPr>
          <w:ilvl w:val="0"/>
          <w:numId w:val="43"/>
        </w:numPr>
        <w:rPr>
          <w:lang w:val="en-US"/>
        </w:rPr>
      </w:pPr>
      <w:r>
        <w:rPr>
          <w:lang w:val="en-US"/>
        </w:rPr>
        <w:t xml:space="preserve">Elemen </w:t>
      </w:r>
      <w:r>
        <w:rPr>
          <w:i/>
          <w:lang w:val="en-US"/>
        </w:rPr>
        <w:t xml:space="preserve">button </w:t>
      </w:r>
      <w:r>
        <w:rPr>
          <w:lang w:val="en-US"/>
        </w:rPr>
        <w:t xml:space="preserve">yang ketika ditekan akan menampilkan komfirmasi hapus. </w:t>
      </w:r>
      <w:r w:rsidR="00460CC0">
        <w:rPr>
          <w:lang w:val="en-US"/>
        </w:rPr>
        <w:t xml:space="preserve">Jika </w:t>
      </w:r>
      <w:r w:rsidR="00B7050F">
        <w:rPr>
          <w:lang w:val="en-US"/>
        </w:rPr>
        <w:t xml:space="preserve">dikonfirmasi, </w:t>
      </w:r>
      <w:r w:rsidR="00B7050F">
        <w:rPr>
          <w:i/>
          <w:lang w:val="en-US"/>
        </w:rPr>
        <w:t xml:space="preserve">request </w:t>
      </w:r>
      <w:r w:rsidR="00B7050F">
        <w:rPr>
          <w:lang w:val="en-US"/>
        </w:rPr>
        <w:t>hapus akan diki</w:t>
      </w:r>
      <w:r>
        <w:rPr>
          <w:lang w:val="en-US"/>
        </w:rPr>
        <w:t xml:space="preserve">rimkan ke </w:t>
      </w:r>
      <w:r>
        <w:rPr>
          <w:i/>
          <w:lang w:val="en-US"/>
        </w:rPr>
        <w:t xml:space="preserve">web service </w:t>
      </w:r>
      <w:r>
        <w:rPr>
          <w:lang w:val="en-US"/>
        </w:rPr>
        <w:t>dan mengarahkan pengguna ke halaman lihat semua perangkat node.</w:t>
      </w:r>
    </w:p>
    <w:p w14:paraId="165BE14F" w14:textId="77777777" w:rsidR="001C5691" w:rsidRPr="001C5691" w:rsidRDefault="002E004C" w:rsidP="00E02D4A">
      <w:pPr>
        <w:pStyle w:val="BodyText"/>
        <w:numPr>
          <w:ilvl w:val="0"/>
          <w:numId w:val="50"/>
        </w:numPr>
        <w:ind w:left="360"/>
        <w:rPr>
          <w:lang w:val="en-US"/>
        </w:rPr>
      </w:pPr>
      <w:r>
        <w:rPr>
          <w:lang w:val="en-US"/>
        </w:rPr>
        <w:t xml:space="preserve">Lihat </w:t>
      </w:r>
      <w:r w:rsidR="001C5691">
        <w:rPr>
          <w:lang w:val="en-US"/>
        </w:rPr>
        <w:t>Data Sensor</w:t>
      </w:r>
    </w:p>
    <w:p w14:paraId="5DDF4BE5" w14:textId="77777777" w:rsidR="001C5691" w:rsidRDefault="001C5691" w:rsidP="001C5691">
      <w:pPr>
        <w:pStyle w:val="BodyText"/>
        <w:keepNext/>
        <w:jc w:val="center"/>
      </w:pPr>
      <w:r>
        <w:rPr>
          <w:noProof/>
          <w:lang w:val="en-US"/>
        </w:rPr>
        <w:drawing>
          <wp:inline distT="0" distB="0" distL="0" distR="0" wp14:anchorId="508AAFE2" wp14:editId="738A46E4">
            <wp:extent cx="3536829" cy="2567530"/>
            <wp:effectExtent l="0" t="0" r="6985"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merad Soselo\AppData\Local\Microsoft\Windows\INetCache\Content.Word\mockup login.png"/>
                    <pic:cNvPicPr>
                      <a:picLocks noChangeAspect="1" noChangeArrowheads="1"/>
                    </pic:cNvPicPr>
                  </pic:nvPicPr>
                  <pic:blipFill>
                    <a:blip r:embed="rId56"/>
                    <a:stretch>
                      <a:fillRect/>
                    </a:stretch>
                  </pic:blipFill>
                  <pic:spPr bwMode="auto">
                    <a:xfrm>
                      <a:off x="0" y="0"/>
                      <a:ext cx="3536829" cy="2567530"/>
                    </a:xfrm>
                    <a:prstGeom prst="rect">
                      <a:avLst/>
                    </a:prstGeom>
                    <a:noFill/>
                    <a:ln>
                      <a:noFill/>
                    </a:ln>
                  </pic:spPr>
                </pic:pic>
              </a:graphicData>
            </a:graphic>
          </wp:inline>
        </w:drawing>
      </w:r>
    </w:p>
    <w:p w14:paraId="5A6F7E5F" w14:textId="78B1732F" w:rsidR="001C5691" w:rsidRDefault="001C5691" w:rsidP="001C5691">
      <w:pPr>
        <w:pStyle w:val="Caption"/>
        <w:rPr>
          <w:lang w:val="en-US"/>
        </w:rPr>
      </w:pPr>
      <w:bookmarkStart w:id="202" w:name="_Ref490343165"/>
      <w:bookmarkStart w:id="203" w:name="_Toc490453938"/>
      <w:r>
        <w:t xml:space="preserve">Gambar </w:t>
      </w:r>
      <w:r w:rsidR="00B95D0A">
        <w:fldChar w:fldCharType="begin"/>
      </w:r>
      <w:r w:rsidR="00B95D0A">
        <w:instrText xml:space="preserve"> STYLEREF 1 \s </w:instrText>
      </w:r>
      <w:r w:rsidR="00B95D0A">
        <w:fldChar w:fldCharType="separate"/>
      </w:r>
      <w:r w:rsidR="00B95D0A">
        <w:rPr>
          <w:noProof/>
        </w:rPr>
        <w:t>4</w:t>
      </w:r>
      <w:r w:rsidR="00B95D0A">
        <w:fldChar w:fldCharType="end"/>
      </w:r>
      <w:r w:rsidR="00B95D0A">
        <w:t>.</w:t>
      </w:r>
      <w:r w:rsidR="00B95D0A">
        <w:fldChar w:fldCharType="begin"/>
      </w:r>
      <w:r w:rsidR="00B95D0A">
        <w:instrText xml:space="preserve"> SEQ Gambar \* ARABIC \s 1 </w:instrText>
      </w:r>
      <w:r w:rsidR="00B95D0A">
        <w:fldChar w:fldCharType="separate"/>
      </w:r>
      <w:r w:rsidR="00B95D0A">
        <w:rPr>
          <w:noProof/>
        </w:rPr>
        <w:t>21</w:t>
      </w:r>
      <w:r w:rsidR="00B95D0A">
        <w:fldChar w:fldCharType="end"/>
      </w:r>
      <w:bookmarkEnd w:id="202"/>
      <w:r>
        <w:rPr>
          <w:lang w:val="en-US"/>
        </w:rPr>
        <w:t xml:space="preserve"> Perancangan Web Console: Lihat Data Sensor</w:t>
      </w:r>
      <w:bookmarkEnd w:id="203"/>
      <w:r>
        <w:rPr>
          <w:lang w:val="en-US"/>
        </w:rPr>
        <w:t xml:space="preserve"> </w:t>
      </w:r>
    </w:p>
    <w:p w14:paraId="024FF382" w14:textId="77777777" w:rsidR="001C5691" w:rsidRDefault="001C5691" w:rsidP="001C5691">
      <w:pPr>
        <w:pStyle w:val="BodyText"/>
        <w:ind w:firstLine="360"/>
        <w:rPr>
          <w:lang w:val="en-US"/>
        </w:rPr>
      </w:pPr>
      <w:r>
        <w:rPr>
          <w:lang w:val="en-US"/>
        </w:rPr>
        <w:t xml:space="preserve">Penjelasan dari rancangan antar muka pengguna pada </w:t>
      </w:r>
      <w:r>
        <w:rPr>
          <w:lang w:val="en-US"/>
        </w:rPr>
        <w:fldChar w:fldCharType="begin"/>
      </w:r>
      <w:r>
        <w:rPr>
          <w:lang w:val="en-US"/>
        </w:rPr>
        <w:instrText xml:space="preserve"> REF _Ref490343165 \h </w:instrText>
      </w:r>
      <w:r>
        <w:rPr>
          <w:lang w:val="en-US"/>
        </w:rPr>
      </w:r>
      <w:r>
        <w:rPr>
          <w:lang w:val="en-US"/>
        </w:rPr>
        <w:fldChar w:fldCharType="separate"/>
      </w:r>
      <w:r>
        <w:t xml:space="preserve">Gambar </w:t>
      </w:r>
      <w:r>
        <w:rPr>
          <w:noProof/>
        </w:rPr>
        <w:t>4</w:t>
      </w:r>
      <w:r>
        <w:t>.</w:t>
      </w:r>
      <w:r>
        <w:rPr>
          <w:noProof/>
        </w:rPr>
        <w:t>21</w:t>
      </w:r>
      <w:r>
        <w:rPr>
          <w:lang w:val="en-US"/>
        </w:rPr>
        <w:fldChar w:fldCharType="end"/>
      </w:r>
      <w:r>
        <w:rPr>
          <w:lang w:val="en-US"/>
        </w:rPr>
        <w:t xml:space="preserve"> diatas adalah:</w:t>
      </w:r>
    </w:p>
    <w:p w14:paraId="503D7268" w14:textId="77777777" w:rsidR="001C5691" w:rsidRPr="00470B3A" w:rsidRDefault="001C5691" w:rsidP="007F213E">
      <w:pPr>
        <w:pStyle w:val="Code"/>
        <w:numPr>
          <w:ilvl w:val="0"/>
          <w:numId w:val="78"/>
        </w:numPr>
        <w:rPr>
          <w:sz w:val="24"/>
          <w:lang w:val="en-US"/>
        </w:rPr>
      </w:pPr>
      <w:r w:rsidRPr="00470B3A">
        <w:rPr>
          <w:sz w:val="24"/>
          <w:lang w:val="en-US"/>
        </w:rPr>
        <w:t>Elemen navigasi yang memungkinkan pengguna untuk kembali ke URL halaman sebelumnya.</w:t>
      </w:r>
    </w:p>
    <w:p w14:paraId="605AD1C1" w14:textId="77777777" w:rsidR="001C5691" w:rsidRDefault="001C5691" w:rsidP="007F213E">
      <w:pPr>
        <w:pStyle w:val="BodyText"/>
        <w:numPr>
          <w:ilvl w:val="0"/>
          <w:numId w:val="78"/>
        </w:numPr>
        <w:rPr>
          <w:lang w:val="en-US"/>
        </w:rPr>
      </w:pPr>
      <w:r>
        <w:rPr>
          <w:lang w:val="en-US"/>
        </w:rPr>
        <w:t xml:space="preserve">Elemen </w:t>
      </w:r>
      <w:r w:rsidR="004F78D7" w:rsidRPr="001B211F">
        <w:rPr>
          <w:i/>
          <w:lang w:val="en-US"/>
        </w:rPr>
        <w:t>text-input</w:t>
      </w:r>
      <w:r w:rsidR="004F78D7">
        <w:rPr>
          <w:lang w:val="en-US"/>
        </w:rPr>
        <w:t xml:space="preserve"> </w:t>
      </w:r>
      <w:r>
        <w:rPr>
          <w:lang w:val="en-US"/>
        </w:rPr>
        <w:t xml:space="preserve">yang </w:t>
      </w:r>
      <w:r w:rsidR="004F78D7">
        <w:rPr>
          <w:lang w:val="en-US"/>
        </w:rPr>
        <w:t>menampung kriteria “awal” untuk memfilter data sensor berdasarkan waktu</w:t>
      </w:r>
      <w:r>
        <w:rPr>
          <w:lang w:val="en-US"/>
        </w:rPr>
        <w:t>.</w:t>
      </w:r>
    </w:p>
    <w:p w14:paraId="172DBF05" w14:textId="77777777" w:rsidR="004F78D7" w:rsidRDefault="004F78D7" w:rsidP="007F213E">
      <w:pPr>
        <w:pStyle w:val="BodyText"/>
        <w:numPr>
          <w:ilvl w:val="0"/>
          <w:numId w:val="78"/>
        </w:numPr>
        <w:rPr>
          <w:lang w:val="en-US"/>
        </w:rPr>
      </w:pPr>
      <w:r>
        <w:rPr>
          <w:lang w:val="en-US"/>
        </w:rPr>
        <w:t xml:space="preserve">Elemen </w:t>
      </w:r>
      <w:r w:rsidRPr="001B211F">
        <w:rPr>
          <w:i/>
          <w:lang w:val="en-US"/>
        </w:rPr>
        <w:t>text-input</w:t>
      </w:r>
      <w:r>
        <w:rPr>
          <w:lang w:val="en-US"/>
        </w:rPr>
        <w:t xml:space="preserve"> yang menampung kriteria “akhir” untuk memfilter data sensor berdasarkan waktu.</w:t>
      </w:r>
    </w:p>
    <w:p w14:paraId="5105D77E" w14:textId="77777777" w:rsidR="00495B5C" w:rsidRDefault="001C5691" w:rsidP="007F213E">
      <w:pPr>
        <w:pStyle w:val="BodyText"/>
        <w:numPr>
          <w:ilvl w:val="0"/>
          <w:numId w:val="78"/>
        </w:numPr>
        <w:rPr>
          <w:lang w:val="en-US"/>
        </w:rPr>
      </w:pPr>
      <w:r>
        <w:rPr>
          <w:lang w:val="en-US"/>
        </w:rPr>
        <w:lastRenderedPageBreak/>
        <w:t xml:space="preserve">Elemen </w:t>
      </w:r>
      <w:r w:rsidR="00495B5C">
        <w:rPr>
          <w:i/>
          <w:lang w:val="en-US"/>
        </w:rPr>
        <w:t xml:space="preserve">button </w:t>
      </w:r>
      <w:r w:rsidR="00495B5C">
        <w:rPr>
          <w:lang w:val="en-US"/>
        </w:rPr>
        <w:t>yang ketika ditekan akan memuat ulang data sensor pada elemen 6, sesuai dengan kriteria waktu yang diminta.</w:t>
      </w:r>
    </w:p>
    <w:p w14:paraId="6828CAD9" w14:textId="77777777" w:rsidR="00495B5C" w:rsidRDefault="00495B5C" w:rsidP="007F213E">
      <w:pPr>
        <w:pStyle w:val="BodyText"/>
        <w:numPr>
          <w:ilvl w:val="0"/>
          <w:numId w:val="78"/>
        </w:numPr>
        <w:rPr>
          <w:lang w:val="en-US"/>
        </w:rPr>
      </w:pPr>
      <w:r>
        <w:rPr>
          <w:lang w:val="en-US"/>
        </w:rPr>
        <w:t xml:space="preserve">Elemen </w:t>
      </w:r>
      <w:r>
        <w:rPr>
          <w:i/>
          <w:lang w:val="en-US"/>
        </w:rPr>
        <w:t xml:space="preserve">button </w:t>
      </w:r>
      <w:r>
        <w:rPr>
          <w:lang w:val="en-US"/>
        </w:rPr>
        <w:t>yang ketika ditekan akan memuat ulang data sensor tanpa kriteria waktu kemudian mengosongkan nilai pada elemen 2 dan elemen 3.</w:t>
      </w:r>
    </w:p>
    <w:p w14:paraId="7FFACB02" w14:textId="77777777" w:rsidR="00495B5C" w:rsidRDefault="00495B5C" w:rsidP="007F213E">
      <w:pPr>
        <w:pStyle w:val="BodyText"/>
        <w:numPr>
          <w:ilvl w:val="0"/>
          <w:numId w:val="78"/>
        </w:numPr>
        <w:rPr>
          <w:lang w:val="en-US"/>
        </w:rPr>
      </w:pPr>
      <w:r>
        <w:rPr>
          <w:lang w:val="en-US"/>
        </w:rPr>
        <w:t xml:space="preserve">Elemen </w:t>
      </w:r>
      <w:r>
        <w:rPr>
          <w:i/>
          <w:lang w:val="en-US"/>
        </w:rPr>
        <w:t xml:space="preserve">table </w:t>
      </w:r>
      <w:r>
        <w:rPr>
          <w:lang w:val="en-US"/>
        </w:rPr>
        <w:t>yang menampilkan data sensor</w:t>
      </w:r>
      <w:r w:rsidR="0005422B">
        <w:rPr>
          <w:lang w:val="en-US"/>
        </w:rPr>
        <w:t xml:space="preserve"> dalam satu paginasi</w:t>
      </w:r>
      <w:r>
        <w:rPr>
          <w:lang w:val="en-US"/>
        </w:rPr>
        <w:t xml:space="preserve">, dimana data sensor </w:t>
      </w:r>
      <w:r w:rsidR="0005422B">
        <w:rPr>
          <w:lang w:val="en-US"/>
        </w:rPr>
        <w:t xml:space="preserve">pada setiap paginasi </w:t>
      </w:r>
      <w:r>
        <w:rPr>
          <w:lang w:val="en-US"/>
        </w:rPr>
        <w:t xml:space="preserve">ditampilkan </w:t>
      </w:r>
      <w:r w:rsidR="0005422B">
        <w:rPr>
          <w:lang w:val="en-US"/>
        </w:rPr>
        <w:t xml:space="preserve">maksimal </w:t>
      </w:r>
      <w:r>
        <w:rPr>
          <w:lang w:val="en-US"/>
        </w:rPr>
        <w:t>berjumlah 10.</w:t>
      </w:r>
    </w:p>
    <w:p w14:paraId="534B064F" w14:textId="5105EAFD" w:rsidR="001C5691" w:rsidRPr="00495B5C" w:rsidRDefault="00495B5C" w:rsidP="007F213E">
      <w:pPr>
        <w:pStyle w:val="BodyText"/>
        <w:numPr>
          <w:ilvl w:val="0"/>
          <w:numId w:val="78"/>
        </w:numPr>
        <w:rPr>
          <w:lang w:val="en-US"/>
        </w:rPr>
      </w:pPr>
      <w:r>
        <w:rPr>
          <w:lang w:val="en-US"/>
        </w:rPr>
        <w:t xml:space="preserve">Elemen </w:t>
      </w:r>
      <w:r>
        <w:rPr>
          <w:i/>
          <w:lang w:val="en-US"/>
        </w:rPr>
        <w:t xml:space="preserve">pagination </w:t>
      </w:r>
      <w:r>
        <w:rPr>
          <w:lang w:val="en-US"/>
        </w:rPr>
        <w:t>untuk pindah</w:t>
      </w:r>
      <w:r w:rsidR="0005422B">
        <w:rPr>
          <w:lang w:val="en-US"/>
        </w:rPr>
        <w:t xml:space="preserve"> ke halaman paginasi</w:t>
      </w:r>
      <w:r w:rsidR="00F82A68">
        <w:rPr>
          <w:lang w:val="en-US"/>
        </w:rPr>
        <w:t xml:space="preserve"> yang dipilih</w:t>
      </w:r>
      <w:r w:rsidR="001C5691" w:rsidRPr="00495B5C">
        <w:rPr>
          <w:lang w:val="en-US"/>
        </w:rPr>
        <w:t>.</w:t>
      </w:r>
    </w:p>
    <w:p w14:paraId="003DE4D6" w14:textId="77777777" w:rsidR="001C5691" w:rsidRDefault="001C5691" w:rsidP="001C5691">
      <w:pPr>
        <w:pStyle w:val="BodyText"/>
        <w:rPr>
          <w:lang w:val="en-US"/>
        </w:rPr>
      </w:pPr>
    </w:p>
    <w:p w14:paraId="61809AF1" w14:textId="77777777" w:rsidR="001C5691" w:rsidRDefault="001C5691" w:rsidP="001C5691">
      <w:pPr>
        <w:pStyle w:val="BodyText"/>
        <w:rPr>
          <w:lang w:val="en-US"/>
        </w:rPr>
      </w:pPr>
    </w:p>
    <w:p w14:paraId="1DC4E80C" w14:textId="77777777" w:rsidR="001C5691" w:rsidRDefault="001C5691" w:rsidP="001C5691">
      <w:pPr>
        <w:pStyle w:val="BodyText"/>
        <w:rPr>
          <w:lang w:val="en-US"/>
        </w:rPr>
      </w:pPr>
    </w:p>
    <w:p w14:paraId="2606C3B7" w14:textId="77777777" w:rsidR="001C5691" w:rsidRDefault="001C5691" w:rsidP="001C5691">
      <w:pPr>
        <w:pStyle w:val="BodyText"/>
        <w:rPr>
          <w:lang w:val="en-US"/>
        </w:rPr>
      </w:pPr>
    </w:p>
    <w:p w14:paraId="6C8F1586" w14:textId="77777777" w:rsidR="001C5691" w:rsidRDefault="001C5691" w:rsidP="001C5691">
      <w:pPr>
        <w:pStyle w:val="BodyText"/>
        <w:rPr>
          <w:lang w:val="en-US"/>
        </w:rPr>
      </w:pPr>
    </w:p>
    <w:p w14:paraId="4839B1E9" w14:textId="77777777" w:rsidR="001C5691" w:rsidRDefault="001C5691" w:rsidP="001C5691">
      <w:pPr>
        <w:pStyle w:val="BodyText"/>
        <w:rPr>
          <w:lang w:val="en-US"/>
        </w:rPr>
      </w:pPr>
    </w:p>
    <w:p w14:paraId="686B17C6" w14:textId="77777777" w:rsidR="001C5691" w:rsidRDefault="001C5691" w:rsidP="001C5691">
      <w:pPr>
        <w:pStyle w:val="BodyText"/>
        <w:rPr>
          <w:lang w:val="en-US"/>
        </w:rPr>
      </w:pPr>
    </w:p>
    <w:p w14:paraId="6F7C08DA" w14:textId="77777777" w:rsidR="001C5691" w:rsidRDefault="001C5691" w:rsidP="001C5691">
      <w:pPr>
        <w:pStyle w:val="BodyText"/>
        <w:rPr>
          <w:lang w:val="en-US"/>
        </w:rPr>
      </w:pPr>
    </w:p>
    <w:p w14:paraId="046C920E" w14:textId="77777777" w:rsidR="001C5691" w:rsidRDefault="001C5691" w:rsidP="001C5691">
      <w:pPr>
        <w:pStyle w:val="BodyText"/>
        <w:rPr>
          <w:lang w:val="en-US"/>
        </w:rPr>
      </w:pPr>
    </w:p>
    <w:p w14:paraId="542BC421" w14:textId="77777777" w:rsidR="001C5691" w:rsidRDefault="001C5691" w:rsidP="001C5691">
      <w:pPr>
        <w:pStyle w:val="BodyText"/>
        <w:rPr>
          <w:lang w:val="en-US"/>
        </w:rPr>
      </w:pPr>
    </w:p>
    <w:p w14:paraId="2E1003CD" w14:textId="77777777" w:rsidR="001C5691" w:rsidRDefault="001C5691" w:rsidP="001C5691">
      <w:pPr>
        <w:pStyle w:val="BodyText"/>
        <w:rPr>
          <w:lang w:val="en-US"/>
        </w:rPr>
      </w:pPr>
    </w:p>
    <w:p w14:paraId="376E92D6" w14:textId="77777777" w:rsidR="00E6047B" w:rsidRPr="009E1A3E" w:rsidRDefault="00E6047B" w:rsidP="009E1A3E">
      <w:pPr>
        <w:pStyle w:val="BodyText"/>
        <w:rPr>
          <w:lang w:val="en-US"/>
        </w:rPr>
      </w:pPr>
    </w:p>
    <w:p w14:paraId="2803DA89" w14:textId="77777777" w:rsidR="00C95AB8" w:rsidRDefault="00C95AB8" w:rsidP="00C95AB8">
      <w:pPr>
        <w:pStyle w:val="Heading1"/>
        <w:spacing w:line="240" w:lineRule="auto"/>
        <w:rPr>
          <w:lang w:val="en-US"/>
        </w:rPr>
      </w:pPr>
      <w:bookmarkStart w:id="204" w:name="_Toc490453823"/>
      <w:r>
        <w:rPr>
          <w:lang w:val="en-US"/>
        </w:rPr>
        <w:lastRenderedPageBreak/>
        <w:t>IMPLEMENTASI</w:t>
      </w:r>
      <w:bookmarkEnd w:id="204"/>
    </w:p>
    <w:p w14:paraId="36E3757D" w14:textId="5F4ACEF2" w:rsidR="00C60210" w:rsidRPr="00210F27" w:rsidRDefault="00210F27" w:rsidP="00C60210">
      <w:pPr>
        <w:ind w:firstLine="360"/>
        <w:rPr>
          <w:lang w:val="en-US"/>
        </w:rPr>
      </w:pPr>
      <w:r>
        <w:rPr>
          <w:lang w:val="en-US"/>
        </w:rPr>
        <w:t xml:space="preserve">Pada bagian ini dijelaskan mengenai implementasi IoT </w:t>
      </w:r>
      <w:r>
        <w:rPr>
          <w:i/>
          <w:lang w:val="en-US"/>
        </w:rPr>
        <w:t xml:space="preserve">coud platform </w:t>
      </w:r>
      <w:r>
        <w:t xml:space="preserve">dengan mengacu pada </w:t>
      </w:r>
      <w:r w:rsidR="00C60210">
        <w:rPr>
          <w:lang w:val="en-US"/>
        </w:rPr>
        <w:t xml:space="preserve">bab </w:t>
      </w:r>
      <w:r>
        <w:t xml:space="preserve">analisis kebutuhan dan perancangan. </w:t>
      </w:r>
      <w:r w:rsidR="00C60210">
        <w:rPr>
          <w:lang w:val="en-US"/>
        </w:rPr>
        <w:t>Pada penelitian ini, i</w:t>
      </w:r>
      <w:r>
        <w:t>mplementasi meliputi:</w:t>
      </w:r>
      <w:r>
        <w:rPr>
          <w:lang w:val="en-US"/>
        </w:rPr>
        <w:t xml:space="preserve"> implementasi komponen komunikasi, implementasi komponen manajemen data, implementasi komponen </w:t>
      </w:r>
      <w:r w:rsidR="00F82A68">
        <w:rPr>
          <w:lang w:val="en-US"/>
        </w:rPr>
        <w:t>manajemen perangkat</w:t>
      </w:r>
      <w:r w:rsidR="00C60210">
        <w:rPr>
          <w:lang w:val="en-US"/>
        </w:rPr>
        <w:t xml:space="preserve"> dan implementasi </w:t>
      </w:r>
      <w:r w:rsidR="00F82A68">
        <w:rPr>
          <w:lang w:val="en-US"/>
        </w:rPr>
        <w:t xml:space="preserve">komponen </w:t>
      </w:r>
      <w:r w:rsidR="00F82A68">
        <w:rPr>
          <w:i/>
          <w:lang w:val="en-US"/>
        </w:rPr>
        <w:t>web console</w:t>
      </w:r>
      <w:r>
        <w:rPr>
          <w:lang w:val="en-US"/>
        </w:rPr>
        <w:t>.</w:t>
      </w:r>
      <w:r w:rsidR="00C60210">
        <w:rPr>
          <w:lang w:val="en-US"/>
        </w:rPr>
        <w:t xml:space="preserve"> Proses implementasi dilakukan pada mesin virtual dengan sistem operasi Ubuntu Server versi 14.04.</w:t>
      </w:r>
    </w:p>
    <w:p w14:paraId="4F1F0D55" w14:textId="77777777" w:rsidR="00210F27" w:rsidRDefault="00210F27" w:rsidP="00F02F37">
      <w:pPr>
        <w:pStyle w:val="Heading2"/>
      </w:pPr>
      <w:bookmarkStart w:id="205" w:name="_Toc478469684"/>
      <w:bookmarkStart w:id="206" w:name="_Toc490453824"/>
      <w:r>
        <w:t xml:space="preserve">Implementasi </w:t>
      </w:r>
      <w:bookmarkEnd w:id="205"/>
      <w:r>
        <w:t>Komponen Komunikasi</w:t>
      </w:r>
      <w:bookmarkEnd w:id="206"/>
    </w:p>
    <w:p w14:paraId="754F564F" w14:textId="77777777" w:rsidR="00B84723" w:rsidRDefault="00210F27" w:rsidP="00210F27">
      <w:pPr>
        <w:pStyle w:val="BodyText"/>
        <w:ind w:firstLine="450"/>
        <w:rPr>
          <w:lang w:val="en-US"/>
        </w:rPr>
      </w:pPr>
      <w:r>
        <w:rPr>
          <w:lang w:val="en-US"/>
        </w:rPr>
        <w:t xml:space="preserve">Implementasi komponen komunikasi membahas mengenai </w:t>
      </w:r>
      <w:r w:rsidR="00380E0A">
        <w:rPr>
          <w:lang w:val="en-US"/>
        </w:rPr>
        <w:t xml:space="preserve">instalasi dan konfigurasi yang diperlukan untuk menjalankan RESTful </w:t>
      </w:r>
      <w:r w:rsidR="00380E0A" w:rsidRPr="00380E0A">
        <w:rPr>
          <w:i/>
          <w:lang w:val="en-US"/>
        </w:rPr>
        <w:t>Web Service</w:t>
      </w:r>
      <w:r w:rsidR="0012081D">
        <w:rPr>
          <w:lang w:val="en-US"/>
        </w:rPr>
        <w:t xml:space="preserve">. Pada penelitian ini </w:t>
      </w:r>
      <w:r w:rsidR="0012081D" w:rsidRPr="00380E0A">
        <w:rPr>
          <w:i/>
          <w:lang w:val="en-US"/>
        </w:rPr>
        <w:t>web service</w:t>
      </w:r>
      <w:r w:rsidR="0012081D">
        <w:rPr>
          <w:lang w:val="en-US"/>
        </w:rPr>
        <w:t xml:space="preserve"> </w:t>
      </w:r>
      <w:r w:rsidR="00FC52F9">
        <w:rPr>
          <w:lang w:val="en-US"/>
        </w:rPr>
        <w:t xml:space="preserve">dikembangkan menggunakan Django Web Framework yang berbahasa pemrograman Python. </w:t>
      </w:r>
      <w:r w:rsidR="00FC52F9" w:rsidRPr="00380E0A">
        <w:rPr>
          <w:i/>
          <w:lang w:val="en-US"/>
        </w:rPr>
        <w:t>Web framework</w:t>
      </w:r>
      <w:r w:rsidR="00FC52F9">
        <w:rPr>
          <w:lang w:val="en-US"/>
        </w:rPr>
        <w:t xml:space="preserve"> tersebut kemudian dijalankan menggunakan Apache Web Server. Pembahasan pada sub-bab ini meliputi instalasi Apache Web Server, instalasi Django Web Framework, dan integrasi Apache</w:t>
      </w:r>
      <w:r w:rsidR="00380E0A">
        <w:rPr>
          <w:lang w:val="en-US"/>
        </w:rPr>
        <w:t xml:space="preserve"> Web Server</w:t>
      </w:r>
      <w:r w:rsidR="00FC52F9">
        <w:rPr>
          <w:lang w:val="en-US"/>
        </w:rPr>
        <w:t xml:space="preserve"> dan Django</w:t>
      </w:r>
      <w:r w:rsidR="00380E0A">
        <w:rPr>
          <w:lang w:val="en-US"/>
        </w:rPr>
        <w:t xml:space="preserve"> Web Framewor</w:t>
      </w:r>
      <w:r w:rsidR="00C53374">
        <w:rPr>
          <w:lang w:val="en-US"/>
        </w:rPr>
        <w:t>k</w:t>
      </w:r>
      <w:r w:rsidR="00FC52F9">
        <w:rPr>
          <w:lang w:val="en-US"/>
        </w:rPr>
        <w:t>.</w:t>
      </w:r>
    </w:p>
    <w:p w14:paraId="7FAF0C22" w14:textId="77777777" w:rsidR="00210F27" w:rsidRDefault="00210F27" w:rsidP="00210F27">
      <w:pPr>
        <w:pStyle w:val="Heading3"/>
        <w:rPr>
          <w:lang w:val="en-US"/>
        </w:rPr>
      </w:pPr>
      <w:bookmarkStart w:id="207" w:name="_Toc490453825"/>
      <w:r>
        <w:rPr>
          <w:lang w:val="en-US"/>
        </w:rPr>
        <w:t>Instalasi Apache Web Server</w:t>
      </w:r>
      <w:bookmarkEnd w:id="207"/>
    </w:p>
    <w:p w14:paraId="797162DE" w14:textId="77777777" w:rsidR="00566FEA" w:rsidRDefault="00FC52F9" w:rsidP="00FC52F9">
      <w:pPr>
        <w:pStyle w:val="BodyText"/>
        <w:ind w:firstLine="450"/>
        <w:rPr>
          <w:lang w:val="en-US"/>
        </w:rPr>
      </w:pPr>
      <w:r>
        <w:rPr>
          <w:lang w:val="en-US"/>
        </w:rPr>
        <w:t xml:space="preserve">Apache Web Server merupakan perngkat lunak yang digunakan untuk menjalankan aplikasi web sehingga dapat melayani permintaan dari </w:t>
      </w:r>
      <w:r>
        <w:rPr>
          <w:i/>
          <w:lang w:val="en-US"/>
        </w:rPr>
        <w:t>client</w:t>
      </w:r>
      <w:r>
        <w:rPr>
          <w:lang w:val="en-US"/>
        </w:rPr>
        <w:t xml:space="preserve">. Web server ini dikembangkan oleh </w:t>
      </w:r>
      <w:r w:rsidRPr="00FC52F9">
        <w:rPr>
          <w:lang w:val="en-US"/>
        </w:rPr>
        <w:t>Apache Software Foundation</w:t>
      </w:r>
      <w:r>
        <w:rPr>
          <w:lang w:val="en-US"/>
        </w:rPr>
        <w:t xml:space="preserve"> dan dapat digunakan secara gratis. </w:t>
      </w:r>
    </w:p>
    <w:p w14:paraId="0DEADBDB" w14:textId="77777777" w:rsidR="00210F27" w:rsidRDefault="00FC52F9" w:rsidP="00FC52F9">
      <w:pPr>
        <w:pStyle w:val="BodyText"/>
        <w:ind w:firstLine="450"/>
        <w:rPr>
          <w:lang w:val="en-US"/>
        </w:rPr>
      </w:pPr>
      <w:r>
        <w:rPr>
          <w:lang w:val="en-US"/>
        </w:rPr>
        <w:t>Untuk menginstal nya, langkah yang diperlukan adalah mengeksekusi perintah dibawah ini:</w:t>
      </w:r>
    </w:p>
    <w:tbl>
      <w:tblPr>
        <w:tblStyle w:val="TableGrid"/>
        <w:tblW w:w="0" w:type="auto"/>
        <w:tblLook w:val="04A0" w:firstRow="1" w:lastRow="0" w:firstColumn="1" w:lastColumn="0" w:noHBand="0" w:noVBand="1"/>
      </w:tblPr>
      <w:tblGrid>
        <w:gridCol w:w="7927"/>
      </w:tblGrid>
      <w:tr w:rsidR="00FC52F9" w14:paraId="756CCC47" w14:textId="77777777" w:rsidTr="00FC52F9">
        <w:tc>
          <w:tcPr>
            <w:tcW w:w="7927" w:type="dxa"/>
          </w:tcPr>
          <w:p w14:paraId="0601281E" w14:textId="77777777" w:rsidR="00FC52F9" w:rsidRPr="00FC52F9" w:rsidRDefault="00566FEA" w:rsidP="00FC52F9">
            <w:pPr>
              <w:pStyle w:val="Default"/>
              <w:spacing w:after="0"/>
              <w:rPr>
                <w:rFonts w:ascii="Courier New" w:hAnsi="Courier New" w:cs="Courier New"/>
                <w:sz w:val="20"/>
                <w:szCs w:val="20"/>
              </w:rPr>
            </w:pPr>
            <w:r>
              <w:rPr>
                <w:rFonts w:ascii="Courier New" w:hAnsi="Courier New" w:cs="Courier New"/>
                <w:color w:val="3A3A3A"/>
                <w:sz w:val="21"/>
                <w:szCs w:val="21"/>
                <w:lang w:val="en-US"/>
              </w:rPr>
              <w:t xml:space="preserve">$ </w:t>
            </w:r>
            <w:r w:rsidR="00FC52F9">
              <w:rPr>
                <w:rFonts w:ascii="Courier New" w:hAnsi="Courier New" w:cs="Courier New"/>
                <w:color w:val="3A3A3A"/>
                <w:sz w:val="21"/>
                <w:szCs w:val="21"/>
              </w:rPr>
              <w:t>sudo apt-get install apache2</w:t>
            </w:r>
          </w:p>
        </w:tc>
      </w:tr>
    </w:tbl>
    <w:p w14:paraId="69E5C7A3" w14:textId="77777777" w:rsidR="00566FEA" w:rsidRDefault="00566FEA" w:rsidP="00566FEA">
      <w:pPr>
        <w:pStyle w:val="BodyText"/>
        <w:spacing w:before="240"/>
        <w:ind w:firstLine="450"/>
        <w:rPr>
          <w:lang w:val="en-US"/>
        </w:rPr>
      </w:pPr>
      <w:r>
        <w:rPr>
          <w:lang w:val="en-US"/>
        </w:rPr>
        <w:t xml:space="preserve">Setelah proses instalasi dilakukan, jalankan </w:t>
      </w:r>
      <w:r w:rsidRPr="00C53374">
        <w:rPr>
          <w:i/>
          <w:lang w:val="en-US"/>
        </w:rPr>
        <w:t>web server</w:t>
      </w:r>
      <w:r>
        <w:rPr>
          <w:lang w:val="en-US"/>
        </w:rPr>
        <w:t xml:space="preserve"> dengan mengeksekusi perintah:</w:t>
      </w:r>
    </w:p>
    <w:tbl>
      <w:tblPr>
        <w:tblStyle w:val="TableGrid"/>
        <w:tblW w:w="0" w:type="auto"/>
        <w:tblLook w:val="04A0" w:firstRow="1" w:lastRow="0" w:firstColumn="1" w:lastColumn="0" w:noHBand="0" w:noVBand="1"/>
      </w:tblPr>
      <w:tblGrid>
        <w:gridCol w:w="7927"/>
      </w:tblGrid>
      <w:tr w:rsidR="00566FEA" w14:paraId="44499FCF" w14:textId="77777777" w:rsidTr="003D4702">
        <w:tc>
          <w:tcPr>
            <w:tcW w:w="7927" w:type="dxa"/>
          </w:tcPr>
          <w:p w14:paraId="2F289E32" w14:textId="77777777" w:rsidR="00566FEA" w:rsidRPr="00FC52F9" w:rsidRDefault="00566FEA" w:rsidP="003D4702">
            <w:pPr>
              <w:pStyle w:val="Default"/>
              <w:spacing w:after="0"/>
              <w:rPr>
                <w:rFonts w:ascii="Courier New" w:hAnsi="Courier New" w:cs="Courier New"/>
                <w:sz w:val="20"/>
                <w:szCs w:val="20"/>
              </w:rPr>
            </w:pPr>
            <w:r>
              <w:rPr>
                <w:rFonts w:ascii="Courier New" w:hAnsi="Courier New" w:cs="Courier New"/>
                <w:color w:val="3A3A3A"/>
                <w:sz w:val="21"/>
                <w:szCs w:val="21"/>
                <w:lang w:val="en-US"/>
              </w:rPr>
              <w:t xml:space="preserve">$ </w:t>
            </w:r>
            <w:r>
              <w:rPr>
                <w:rFonts w:ascii="Courier New" w:hAnsi="Courier New" w:cs="Courier New"/>
                <w:color w:val="3A3A3A"/>
                <w:sz w:val="21"/>
                <w:szCs w:val="21"/>
              </w:rPr>
              <w:t>sudo systemctl start apache2</w:t>
            </w:r>
          </w:p>
        </w:tc>
      </w:tr>
    </w:tbl>
    <w:p w14:paraId="57849227" w14:textId="77777777" w:rsidR="00210F27" w:rsidRDefault="00210F27" w:rsidP="00210F27">
      <w:pPr>
        <w:pStyle w:val="Heading3"/>
        <w:rPr>
          <w:lang w:val="en-US"/>
        </w:rPr>
      </w:pPr>
      <w:bookmarkStart w:id="208" w:name="_Toc490453826"/>
      <w:r>
        <w:rPr>
          <w:lang w:val="en-US"/>
        </w:rPr>
        <w:t>Instalasi Django Web Framework</w:t>
      </w:r>
      <w:bookmarkEnd w:id="208"/>
    </w:p>
    <w:p w14:paraId="13E7C6BA" w14:textId="77777777" w:rsidR="00210F27" w:rsidRDefault="001E6071" w:rsidP="001E6071">
      <w:pPr>
        <w:pStyle w:val="BodyText"/>
        <w:ind w:firstLine="360"/>
        <w:rPr>
          <w:lang w:val="en-US"/>
        </w:rPr>
      </w:pPr>
      <w:r>
        <w:rPr>
          <w:lang w:val="en-US"/>
        </w:rPr>
        <w:t xml:space="preserve">Django merupakan salah satu framework web yang ditulis menggunakan Bahasa pemrograman Python. </w:t>
      </w:r>
      <w:r w:rsidR="00B54376">
        <w:rPr>
          <w:lang w:val="en-US"/>
        </w:rPr>
        <w:t>Setiap aplikasi yang menggunakan Django memiliki pola arsitektur MVT (</w:t>
      </w:r>
      <w:r w:rsidR="00B54376" w:rsidRPr="00E17430">
        <w:rPr>
          <w:i/>
          <w:lang w:val="en-US"/>
        </w:rPr>
        <w:t>model</w:t>
      </w:r>
      <w:r w:rsidR="00B54376">
        <w:rPr>
          <w:lang w:val="en-US"/>
        </w:rPr>
        <w:t xml:space="preserve">, </w:t>
      </w:r>
      <w:r w:rsidR="00B54376" w:rsidRPr="00E17430">
        <w:rPr>
          <w:i/>
          <w:lang w:val="en-US"/>
        </w:rPr>
        <w:t>view</w:t>
      </w:r>
      <w:r w:rsidR="00B54376">
        <w:rPr>
          <w:lang w:val="en-US"/>
        </w:rPr>
        <w:t xml:space="preserve">, </w:t>
      </w:r>
      <w:r w:rsidR="00B54376" w:rsidRPr="00E17430">
        <w:rPr>
          <w:i/>
          <w:lang w:val="en-US"/>
        </w:rPr>
        <w:t>template</w:t>
      </w:r>
      <w:r w:rsidR="00B54376">
        <w:rPr>
          <w:lang w:val="en-US"/>
        </w:rPr>
        <w:t xml:space="preserve">) yang memisahkan bagian antara data, lojik, dan antarmuka untuk pengguna. Hal tersebut mempermudah dalam hal melakukan </w:t>
      </w:r>
      <w:r w:rsidR="00B54376" w:rsidRPr="00B54376">
        <w:rPr>
          <w:i/>
          <w:lang w:val="en-US"/>
        </w:rPr>
        <w:t>maintenance</w:t>
      </w:r>
      <w:r w:rsidR="00B54376" w:rsidRPr="00B54376">
        <w:rPr>
          <w:lang w:val="en-US"/>
        </w:rPr>
        <w:t xml:space="preserve">, </w:t>
      </w:r>
      <w:r w:rsidR="00B54376">
        <w:rPr>
          <w:lang w:val="en-US"/>
        </w:rPr>
        <w:t xml:space="preserve">karena perubahan pada satu bagian tidak akan mempengaruhi bagian yang lain. </w:t>
      </w:r>
      <w:r>
        <w:rPr>
          <w:lang w:val="en-US"/>
        </w:rPr>
        <w:t xml:space="preserve">Django dikembangkan oleh </w:t>
      </w:r>
      <w:r w:rsidRPr="001E6071">
        <w:rPr>
          <w:lang w:val="en-US"/>
        </w:rPr>
        <w:t>Django Software Foundation</w:t>
      </w:r>
      <w:r>
        <w:rPr>
          <w:lang w:val="en-US"/>
        </w:rPr>
        <w:t xml:space="preserve"> dan dapat digunakan secara bebas dan gratis.</w:t>
      </w:r>
    </w:p>
    <w:p w14:paraId="3DBF77E8" w14:textId="77777777" w:rsidR="00B54376" w:rsidRDefault="00B54376" w:rsidP="001E7E4A">
      <w:pPr>
        <w:pStyle w:val="BodyText"/>
        <w:ind w:firstLine="360"/>
        <w:rPr>
          <w:lang w:val="en-US"/>
        </w:rPr>
      </w:pPr>
      <w:r>
        <w:rPr>
          <w:lang w:val="en-US"/>
        </w:rPr>
        <w:lastRenderedPageBreak/>
        <w:t xml:space="preserve">Untuk menginstal nya, langkah pertama yang diperlukan adalah </w:t>
      </w:r>
      <w:r w:rsidR="00E17430">
        <w:rPr>
          <w:lang w:val="en-US"/>
        </w:rPr>
        <w:t xml:space="preserve">melakukan </w:t>
      </w:r>
      <w:r>
        <w:rPr>
          <w:lang w:val="en-US"/>
        </w:rPr>
        <w:t xml:space="preserve">instalasi </w:t>
      </w:r>
      <w:r w:rsidRPr="00B54376">
        <w:rPr>
          <w:i/>
          <w:lang w:val="en-US"/>
        </w:rPr>
        <w:t>python package manager</w:t>
      </w:r>
      <w:r>
        <w:rPr>
          <w:lang w:val="en-US"/>
        </w:rPr>
        <w:t xml:space="preserve"> pip lalu mengeksekusi perintah:</w:t>
      </w:r>
    </w:p>
    <w:tbl>
      <w:tblPr>
        <w:tblStyle w:val="TableGrid"/>
        <w:tblW w:w="0" w:type="auto"/>
        <w:tblLook w:val="04A0" w:firstRow="1" w:lastRow="0" w:firstColumn="1" w:lastColumn="0" w:noHBand="0" w:noVBand="1"/>
      </w:tblPr>
      <w:tblGrid>
        <w:gridCol w:w="7927"/>
      </w:tblGrid>
      <w:tr w:rsidR="00B54376" w14:paraId="29DC44A3" w14:textId="77777777" w:rsidTr="003D4702">
        <w:tc>
          <w:tcPr>
            <w:tcW w:w="7927" w:type="dxa"/>
          </w:tcPr>
          <w:p w14:paraId="7567CACE" w14:textId="77777777" w:rsidR="00B54376" w:rsidRPr="00B54376" w:rsidRDefault="00B54376" w:rsidP="003D4702">
            <w:pPr>
              <w:pStyle w:val="Default"/>
              <w:spacing w:after="0"/>
              <w:rPr>
                <w:rFonts w:ascii="Courier New" w:hAnsi="Courier New" w:cs="Courier New"/>
                <w:sz w:val="20"/>
                <w:szCs w:val="20"/>
                <w:lang w:val="en-US"/>
              </w:rPr>
            </w:pPr>
            <w:r>
              <w:rPr>
                <w:rFonts w:ascii="Courier New" w:hAnsi="Courier New" w:cs="Courier New"/>
                <w:color w:val="3A3A3A"/>
                <w:sz w:val="21"/>
                <w:szCs w:val="21"/>
                <w:lang w:val="en-US"/>
              </w:rPr>
              <w:t xml:space="preserve">$ </w:t>
            </w:r>
            <w:r w:rsidRPr="00B54376">
              <w:rPr>
                <w:rFonts w:ascii="Courier New" w:hAnsi="Courier New" w:cs="Courier New"/>
                <w:color w:val="3A3A3A"/>
                <w:sz w:val="21"/>
                <w:szCs w:val="21"/>
                <w:lang w:val="en-US"/>
              </w:rPr>
              <w:t>pip install -e django/</w:t>
            </w:r>
          </w:p>
        </w:tc>
      </w:tr>
    </w:tbl>
    <w:p w14:paraId="0241E82D" w14:textId="77777777" w:rsidR="00B54376" w:rsidRDefault="00B54376" w:rsidP="001E7E4A">
      <w:pPr>
        <w:pStyle w:val="BodyText"/>
        <w:spacing w:before="240"/>
        <w:ind w:firstLine="360"/>
        <w:rPr>
          <w:lang w:val="en-US"/>
        </w:rPr>
      </w:pPr>
      <w:r>
        <w:rPr>
          <w:lang w:val="en-US"/>
        </w:rPr>
        <w:t xml:space="preserve">Setelah proses instalasi dilakukan, </w:t>
      </w:r>
      <w:r w:rsidR="00074B13">
        <w:rPr>
          <w:lang w:val="en-US"/>
        </w:rPr>
        <w:t>langkah selanjutnya adalah</w:t>
      </w:r>
      <w:r w:rsidR="00E17430">
        <w:rPr>
          <w:lang w:val="en-US"/>
        </w:rPr>
        <w:t xml:space="preserve"> membuat</w:t>
      </w:r>
      <w:r w:rsidR="00074B13">
        <w:rPr>
          <w:lang w:val="en-US"/>
        </w:rPr>
        <w:t xml:space="preserve"> </w:t>
      </w:r>
      <w:r>
        <w:rPr>
          <w:lang w:val="en-US"/>
        </w:rPr>
        <w:t xml:space="preserve">project menggunakan Django </w:t>
      </w:r>
      <w:r w:rsidR="00074B13">
        <w:rPr>
          <w:lang w:val="en-US"/>
        </w:rPr>
        <w:t xml:space="preserve">dengan nama agri-hub, untuk itu </w:t>
      </w:r>
      <w:r>
        <w:rPr>
          <w:lang w:val="en-US"/>
        </w:rPr>
        <w:t>jalankan perintah:</w:t>
      </w:r>
    </w:p>
    <w:tbl>
      <w:tblPr>
        <w:tblStyle w:val="TableGrid"/>
        <w:tblW w:w="0" w:type="auto"/>
        <w:tblLook w:val="04A0" w:firstRow="1" w:lastRow="0" w:firstColumn="1" w:lastColumn="0" w:noHBand="0" w:noVBand="1"/>
      </w:tblPr>
      <w:tblGrid>
        <w:gridCol w:w="7927"/>
      </w:tblGrid>
      <w:tr w:rsidR="00B54376" w14:paraId="5A1DC46C" w14:textId="77777777" w:rsidTr="003D4702">
        <w:tc>
          <w:tcPr>
            <w:tcW w:w="7927" w:type="dxa"/>
          </w:tcPr>
          <w:p w14:paraId="3574BA59" w14:textId="77777777" w:rsidR="00B54376" w:rsidRPr="00FC52F9" w:rsidRDefault="00B54376" w:rsidP="003D4702">
            <w:pPr>
              <w:pStyle w:val="Default"/>
              <w:spacing w:after="0"/>
              <w:rPr>
                <w:rFonts w:ascii="Courier New" w:hAnsi="Courier New" w:cs="Courier New"/>
                <w:sz w:val="20"/>
                <w:szCs w:val="20"/>
              </w:rPr>
            </w:pPr>
            <w:bookmarkStart w:id="209" w:name="_Hlk487409677"/>
            <w:r>
              <w:rPr>
                <w:rFonts w:ascii="Courier New" w:hAnsi="Courier New" w:cs="Courier New"/>
                <w:color w:val="3A3A3A"/>
                <w:sz w:val="21"/>
                <w:szCs w:val="21"/>
                <w:lang w:val="en-US"/>
              </w:rPr>
              <w:t xml:space="preserve">$ </w:t>
            </w:r>
            <w:r w:rsidR="00074B13">
              <w:rPr>
                <w:rFonts w:ascii="Courier New" w:hAnsi="Courier New" w:cs="Courier New"/>
                <w:color w:val="3A3A3A"/>
                <w:sz w:val="21"/>
                <w:szCs w:val="21"/>
              </w:rPr>
              <w:t>django-admin startproject agri-hub</w:t>
            </w:r>
          </w:p>
        </w:tc>
      </w:tr>
    </w:tbl>
    <w:bookmarkEnd w:id="209"/>
    <w:p w14:paraId="430536C8" w14:textId="55CF0580" w:rsidR="00E17430" w:rsidRDefault="001E7E4A" w:rsidP="001E7E4A">
      <w:pPr>
        <w:pStyle w:val="BodyText"/>
        <w:spacing w:before="240"/>
        <w:ind w:firstLine="360"/>
        <w:rPr>
          <w:lang w:val="en-US"/>
        </w:rPr>
      </w:pPr>
      <w:r>
        <w:rPr>
          <w:lang w:val="en-US"/>
        </w:rPr>
        <w:t>Aplikasi Django yang dikembangkan membutuhkan beberapa</w:t>
      </w:r>
      <w:r w:rsidR="00C53374">
        <w:rPr>
          <w:lang w:val="en-US"/>
        </w:rPr>
        <w:t xml:space="preserve"> modul</w:t>
      </w:r>
      <w:r>
        <w:rPr>
          <w:lang w:val="en-US"/>
        </w:rPr>
        <w:t xml:space="preserve"> </w:t>
      </w:r>
      <w:r w:rsidRPr="001E7E4A">
        <w:rPr>
          <w:i/>
          <w:lang w:val="en-US"/>
        </w:rPr>
        <w:t>dependencies</w:t>
      </w:r>
      <w:r>
        <w:rPr>
          <w:lang w:val="en-US"/>
        </w:rPr>
        <w:t xml:space="preserve"> yang harus dipenuhi. Salah satunya modul </w:t>
      </w:r>
      <w:r w:rsidR="00C53374">
        <w:rPr>
          <w:lang w:val="en-US"/>
        </w:rPr>
        <w:t>mongoengine</w:t>
      </w:r>
      <w:r w:rsidR="00011AB3">
        <w:rPr>
          <w:lang w:val="en-US"/>
        </w:rPr>
        <w:t xml:space="preserve"> </w:t>
      </w:r>
      <w:r>
        <w:rPr>
          <w:lang w:val="en-US"/>
        </w:rPr>
        <w:t>untuk mendukung sistem basis data MongoDB yang secara</w:t>
      </w:r>
      <w:r w:rsidR="00F82A68">
        <w:rPr>
          <w:lang w:val="en-US"/>
        </w:rPr>
        <w:t xml:space="preserve"> resmi</w:t>
      </w:r>
      <w:r>
        <w:rPr>
          <w:lang w:val="en-US"/>
        </w:rPr>
        <w:t xml:space="preserve"> tidak didukung. </w:t>
      </w:r>
      <w:r w:rsidR="00E17430">
        <w:rPr>
          <w:lang w:val="en-US"/>
        </w:rPr>
        <w:t>Untuk</w:t>
      </w:r>
      <w:r w:rsidR="00011AB3">
        <w:rPr>
          <w:lang w:val="en-US"/>
        </w:rPr>
        <w:t xml:space="preserve"> mempermudah dalam proses instalasinya, dapat dibuat file baru</w:t>
      </w:r>
      <w:r w:rsidR="0012081D">
        <w:rPr>
          <w:lang w:val="en-US"/>
        </w:rPr>
        <w:t xml:space="preserve"> bernama requ</w:t>
      </w:r>
      <w:r w:rsidR="00B70607">
        <w:rPr>
          <w:lang w:val="en-US"/>
        </w:rPr>
        <w:t>irements.txt</w:t>
      </w:r>
      <w:r w:rsidR="00011AB3">
        <w:rPr>
          <w:lang w:val="en-US"/>
        </w:rPr>
        <w:t xml:space="preserve"> yang mendefinisikan modul-modul yang dibutuhkan tersebut. Hal itu membuat proses instalasi </w:t>
      </w:r>
      <w:r w:rsidR="00011AB3">
        <w:rPr>
          <w:i/>
          <w:lang w:val="en-US"/>
        </w:rPr>
        <w:t>dependencies</w:t>
      </w:r>
      <w:r w:rsidR="00011AB3">
        <w:rPr>
          <w:lang w:val="en-US"/>
        </w:rPr>
        <w:t xml:space="preserve"> dapat dilakukan sekaligus dengan satu baris perintah.</w:t>
      </w:r>
    </w:p>
    <w:p w14:paraId="3A135E70" w14:textId="77777777" w:rsidR="001E7E4A" w:rsidRPr="001E7E4A" w:rsidRDefault="001E7E4A" w:rsidP="001E7E4A">
      <w:pPr>
        <w:pStyle w:val="BodyText"/>
        <w:spacing w:before="240" w:after="0"/>
        <w:rPr>
          <w:b/>
          <w:lang w:val="en-US"/>
        </w:rPr>
      </w:pPr>
      <w:r w:rsidRPr="001E7E4A">
        <w:rPr>
          <w:b/>
          <w:lang w:val="en-US"/>
        </w:rPr>
        <w:t>requirements.txt</w:t>
      </w:r>
    </w:p>
    <w:tbl>
      <w:tblPr>
        <w:tblStyle w:val="TableGrid"/>
        <w:tblW w:w="0" w:type="auto"/>
        <w:tblLook w:val="04A0" w:firstRow="1" w:lastRow="0" w:firstColumn="1" w:lastColumn="0" w:noHBand="0" w:noVBand="1"/>
      </w:tblPr>
      <w:tblGrid>
        <w:gridCol w:w="7927"/>
      </w:tblGrid>
      <w:tr w:rsidR="001E7E4A" w14:paraId="4E312C1D" w14:textId="77777777" w:rsidTr="003D4702">
        <w:tc>
          <w:tcPr>
            <w:tcW w:w="7927" w:type="dxa"/>
          </w:tcPr>
          <w:p w14:paraId="141AC8FB" w14:textId="77777777" w:rsidR="001E7E4A" w:rsidRPr="001E7E4A" w:rsidRDefault="001E7E4A" w:rsidP="001E7E4A">
            <w:pPr>
              <w:pStyle w:val="Default"/>
              <w:spacing w:after="0"/>
              <w:rPr>
                <w:rFonts w:ascii="Courier New" w:hAnsi="Courier New" w:cs="Courier New"/>
                <w:sz w:val="20"/>
                <w:szCs w:val="20"/>
                <w:lang w:val="en-US"/>
              </w:rPr>
            </w:pPr>
            <w:r w:rsidRPr="001E7E4A">
              <w:rPr>
                <w:rFonts w:ascii="Courier New" w:hAnsi="Courier New" w:cs="Courier New"/>
                <w:sz w:val="20"/>
                <w:szCs w:val="20"/>
                <w:lang w:val="en-US"/>
              </w:rPr>
              <w:t>pymongo==3.3.1</w:t>
            </w:r>
          </w:p>
          <w:p w14:paraId="629CF3F0" w14:textId="77777777" w:rsidR="001E7E4A" w:rsidRPr="001E7E4A" w:rsidRDefault="001E7E4A" w:rsidP="001E7E4A">
            <w:pPr>
              <w:pStyle w:val="Default"/>
              <w:spacing w:after="0"/>
              <w:rPr>
                <w:rFonts w:ascii="Courier New" w:hAnsi="Courier New" w:cs="Courier New"/>
                <w:sz w:val="20"/>
                <w:szCs w:val="20"/>
                <w:lang w:val="en-US"/>
              </w:rPr>
            </w:pPr>
            <w:r w:rsidRPr="001E7E4A">
              <w:rPr>
                <w:rFonts w:ascii="Courier New" w:hAnsi="Courier New" w:cs="Courier New"/>
                <w:sz w:val="20"/>
                <w:szCs w:val="20"/>
                <w:lang w:val="en-US"/>
              </w:rPr>
              <w:t>Django==1.10.3</w:t>
            </w:r>
          </w:p>
          <w:p w14:paraId="3A472537" w14:textId="2B27C29C" w:rsidR="001E7E4A" w:rsidRDefault="001E7E4A" w:rsidP="001E7E4A">
            <w:pPr>
              <w:pStyle w:val="Default"/>
              <w:spacing w:after="0"/>
              <w:rPr>
                <w:rFonts w:ascii="Courier New" w:hAnsi="Courier New" w:cs="Courier New"/>
                <w:sz w:val="20"/>
                <w:szCs w:val="20"/>
                <w:lang w:val="en-US"/>
              </w:rPr>
            </w:pPr>
            <w:r w:rsidRPr="001E7E4A">
              <w:rPr>
                <w:rFonts w:ascii="Courier New" w:hAnsi="Courier New" w:cs="Courier New"/>
                <w:sz w:val="20"/>
                <w:szCs w:val="20"/>
                <w:lang w:val="en-US"/>
              </w:rPr>
              <w:t>mongoengine==0.10.6</w:t>
            </w:r>
          </w:p>
          <w:p w14:paraId="2F6196EA" w14:textId="5C06D42E" w:rsidR="00F82A68" w:rsidRPr="001E7E4A" w:rsidRDefault="00F82A68" w:rsidP="001E7E4A">
            <w:pPr>
              <w:pStyle w:val="Default"/>
              <w:spacing w:after="0"/>
              <w:rPr>
                <w:rFonts w:ascii="Courier New" w:hAnsi="Courier New" w:cs="Courier New"/>
                <w:sz w:val="20"/>
                <w:szCs w:val="20"/>
                <w:lang w:val="en-US"/>
              </w:rPr>
            </w:pPr>
            <w:r w:rsidRPr="00F82A68">
              <w:rPr>
                <w:rFonts w:ascii="Courier New" w:hAnsi="Courier New" w:cs="Courier New"/>
                <w:sz w:val="20"/>
                <w:szCs w:val="20"/>
                <w:lang w:val="en-US"/>
              </w:rPr>
              <w:t>pymongo==3.3.1</w:t>
            </w:r>
          </w:p>
          <w:p w14:paraId="566B7F74" w14:textId="77777777" w:rsidR="001E7E4A" w:rsidRPr="001E7E4A" w:rsidRDefault="001E7E4A" w:rsidP="001E7E4A">
            <w:pPr>
              <w:pStyle w:val="Default"/>
              <w:spacing w:after="0"/>
              <w:rPr>
                <w:rFonts w:ascii="Courier New" w:hAnsi="Courier New" w:cs="Courier New"/>
                <w:sz w:val="20"/>
                <w:szCs w:val="20"/>
                <w:lang w:val="en-US"/>
              </w:rPr>
            </w:pPr>
            <w:r w:rsidRPr="001E7E4A">
              <w:rPr>
                <w:rFonts w:ascii="Courier New" w:hAnsi="Courier New" w:cs="Courier New"/>
                <w:sz w:val="20"/>
                <w:szCs w:val="20"/>
                <w:lang w:val="en-US"/>
              </w:rPr>
              <w:t>djangorestframework_jwt==1.8.0</w:t>
            </w:r>
          </w:p>
          <w:p w14:paraId="75056220" w14:textId="77777777" w:rsidR="001E7E4A" w:rsidRPr="001E7E4A" w:rsidRDefault="001E7E4A" w:rsidP="001E7E4A">
            <w:pPr>
              <w:pStyle w:val="Default"/>
              <w:spacing w:after="0"/>
              <w:rPr>
                <w:rFonts w:ascii="Courier New" w:hAnsi="Courier New" w:cs="Courier New"/>
                <w:sz w:val="20"/>
                <w:szCs w:val="20"/>
                <w:lang w:val="en-US"/>
              </w:rPr>
            </w:pPr>
            <w:r w:rsidRPr="001E7E4A">
              <w:rPr>
                <w:rFonts w:ascii="Courier New" w:hAnsi="Courier New" w:cs="Courier New"/>
                <w:sz w:val="20"/>
                <w:szCs w:val="20"/>
                <w:lang w:val="en-US"/>
              </w:rPr>
              <w:t>django_rest_framework_mongoengine==3.3.1</w:t>
            </w:r>
          </w:p>
          <w:p w14:paraId="6A924F6C" w14:textId="77777777" w:rsidR="001E7E4A" w:rsidRPr="001E7E4A" w:rsidRDefault="001E7E4A" w:rsidP="001E7E4A">
            <w:pPr>
              <w:pStyle w:val="Default"/>
              <w:spacing w:after="0"/>
              <w:rPr>
                <w:rFonts w:ascii="Courier New" w:hAnsi="Courier New" w:cs="Courier New"/>
                <w:sz w:val="20"/>
                <w:szCs w:val="20"/>
                <w:lang w:val="en-US"/>
              </w:rPr>
            </w:pPr>
            <w:r w:rsidRPr="001E7E4A">
              <w:rPr>
                <w:rFonts w:ascii="Courier New" w:hAnsi="Courier New" w:cs="Courier New"/>
                <w:sz w:val="20"/>
                <w:szCs w:val="20"/>
                <w:lang w:val="en-US"/>
              </w:rPr>
              <w:t>PyJWT==1.4.2</w:t>
            </w:r>
          </w:p>
          <w:p w14:paraId="09FDCE5C" w14:textId="77777777" w:rsidR="001E7E4A" w:rsidRPr="001E7E4A" w:rsidRDefault="001E7E4A" w:rsidP="001E7E4A">
            <w:pPr>
              <w:pStyle w:val="Default"/>
              <w:spacing w:after="0"/>
              <w:rPr>
                <w:rFonts w:ascii="Courier New" w:hAnsi="Courier New" w:cs="Courier New"/>
                <w:sz w:val="20"/>
                <w:szCs w:val="20"/>
                <w:lang w:val="en-US"/>
              </w:rPr>
            </w:pPr>
            <w:r w:rsidRPr="001E7E4A">
              <w:rPr>
                <w:rFonts w:ascii="Courier New" w:hAnsi="Courier New" w:cs="Courier New"/>
                <w:sz w:val="20"/>
                <w:szCs w:val="20"/>
                <w:lang w:val="en-US"/>
              </w:rPr>
              <w:t>djangorestframework==3.5.3</w:t>
            </w:r>
          </w:p>
          <w:p w14:paraId="68E25704" w14:textId="77777777" w:rsidR="001E7E4A" w:rsidRPr="00B54376" w:rsidRDefault="001E7E4A" w:rsidP="001E7E4A">
            <w:pPr>
              <w:pStyle w:val="Default"/>
              <w:spacing w:after="0"/>
              <w:rPr>
                <w:rFonts w:ascii="Courier New" w:hAnsi="Courier New" w:cs="Courier New"/>
                <w:sz w:val="20"/>
                <w:szCs w:val="20"/>
                <w:lang w:val="en-US"/>
              </w:rPr>
            </w:pPr>
            <w:r w:rsidRPr="001E7E4A">
              <w:rPr>
                <w:rFonts w:ascii="Courier New" w:hAnsi="Courier New" w:cs="Courier New"/>
                <w:sz w:val="20"/>
                <w:szCs w:val="20"/>
                <w:lang w:val="en-US"/>
              </w:rPr>
              <w:t>django-cors-headers==1.3.1</w:t>
            </w:r>
          </w:p>
        </w:tc>
      </w:tr>
    </w:tbl>
    <w:p w14:paraId="4F763172" w14:textId="77777777" w:rsidR="001E7E4A" w:rsidRDefault="001E7E4A" w:rsidP="001E7E4A">
      <w:pPr>
        <w:pStyle w:val="BodyText"/>
        <w:spacing w:before="240"/>
        <w:ind w:firstLine="360"/>
        <w:rPr>
          <w:lang w:val="en-US"/>
        </w:rPr>
      </w:pPr>
      <w:r>
        <w:rPr>
          <w:lang w:val="en-US"/>
        </w:rPr>
        <w:t xml:space="preserve">Untuk menginstal semua </w:t>
      </w:r>
      <w:r w:rsidRPr="001E7E4A">
        <w:rPr>
          <w:i/>
          <w:lang w:val="en-US"/>
        </w:rPr>
        <w:t>dependencies</w:t>
      </w:r>
      <w:r>
        <w:rPr>
          <w:lang w:val="en-US"/>
        </w:rPr>
        <w:t xml:space="preserve"> yang didefinisikan pada file requirements.txt adalah dengan mengeksekusi perintah:</w:t>
      </w:r>
    </w:p>
    <w:tbl>
      <w:tblPr>
        <w:tblStyle w:val="TableGrid"/>
        <w:tblW w:w="0" w:type="auto"/>
        <w:tblLook w:val="04A0" w:firstRow="1" w:lastRow="0" w:firstColumn="1" w:lastColumn="0" w:noHBand="0" w:noVBand="1"/>
      </w:tblPr>
      <w:tblGrid>
        <w:gridCol w:w="7927"/>
      </w:tblGrid>
      <w:tr w:rsidR="00E17430" w14:paraId="1CC2CBC5" w14:textId="77777777" w:rsidTr="003D4702">
        <w:tc>
          <w:tcPr>
            <w:tcW w:w="7927" w:type="dxa"/>
          </w:tcPr>
          <w:p w14:paraId="0453C540" w14:textId="77777777" w:rsidR="00E17430" w:rsidRPr="00B54376" w:rsidRDefault="00E17430" w:rsidP="003D4702">
            <w:pPr>
              <w:pStyle w:val="Default"/>
              <w:spacing w:after="0"/>
              <w:rPr>
                <w:rFonts w:ascii="Courier New" w:hAnsi="Courier New" w:cs="Courier New"/>
                <w:sz w:val="20"/>
                <w:szCs w:val="20"/>
                <w:lang w:val="en-US"/>
              </w:rPr>
            </w:pPr>
            <w:bookmarkStart w:id="210" w:name="_Hlk487400935"/>
            <w:r>
              <w:rPr>
                <w:rFonts w:ascii="Courier New" w:hAnsi="Courier New" w:cs="Courier New"/>
                <w:color w:val="3A3A3A"/>
                <w:sz w:val="21"/>
                <w:szCs w:val="21"/>
                <w:lang w:val="en-US"/>
              </w:rPr>
              <w:t xml:space="preserve">$ </w:t>
            </w:r>
            <w:r w:rsidRPr="00B54376">
              <w:rPr>
                <w:rFonts w:ascii="Courier New" w:hAnsi="Courier New" w:cs="Courier New"/>
                <w:color w:val="3A3A3A"/>
                <w:sz w:val="21"/>
                <w:szCs w:val="21"/>
                <w:lang w:val="en-US"/>
              </w:rPr>
              <w:t>pip install -</w:t>
            </w:r>
            <w:r w:rsidR="001E7E4A">
              <w:rPr>
                <w:rFonts w:ascii="Courier New" w:hAnsi="Courier New" w:cs="Courier New"/>
                <w:color w:val="3A3A3A"/>
                <w:sz w:val="21"/>
                <w:szCs w:val="21"/>
                <w:lang w:val="en-US"/>
              </w:rPr>
              <w:t>r requirements.txt</w:t>
            </w:r>
          </w:p>
        </w:tc>
      </w:tr>
    </w:tbl>
    <w:p w14:paraId="780FFBC9" w14:textId="77777777" w:rsidR="00210F27" w:rsidRDefault="00210F27" w:rsidP="00210F27">
      <w:pPr>
        <w:pStyle w:val="Heading3"/>
        <w:rPr>
          <w:lang w:val="en-US"/>
        </w:rPr>
      </w:pPr>
      <w:bookmarkStart w:id="211" w:name="_Toc490453827"/>
      <w:bookmarkEnd w:id="210"/>
      <w:r>
        <w:rPr>
          <w:lang w:val="en-US"/>
        </w:rPr>
        <w:t>Integrasi Apache dan Django</w:t>
      </w:r>
      <w:bookmarkEnd w:id="211"/>
    </w:p>
    <w:p w14:paraId="183B4934" w14:textId="77777777" w:rsidR="00F52213" w:rsidRPr="00380E0A" w:rsidRDefault="004838CF" w:rsidP="004838CF">
      <w:pPr>
        <w:ind w:firstLine="450"/>
        <w:rPr>
          <w:lang w:val="en-US"/>
        </w:rPr>
      </w:pPr>
      <w:r>
        <w:rPr>
          <w:lang w:val="en-US"/>
        </w:rPr>
        <w:t xml:space="preserve">Untuk menjalankan Django di Apache </w:t>
      </w:r>
      <w:r w:rsidRPr="004838CF">
        <w:rPr>
          <w:i/>
          <w:lang w:val="en-US"/>
        </w:rPr>
        <w:t>web server</w:t>
      </w:r>
      <w:r>
        <w:rPr>
          <w:lang w:val="en-US"/>
        </w:rPr>
        <w:t xml:space="preserve"> dibutuhkan modul tambahan yakni mod_wsgi. Modul tersebut memungkinkan aplikasi yang ditulis menggunakan Bahasa pemrograman Python</w:t>
      </w:r>
      <w:r w:rsidR="00F52213">
        <w:t xml:space="preserve"> dijalankan sebagai CGI.</w:t>
      </w:r>
      <w:r>
        <w:rPr>
          <w:lang w:val="en-US"/>
        </w:rPr>
        <w:t xml:space="preserve"> Untuk itu</w:t>
      </w:r>
      <w:r w:rsidR="00F52213">
        <w:t xml:space="preserve"> </w:t>
      </w:r>
      <w:r>
        <w:rPr>
          <w:lang w:val="en-US"/>
        </w:rPr>
        <w:t>Apache perlu dikonfigurasi</w:t>
      </w:r>
      <w:r w:rsidR="00F52213">
        <w:t xml:space="preserve"> dengan mengubah file /etc/apache2/sites-enabled/000-default.conf. Konfigurasi yang harus di tambahkan </w:t>
      </w:r>
      <w:r w:rsidR="00C13B73">
        <w:t>ke dalam</w:t>
      </w:r>
      <w:r w:rsidR="00F52213">
        <w:t xml:space="preserve"> file konfigurasi itu adalah: alamat CGI, alamat interpreter Python, alamat alias untuk static file (css, dan JS bawaan Django), dan alamat </w:t>
      </w:r>
      <w:r w:rsidR="00F52213" w:rsidRPr="00C53374">
        <w:rPr>
          <w:i/>
        </w:rPr>
        <w:t>port</w:t>
      </w:r>
      <w:r w:rsidR="00F52213">
        <w:t xml:space="preserve"> dimana </w:t>
      </w:r>
      <w:r w:rsidR="00C53374">
        <w:rPr>
          <w:lang w:val="en-US"/>
        </w:rPr>
        <w:t>aplikasi D</w:t>
      </w:r>
      <w:r>
        <w:rPr>
          <w:lang w:val="en-US"/>
        </w:rPr>
        <w:t>j</w:t>
      </w:r>
      <w:r w:rsidR="00C53374">
        <w:rPr>
          <w:lang w:val="en-US"/>
        </w:rPr>
        <w:t>a</w:t>
      </w:r>
      <w:r>
        <w:rPr>
          <w:lang w:val="en-US"/>
        </w:rPr>
        <w:t>ngo</w:t>
      </w:r>
      <w:r w:rsidR="00F52213">
        <w:rPr>
          <w:i/>
        </w:rPr>
        <w:t xml:space="preserve"> </w:t>
      </w:r>
      <w:r w:rsidR="00F52213">
        <w:t>tersebut dijalankan. Berikut kon</w:t>
      </w:r>
      <w:r w:rsidR="001E7E4A">
        <w:t xml:space="preserve">figurasi </w:t>
      </w:r>
      <w:r w:rsidR="001E7E4A">
        <w:rPr>
          <w:lang w:val="en-US"/>
        </w:rPr>
        <w:t xml:space="preserve">mod_wsgi pada </w:t>
      </w:r>
      <w:r w:rsidR="001E7E4A">
        <w:t>Apache</w:t>
      </w:r>
      <w:r>
        <w:t xml:space="preserve"> </w:t>
      </w:r>
      <w:r w:rsidR="001E7E4A">
        <w:rPr>
          <w:lang w:val="en-US"/>
        </w:rPr>
        <w:t>ditampilkan</w:t>
      </w:r>
      <w:r w:rsidR="001E7E4A">
        <w:t xml:space="preserve"> pada</w:t>
      </w:r>
      <w:r>
        <w:t xml:space="preserve"> </w:t>
      </w:r>
      <w:r>
        <w:fldChar w:fldCharType="begin"/>
      </w:r>
      <w:r>
        <w:instrText xml:space="preserve"> REF _Ref487400401 \h </w:instrText>
      </w:r>
      <w:r>
        <w:fldChar w:fldCharType="separate"/>
      </w:r>
      <w:r w:rsidR="003A7164">
        <w:t xml:space="preserve">Gambar </w:t>
      </w:r>
      <w:r w:rsidR="003A7164">
        <w:rPr>
          <w:noProof/>
        </w:rPr>
        <w:t>5</w:t>
      </w:r>
      <w:r w:rsidR="003A7164">
        <w:t>.</w:t>
      </w:r>
      <w:r w:rsidR="003A7164">
        <w:rPr>
          <w:noProof/>
        </w:rPr>
        <w:t>1</w:t>
      </w:r>
      <w:r>
        <w:fldChar w:fldCharType="end"/>
      </w:r>
      <w:r w:rsidR="00380E0A">
        <w:rPr>
          <w:lang w:val="en-US"/>
        </w:rPr>
        <w:t>.</w:t>
      </w:r>
    </w:p>
    <w:p w14:paraId="35741B0B" w14:textId="77777777" w:rsidR="004838CF" w:rsidRDefault="00F52213" w:rsidP="004838CF">
      <w:pPr>
        <w:keepNext/>
        <w:jc w:val="center"/>
      </w:pPr>
      <w:r>
        <w:rPr>
          <w:noProof/>
        </w:rPr>
        <w:lastRenderedPageBreak/>
        <w:drawing>
          <wp:inline distT="0" distB="0" distL="114300" distR="114300" wp14:anchorId="1ACE9835" wp14:editId="02B1FB01">
            <wp:extent cx="4951283" cy="312420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7"/>
                    <a:stretch>
                      <a:fillRect/>
                    </a:stretch>
                  </pic:blipFill>
                  <pic:spPr>
                    <a:xfrm>
                      <a:off x="0" y="0"/>
                      <a:ext cx="4952356" cy="3124877"/>
                    </a:xfrm>
                    <a:prstGeom prst="rect">
                      <a:avLst/>
                    </a:prstGeom>
                    <a:noFill/>
                    <a:ln w="9525">
                      <a:noFill/>
                      <a:miter/>
                    </a:ln>
                  </pic:spPr>
                </pic:pic>
              </a:graphicData>
            </a:graphic>
          </wp:inline>
        </w:drawing>
      </w:r>
    </w:p>
    <w:p w14:paraId="423E55F4" w14:textId="073FE7A3" w:rsidR="00475106" w:rsidRPr="00475106" w:rsidRDefault="004838CF" w:rsidP="004838CF">
      <w:pPr>
        <w:pStyle w:val="Caption"/>
        <w:rPr>
          <w:lang w:val="en-US"/>
        </w:rPr>
      </w:pPr>
      <w:bookmarkStart w:id="212" w:name="_Ref487400401"/>
      <w:bookmarkStart w:id="213" w:name="_Toc490453939"/>
      <w:r>
        <w:t xml:space="preserve">Gambar </w:t>
      </w:r>
      <w:r w:rsidR="00B95D0A">
        <w:fldChar w:fldCharType="begin"/>
      </w:r>
      <w:r w:rsidR="00B95D0A">
        <w:instrText xml:space="preserve"> STYLEREF 1 \s </w:instrText>
      </w:r>
      <w:r w:rsidR="00B95D0A">
        <w:fldChar w:fldCharType="separate"/>
      </w:r>
      <w:r w:rsidR="00B95D0A">
        <w:rPr>
          <w:noProof/>
        </w:rPr>
        <w:t>5</w:t>
      </w:r>
      <w:r w:rsidR="00B95D0A">
        <w:fldChar w:fldCharType="end"/>
      </w:r>
      <w:r w:rsidR="00B95D0A">
        <w:t>.</w:t>
      </w:r>
      <w:r w:rsidR="00B95D0A">
        <w:fldChar w:fldCharType="begin"/>
      </w:r>
      <w:r w:rsidR="00B95D0A">
        <w:instrText xml:space="preserve"> SEQ Gambar \* ARABIC \s 1 </w:instrText>
      </w:r>
      <w:r w:rsidR="00B95D0A">
        <w:fldChar w:fldCharType="separate"/>
      </w:r>
      <w:r w:rsidR="00B95D0A">
        <w:rPr>
          <w:noProof/>
        </w:rPr>
        <w:t>1</w:t>
      </w:r>
      <w:r w:rsidR="00B95D0A">
        <w:fldChar w:fldCharType="end"/>
      </w:r>
      <w:bookmarkEnd w:id="212"/>
      <w:r>
        <w:rPr>
          <w:lang w:val="en-US"/>
        </w:rPr>
        <w:t xml:space="preserve"> Konfigurasi Apache</w:t>
      </w:r>
      <w:bookmarkEnd w:id="213"/>
    </w:p>
    <w:p w14:paraId="6C744D20" w14:textId="77777777" w:rsidR="00210F27" w:rsidRDefault="00210F27" w:rsidP="00F02F37">
      <w:pPr>
        <w:pStyle w:val="Heading2"/>
      </w:pPr>
      <w:bookmarkStart w:id="214" w:name="_Toc490453828"/>
      <w:r>
        <w:t>Implementasi Komponen Manajemen Data</w:t>
      </w:r>
      <w:bookmarkEnd w:id="214"/>
    </w:p>
    <w:p w14:paraId="44BFBC83" w14:textId="77777777" w:rsidR="00FA011F" w:rsidRPr="007D5A7D" w:rsidRDefault="00FA011F" w:rsidP="00FA011F">
      <w:pPr>
        <w:pStyle w:val="BodyText"/>
        <w:ind w:firstLine="360"/>
        <w:rPr>
          <w:lang w:val="en-US"/>
        </w:rPr>
      </w:pPr>
      <w:r>
        <w:rPr>
          <w:lang w:val="en-US"/>
        </w:rPr>
        <w:t>Implementasi komponen manajemen data</w:t>
      </w:r>
      <w:r w:rsidR="001A57EA">
        <w:rPr>
          <w:lang w:val="en-US"/>
        </w:rPr>
        <w:t xml:space="preserve"> membahas </w:t>
      </w:r>
      <w:r w:rsidR="007D5A7D">
        <w:rPr>
          <w:lang w:val="en-US"/>
        </w:rPr>
        <w:t xml:space="preserve">instalasi sistem basis data dan </w:t>
      </w:r>
      <w:r w:rsidR="001A57EA">
        <w:rPr>
          <w:lang w:val="en-US"/>
        </w:rPr>
        <w:t xml:space="preserve">implementasi komponen program yang menangani data yang disimpan di IoT </w:t>
      </w:r>
      <w:r w:rsidR="001A57EA">
        <w:rPr>
          <w:i/>
          <w:lang w:val="en-US"/>
        </w:rPr>
        <w:t xml:space="preserve">cloud </w:t>
      </w:r>
      <w:r w:rsidR="001A57EA" w:rsidRPr="001A57EA">
        <w:rPr>
          <w:i/>
          <w:lang w:val="en-US"/>
        </w:rPr>
        <w:t>platform</w:t>
      </w:r>
      <w:r w:rsidR="001A57EA">
        <w:rPr>
          <w:lang w:val="en-US"/>
        </w:rPr>
        <w:t xml:space="preserve">. </w:t>
      </w:r>
      <w:r w:rsidR="007D5A7D">
        <w:rPr>
          <w:lang w:val="en-US"/>
        </w:rPr>
        <w:t xml:space="preserve">Pembahasan pada bagian ini meliputi: instalasi MongoDB, </w:t>
      </w:r>
      <w:r w:rsidR="001A57EA">
        <w:rPr>
          <w:lang w:val="en-US"/>
        </w:rPr>
        <w:t xml:space="preserve">implementasi data model dan implementasi data </w:t>
      </w:r>
      <w:r w:rsidR="001A57EA">
        <w:rPr>
          <w:i/>
          <w:lang w:val="en-US"/>
        </w:rPr>
        <w:t>access</w:t>
      </w:r>
      <w:r w:rsidR="001A57EA">
        <w:rPr>
          <w:lang w:val="en-US"/>
        </w:rPr>
        <w:t>.</w:t>
      </w:r>
      <w:r w:rsidR="001A57EA">
        <w:rPr>
          <w:i/>
          <w:lang w:val="en-US"/>
        </w:rPr>
        <w:t xml:space="preserve"> </w:t>
      </w:r>
    </w:p>
    <w:p w14:paraId="0AAFB90C" w14:textId="77777777" w:rsidR="00210F27" w:rsidRDefault="00475106" w:rsidP="00475106">
      <w:pPr>
        <w:pStyle w:val="Heading3"/>
        <w:rPr>
          <w:lang w:val="en-US"/>
        </w:rPr>
      </w:pPr>
      <w:bookmarkStart w:id="215" w:name="_Toc490453829"/>
      <w:r>
        <w:rPr>
          <w:lang w:val="en-US"/>
        </w:rPr>
        <w:t>Instalasi MongoDB</w:t>
      </w:r>
      <w:bookmarkEnd w:id="215"/>
    </w:p>
    <w:p w14:paraId="125AB177" w14:textId="77777777" w:rsidR="00155C7B" w:rsidRDefault="007D5A7D" w:rsidP="001E29A3">
      <w:pPr>
        <w:pStyle w:val="BodyText"/>
        <w:ind w:firstLine="360"/>
        <w:rPr>
          <w:lang w:val="en-US"/>
        </w:rPr>
      </w:pPr>
      <w:r>
        <w:rPr>
          <w:lang w:val="en-US"/>
        </w:rPr>
        <w:t xml:space="preserve">Sistem basis data MongoDB secara resmi telah tersedia pada </w:t>
      </w:r>
      <w:r w:rsidR="00155C7B">
        <w:rPr>
          <w:lang w:val="en-US"/>
        </w:rPr>
        <w:t>repositori</w:t>
      </w:r>
      <w:r>
        <w:rPr>
          <w:lang w:val="en-US"/>
        </w:rPr>
        <w:t xml:space="preserve"> Ubuntu. MongoDB </w:t>
      </w:r>
      <w:r w:rsidR="00155C7B">
        <w:rPr>
          <w:lang w:val="en-US"/>
        </w:rPr>
        <w:t>membutuhkan beberapa</w:t>
      </w:r>
      <w:r>
        <w:rPr>
          <w:lang w:val="en-US"/>
        </w:rPr>
        <w:t xml:space="preserve"> </w:t>
      </w:r>
      <w:r w:rsidR="00155C7B">
        <w:rPr>
          <w:lang w:val="en-US"/>
        </w:rPr>
        <w:t xml:space="preserve">komponen </w:t>
      </w:r>
      <w:r>
        <w:rPr>
          <w:lang w:val="en-US"/>
        </w:rPr>
        <w:t xml:space="preserve">paket </w:t>
      </w:r>
      <w:r w:rsidR="00155C7B">
        <w:rPr>
          <w:lang w:val="en-US"/>
        </w:rPr>
        <w:t xml:space="preserve">yaitu server, </w:t>
      </w:r>
      <w:r w:rsidR="00155C7B" w:rsidRPr="00155C7B">
        <w:rPr>
          <w:i/>
          <w:lang w:val="en-US"/>
        </w:rPr>
        <w:t>daemon</w:t>
      </w:r>
      <w:r w:rsidR="00155C7B">
        <w:rPr>
          <w:lang w:val="en-US"/>
        </w:rPr>
        <w:t xml:space="preserve">, </w:t>
      </w:r>
      <w:r w:rsidR="00155C7B">
        <w:rPr>
          <w:i/>
          <w:lang w:val="en-US"/>
        </w:rPr>
        <w:t>shell</w:t>
      </w:r>
      <w:r w:rsidR="00155C7B">
        <w:rPr>
          <w:lang w:val="en-US"/>
        </w:rPr>
        <w:t xml:space="preserve">, dan </w:t>
      </w:r>
      <w:r w:rsidR="00155C7B">
        <w:rPr>
          <w:i/>
          <w:lang w:val="en-US"/>
        </w:rPr>
        <w:t>tools</w:t>
      </w:r>
      <w:r w:rsidR="00155C7B">
        <w:rPr>
          <w:lang w:val="en-US"/>
        </w:rPr>
        <w:t xml:space="preserve">. Komponen paket tersebut dapat diinstall sekaligus menggunakan paket </w:t>
      </w:r>
      <w:r w:rsidR="00155C7B" w:rsidRPr="00155C7B">
        <w:rPr>
          <w:rFonts w:ascii="Courier New" w:hAnsi="Courier New" w:cs="Courier New"/>
          <w:color w:val="3A3A3A"/>
          <w:sz w:val="21"/>
          <w:szCs w:val="21"/>
          <w:lang w:val="en-US"/>
        </w:rPr>
        <w:t>mongodb-org</w:t>
      </w:r>
      <w:r w:rsidR="00155C7B">
        <w:rPr>
          <w:lang w:val="en-US"/>
        </w:rPr>
        <w:t xml:space="preserve"> yang berisi </w:t>
      </w:r>
      <w:r w:rsidR="00155C7B" w:rsidRPr="00155C7B">
        <w:rPr>
          <w:i/>
          <w:lang w:val="en-US"/>
        </w:rPr>
        <w:t>metadata</w:t>
      </w:r>
      <w:r w:rsidR="00155C7B">
        <w:rPr>
          <w:lang w:val="en-US"/>
        </w:rPr>
        <w:t xml:space="preserve"> untuk menginstall komponen paket yang dibutuhkan.</w:t>
      </w:r>
      <w:r w:rsidR="001E29A3">
        <w:rPr>
          <w:lang w:val="en-US"/>
        </w:rPr>
        <w:t xml:space="preserve"> </w:t>
      </w:r>
      <w:r w:rsidR="00155C7B">
        <w:rPr>
          <w:lang w:val="en-US"/>
        </w:rPr>
        <w:t>Untuk menginstall sistem basis data MongoDB, jalankan perintah:</w:t>
      </w:r>
    </w:p>
    <w:tbl>
      <w:tblPr>
        <w:tblStyle w:val="TableGrid"/>
        <w:tblW w:w="0" w:type="auto"/>
        <w:tblLook w:val="04A0" w:firstRow="1" w:lastRow="0" w:firstColumn="1" w:lastColumn="0" w:noHBand="0" w:noVBand="1"/>
      </w:tblPr>
      <w:tblGrid>
        <w:gridCol w:w="7927"/>
      </w:tblGrid>
      <w:tr w:rsidR="00155C7B" w14:paraId="6DD7E9D1" w14:textId="77777777" w:rsidTr="0072792F">
        <w:tc>
          <w:tcPr>
            <w:tcW w:w="7927" w:type="dxa"/>
          </w:tcPr>
          <w:p w14:paraId="3C56ED3C" w14:textId="77777777" w:rsidR="00155C7B" w:rsidRPr="00B54376" w:rsidRDefault="00155C7B" w:rsidP="0072792F">
            <w:pPr>
              <w:pStyle w:val="Default"/>
              <w:spacing w:after="0"/>
              <w:rPr>
                <w:rFonts w:ascii="Courier New" w:hAnsi="Courier New" w:cs="Courier New"/>
                <w:sz w:val="20"/>
                <w:szCs w:val="20"/>
                <w:lang w:val="en-US"/>
              </w:rPr>
            </w:pPr>
            <w:r>
              <w:rPr>
                <w:rFonts w:ascii="Courier New" w:hAnsi="Courier New" w:cs="Courier New"/>
                <w:color w:val="3A3A3A"/>
                <w:sz w:val="21"/>
                <w:szCs w:val="21"/>
                <w:lang w:val="en-US"/>
              </w:rPr>
              <w:t xml:space="preserve">$ sudo apt-get install </w:t>
            </w:r>
            <w:r w:rsidRPr="00155C7B">
              <w:rPr>
                <w:rFonts w:ascii="Courier New" w:hAnsi="Courier New" w:cs="Courier New"/>
                <w:color w:val="3A3A3A"/>
                <w:sz w:val="21"/>
                <w:szCs w:val="21"/>
                <w:lang w:val="en-US"/>
              </w:rPr>
              <w:t>mongodb-org</w:t>
            </w:r>
          </w:p>
        </w:tc>
      </w:tr>
    </w:tbl>
    <w:p w14:paraId="0F31DAA9" w14:textId="77777777" w:rsidR="00475106" w:rsidRDefault="00475106" w:rsidP="00475106">
      <w:pPr>
        <w:pStyle w:val="Heading3"/>
        <w:rPr>
          <w:lang w:val="en-US"/>
        </w:rPr>
      </w:pPr>
      <w:bookmarkStart w:id="216" w:name="_Toc490453830"/>
      <w:r>
        <w:rPr>
          <w:lang w:val="en-US"/>
        </w:rPr>
        <w:t>Implementasi Data Model</w:t>
      </w:r>
      <w:bookmarkEnd w:id="216"/>
    </w:p>
    <w:p w14:paraId="069E2FE2" w14:textId="77777777" w:rsidR="007D5A7D" w:rsidRDefault="00155C7B" w:rsidP="00155C7B">
      <w:pPr>
        <w:pStyle w:val="BodyText"/>
        <w:ind w:firstLine="360"/>
        <w:rPr>
          <w:lang w:val="en-US"/>
        </w:rPr>
      </w:pPr>
      <w:r>
        <w:rPr>
          <w:lang w:val="en-US"/>
        </w:rPr>
        <w:t xml:space="preserve">Implementasi data sensor berisi kode sumber </w:t>
      </w:r>
      <w:r w:rsidR="001E29A3">
        <w:rPr>
          <w:lang w:val="en-US"/>
        </w:rPr>
        <w:t>yang dihasilkan berdasarkan</w:t>
      </w:r>
      <w:r>
        <w:rPr>
          <w:lang w:val="en-US"/>
        </w:rPr>
        <w:t xml:space="preserve"> </w:t>
      </w:r>
      <w:r w:rsidR="007D5A7D">
        <w:rPr>
          <w:lang w:val="en-US"/>
        </w:rPr>
        <w:t xml:space="preserve">skema basis data </w:t>
      </w:r>
      <w:r>
        <w:rPr>
          <w:lang w:val="en-US"/>
        </w:rPr>
        <w:t>pada tahap perancangan data model.</w:t>
      </w:r>
      <w:r w:rsidR="001E29A3">
        <w:rPr>
          <w:lang w:val="en-US"/>
        </w:rPr>
        <w:t xml:space="preserve"> Pada </w:t>
      </w:r>
      <w:r w:rsidR="0072792F">
        <w:rPr>
          <w:lang w:val="en-US"/>
        </w:rPr>
        <w:t>bagian ini dibahas</w:t>
      </w:r>
      <w:r w:rsidR="00EE184B">
        <w:rPr>
          <w:lang w:val="en-US"/>
        </w:rPr>
        <w:t xml:space="preserve"> kode sumber dari dokumen pengguna, dokumen perangkat node, dokumen sensor dan dokumen data sensor.</w:t>
      </w:r>
      <w:r w:rsidR="001E29A3">
        <w:rPr>
          <w:lang w:val="en-US"/>
        </w:rPr>
        <w:t xml:space="preserve"> </w:t>
      </w:r>
    </w:p>
    <w:p w14:paraId="7D9FA433" w14:textId="77777777" w:rsidR="00EE184B" w:rsidRDefault="00EE184B" w:rsidP="00155C7B">
      <w:pPr>
        <w:pStyle w:val="BodyText"/>
        <w:ind w:firstLine="360"/>
        <w:rPr>
          <w:lang w:val="en-US"/>
        </w:rPr>
      </w:pPr>
    </w:p>
    <w:p w14:paraId="706B3415" w14:textId="77777777" w:rsidR="00EE184B" w:rsidRDefault="00EE184B" w:rsidP="00155C7B">
      <w:pPr>
        <w:pStyle w:val="BodyText"/>
        <w:ind w:firstLine="360"/>
        <w:rPr>
          <w:lang w:val="en-US"/>
        </w:rPr>
      </w:pPr>
    </w:p>
    <w:p w14:paraId="5BB9F7B2" w14:textId="77777777" w:rsidR="001E29A3" w:rsidRDefault="001E29A3" w:rsidP="00E02D4A">
      <w:pPr>
        <w:pStyle w:val="BodyText"/>
        <w:numPr>
          <w:ilvl w:val="0"/>
          <w:numId w:val="55"/>
        </w:numPr>
        <w:ind w:left="360"/>
        <w:rPr>
          <w:lang w:val="en-US"/>
        </w:rPr>
      </w:pPr>
      <w:r>
        <w:rPr>
          <w:lang w:val="en-US"/>
        </w:rPr>
        <w:lastRenderedPageBreak/>
        <w:t>Dokumen Pengguna</w:t>
      </w:r>
    </w:p>
    <w:p w14:paraId="0860616D" w14:textId="77777777" w:rsidR="00EE184B" w:rsidRPr="00EE184B" w:rsidRDefault="00EE184B" w:rsidP="0079658A">
      <w:pPr>
        <w:pStyle w:val="BodyText"/>
        <w:spacing w:after="0"/>
        <w:ind w:left="360"/>
        <w:rPr>
          <w:lang w:val="en-US"/>
        </w:rPr>
      </w:pPr>
      <w:r w:rsidRPr="00EE184B">
        <w:rPr>
          <w:lang w:val="en-US"/>
        </w:rPr>
        <w:t xml:space="preserve">Dokumen </w:t>
      </w:r>
      <w:r>
        <w:rPr>
          <w:lang w:val="en-US"/>
        </w:rPr>
        <w:t xml:space="preserve">ini menyimpan informasi mengenai pengguna dari IoT </w:t>
      </w:r>
      <w:r>
        <w:rPr>
          <w:i/>
          <w:lang w:val="en-US"/>
        </w:rPr>
        <w:t xml:space="preserve">cloud platform </w:t>
      </w:r>
      <w:r>
        <w:rPr>
          <w:lang w:val="en-US"/>
        </w:rPr>
        <w:t xml:space="preserve">yang dirancang. Kode sumber </w:t>
      </w:r>
      <w:r w:rsidR="00C91EAC">
        <w:rPr>
          <w:lang w:val="en-US"/>
        </w:rPr>
        <w:t xml:space="preserve">dari dokumen ini </w:t>
      </w:r>
      <w:r>
        <w:rPr>
          <w:lang w:val="en-US"/>
        </w:rPr>
        <w:t>disimpan pada file bernama users/models.py.</w:t>
      </w:r>
    </w:p>
    <w:tbl>
      <w:tblPr>
        <w:tblStyle w:val="TableGrid"/>
        <w:tblW w:w="0" w:type="auto"/>
        <w:tblLook w:val="04A0" w:firstRow="1" w:lastRow="0" w:firstColumn="1" w:lastColumn="0" w:noHBand="0" w:noVBand="1"/>
      </w:tblPr>
      <w:tblGrid>
        <w:gridCol w:w="445"/>
        <w:gridCol w:w="7482"/>
      </w:tblGrid>
      <w:tr w:rsidR="001E29A3" w:rsidRPr="00503E22" w14:paraId="3E126D2A" w14:textId="77777777" w:rsidTr="0072792F">
        <w:tc>
          <w:tcPr>
            <w:tcW w:w="445" w:type="dxa"/>
          </w:tcPr>
          <w:p w14:paraId="74864C70" w14:textId="77777777" w:rsidR="001E29A3" w:rsidRPr="00503E22" w:rsidRDefault="001E29A3" w:rsidP="0072792F">
            <w:pPr>
              <w:pStyle w:val="BodyText"/>
              <w:spacing w:after="0"/>
              <w:rPr>
                <w:rFonts w:ascii="Courier New" w:hAnsi="Courier New" w:cs="Courier New"/>
                <w:sz w:val="18"/>
                <w:szCs w:val="18"/>
                <w:lang w:val="en-US"/>
              </w:rPr>
            </w:pPr>
            <w:r w:rsidRPr="00503E22">
              <w:rPr>
                <w:rFonts w:ascii="Courier New" w:hAnsi="Courier New" w:cs="Courier New"/>
                <w:sz w:val="18"/>
                <w:szCs w:val="18"/>
                <w:lang w:val="en-US"/>
              </w:rPr>
              <w:t>1</w:t>
            </w:r>
          </w:p>
          <w:p w14:paraId="5F2F6D94" w14:textId="77777777" w:rsidR="001E29A3" w:rsidRDefault="001E29A3" w:rsidP="0072792F">
            <w:pPr>
              <w:pStyle w:val="BodyText"/>
              <w:spacing w:after="0"/>
              <w:rPr>
                <w:rFonts w:ascii="Courier New" w:hAnsi="Courier New" w:cs="Courier New"/>
                <w:sz w:val="18"/>
                <w:szCs w:val="18"/>
                <w:lang w:val="en-US"/>
              </w:rPr>
            </w:pPr>
            <w:r>
              <w:rPr>
                <w:rFonts w:ascii="Courier New" w:hAnsi="Courier New" w:cs="Courier New"/>
                <w:sz w:val="18"/>
                <w:szCs w:val="18"/>
                <w:lang w:val="en-US"/>
              </w:rPr>
              <w:t>2</w:t>
            </w:r>
          </w:p>
          <w:p w14:paraId="398BC193" w14:textId="77777777" w:rsidR="001E29A3" w:rsidRDefault="001E29A3" w:rsidP="0072792F">
            <w:pPr>
              <w:pStyle w:val="BodyText"/>
              <w:spacing w:after="0"/>
              <w:rPr>
                <w:rFonts w:ascii="Courier New" w:hAnsi="Courier New" w:cs="Courier New"/>
                <w:sz w:val="18"/>
                <w:szCs w:val="18"/>
                <w:lang w:val="en-US"/>
              </w:rPr>
            </w:pPr>
            <w:r>
              <w:rPr>
                <w:rFonts w:ascii="Courier New" w:hAnsi="Courier New" w:cs="Courier New"/>
                <w:sz w:val="18"/>
                <w:szCs w:val="18"/>
                <w:lang w:val="en-US"/>
              </w:rPr>
              <w:t>3</w:t>
            </w:r>
          </w:p>
          <w:p w14:paraId="418DF314" w14:textId="77777777" w:rsidR="001E29A3" w:rsidRDefault="001E29A3" w:rsidP="0072792F">
            <w:pPr>
              <w:pStyle w:val="BodyText"/>
              <w:spacing w:after="0"/>
              <w:rPr>
                <w:rFonts w:ascii="Courier New" w:hAnsi="Courier New" w:cs="Courier New"/>
                <w:sz w:val="18"/>
                <w:szCs w:val="18"/>
                <w:lang w:val="en-US"/>
              </w:rPr>
            </w:pPr>
            <w:r>
              <w:rPr>
                <w:rFonts w:ascii="Courier New" w:hAnsi="Courier New" w:cs="Courier New"/>
                <w:sz w:val="18"/>
                <w:szCs w:val="18"/>
                <w:lang w:val="en-US"/>
              </w:rPr>
              <w:t>4</w:t>
            </w:r>
          </w:p>
          <w:p w14:paraId="7DB31576" w14:textId="77777777" w:rsidR="001E29A3" w:rsidRDefault="001E29A3" w:rsidP="0072792F">
            <w:pPr>
              <w:pStyle w:val="BodyText"/>
              <w:spacing w:after="0"/>
              <w:rPr>
                <w:rFonts w:ascii="Courier New" w:hAnsi="Courier New" w:cs="Courier New"/>
                <w:sz w:val="18"/>
                <w:szCs w:val="18"/>
                <w:lang w:val="en-US"/>
              </w:rPr>
            </w:pPr>
            <w:r>
              <w:rPr>
                <w:rFonts w:ascii="Courier New" w:hAnsi="Courier New" w:cs="Courier New"/>
                <w:sz w:val="18"/>
                <w:szCs w:val="18"/>
                <w:lang w:val="en-US"/>
              </w:rPr>
              <w:t>5</w:t>
            </w:r>
          </w:p>
          <w:p w14:paraId="5A4B4FD8" w14:textId="77777777" w:rsidR="001E29A3" w:rsidRDefault="001E29A3" w:rsidP="0072792F">
            <w:pPr>
              <w:pStyle w:val="BodyText"/>
              <w:spacing w:after="0"/>
              <w:rPr>
                <w:rFonts w:ascii="Courier New" w:hAnsi="Courier New" w:cs="Courier New"/>
                <w:sz w:val="18"/>
                <w:szCs w:val="18"/>
                <w:lang w:val="en-US"/>
              </w:rPr>
            </w:pPr>
            <w:r>
              <w:rPr>
                <w:rFonts w:ascii="Courier New" w:hAnsi="Courier New" w:cs="Courier New"/>
                <w:sz w:val="18"/>
                <w:szCs w:val="18"/>
                <w:lang w:val="en-US"/>
              </w:rPr>
              <w:t>6</w:t>
            </w:r>
          </w:p>
          <w:p w14:paraId="1642F49A" w14:textId="77777777" w:rsidR="001E29A3" w:rsidRDefault="001E29A3" w:rsidP="0072792F">
            <w:pPr>
              <w:pStyle w:val="BodyText"/>
              <w:spacing w:after="0"/>
              <w:rPr>
                <w:rFonts w:ascii="Courier New" w:hAnsi="Courier New" w:cs="Courier New"/>
                <w:sz w:val="18"/>
                <w:szCs w:val="18"/>
                <w:lang w:val="en-US"/>
              </w:rPr>
            </w:pPr>
            <w:r>
              <w:rPr>
                <w:rFonts w:ascii="Courier New" w:hAnsi="Courier New" w:cs="Courier New"/>
                <w:sz w:val="18"/>
                <w:szCs w:val="18"/>
                <w:lang w:val="en-US"/>
              </w:rPr>
              <w:t>7</w:t>
            </w:r>
          </w:p>
          <w:p w14:paraId="21AE7756" w14:textId="77777777" w:rsidR="001E29A3" w:rsidRDefault="001E29A3" w:rsidP="0072792F">
            <w:pPr>
              <w:pStyle w:val="BodyText"/>
              <w:spacing w:after="0"/>
              <w:rPr>
                <w:rFonts w:ascii="Courier New" w:hAnsi="Courier New" w:cs="Courier New"/>
                <w:sz w:val="18"/>
                <w:szCs w:val="18"/>
                <w:lang w:val="en-US"/>
              </w:rPr>
            </w:pPr>
            <w:r>
              <w:rPr>
                <w:rFonts w:ascii="Courier New" w:hAnsi="Courier New" w:cs="Courier New"/>
                <w:sz w:val="18"/>
                <w:szCs w:val="18"/>
                <w:lang w:val="en-US"/>
              </w:rPr>
              <w:t>8</w:t>
            </w:r>
          </w:p>
          <w:p w14:paraId="3D24EB58" w14:textId="77777777" w:rsidR="001E29A3" w:rsidRDefault="001E29A3" w:rsidP="0072792F">
            <w:pPr>
              <w:pStyle w:val="BodyText"/>
              <w:spacing w:after="0"/>
              <w:rPr>
                <w:rFonts w:ascii="Courier New" w:hAnsi="Courier New" w:cs="Courier New"/>
                <w:sz w:val="18"/>
                <w:szCs w:val="18"/>
                <w:lang w:val="en-US"/>
              </w:rPr>
            </w:pPr>
            <w:r>
              <w:rPr>
                <w:rFonts w:ascii="Courier New" w:hAnsi="Courier New" w:cs="Courier New"/>
                <w:sz w:val="18"/>
                <w:szCs w:val="18"/>
                <w:lang w:val="en-US"/>
              </w:rPr>
              <w:t>9</w:t>
            </w:r>
          </w:p>
          <w:p w14:paraId="4C656549" w14:textId="77777777" w:rsidR="001E29A3" w:rsidRDefault="001E29A3" w:rsidP="0072792F">
            <w:pPr>
              <w:pStyle w:val="BodyText"/>
              <w:spacing w:after="0"/>
              <w:rPr>
                <w:rFonts w:ascii="Courier New" w:hAnsi="Courier New" w:cs="Courier New"/>
                <w:sz w:val="18"/>
                <w:szCs w:val="18"/>
                <w:lang w:val="en-US"/>
              </w:rPr>
            </w:pPr>
            <w:r>
              <w:rPr>
                <w:rFonts w:ascii="Courier New" w:hAnsi="Courier New" w:cs="Courier New"/>
                <w:sz w:val="18"/>
                <w:szCs w:val="18"/>
                <w:lang w:val="en-US"/>
              </w:rPr>
              <w:t>10</w:t>
            </w:r>
          </w:p>
          <w:p w14:paraId="68EB84F2" w14:textId="77777777" w:rsidR="001E29A3" w:rsidRDefault="001E29A3" w:rsidP="0072792F">
            <w:pPr>
              <w:pStyle w:val="BodyText"/>
              <w:spacing w:after="0"/>
              <w:rPr>
                <w:rFonts w:ascii="Courier New" w:hAnsi="Courier New" w:cs="Courier New"/>
                <w:sz w:val="18"/>
                <w:szCs w:val="18"/>
                <w:lang w:val="en-US"/>
              </w:rPr>
            </w:pPr>
            <w:r>
              <w:rPr>
                <w:rFonts w:ascii="Courier New" w:hAnsi="Courier New" w:cs="Courier New"/>
                <w:sz w:val="18"/>
                <w:szCs w:val="18"/>
                <w:lang w:val="en-US"/>
              </w:rPr>
              <w:t>11</w:t>
            </w:r>
          </w:p>
          <w:p w14:paraId="2E58398B" w14:textId="77777777" w:rsidR="001E29A3" w:rsidRDefault="001E29A3" w:rsidP="0072792F">
            <w:pPr>
              <w:pStyle w:val="BodyText"/>
              <w:spacing w:after="0"/>
              <w:rPr>
                <w:rFonts w:ascii="Courier New" w:hAnsi="Courier New" w:cs="Courier New"/>
                <w:sz w:val="18"/>
                <w:szCs w:val="18"/>
                <w:lang w:val="en-US"/>
              </w:rPr>
            </w:pPr>
            <w:r>
              <w:rPr>
                <w:rFonts w:ascii="Courier New" w:hAnsi="Courier New" w:cs="Courier New"/>
                <w:sz w:val="18"/>
                <w:szCs w:val="18"/>
                <w:lang w:val="en-US"/>
              </w:rPr>
              <w:t>12</w:t>
            </w:r>
          </w:p>
          <w:p w14:paraId="09A4461E" w14:textId="77777777" w:rsidR="001E29A3" w:rsidRDefault="001E29A3" w:rsidP="0072792F">
            <w:pPr>
              <w:pStyle w:val="BodyText"/>
              <w:spacing w:after="0"/>
              <w:rPr>
                <w:rFonts w:ascii="Courier New" w:hAnsi="Courier New" w:cs="Courier New"/>
                <w:sz w:val="18"/>
                <w:szCs w:val="18"/>
                <w:lang w:val="en-US"/>
              </w:rPr>
            </w:pPr>
            <w:r>
              <w:rPr>
                <w:rFonts w:ascii="Courier New" w:hAnsi="Courier New" w:cs="Courier New"/>
                <w:sz w:val="18"/>
                <w:szCs w:val="18"/>
                <w:lang w:val="en-US"/>
              </w:rPr>
              <w:t>13</w:t>
            </w:r>
          </w:p>
          <w:p w14:paraId="7E229E59" w14:textId="77777777" w:rsidR="001E29A3" w:rsidRDefault="001E29A3" w:rsidP="0072792F">
            <w:pPr>
              <w:pStyle w:val="BodyText"/>
              <w:spacing w:after="0"/>
              <w:rPr>
                <w:rFonts w:ascii="Courier New" w:hAnsi="Courier New" w:cs="Courier New"/>
                <w:sz w:val="18"/>
                <w:szCs w:val="18"/>
                <w:lang w:val="en-US"/>
              </w:rPr>
            </w:pPr>
            <w:r>
              <w:rPr>
                <w:rFonts w:ascii="Courier New" w:hAnsi="Courier New" w:cs="Courier New"/>
                <w:sz w:val="18"/>
                <w:szCs w:val="18"/>
                <w:lang w:val="en-US"/>
              </w:rPr>
              <w:t>14</w:t>
            </w:r>
          </w:p>
          <w:p w14:paraId="1121B80B" w14:textId="77777777" w:rsidR="001E29A3" w:rsidRDefault="001E29A3" w:rsidP="0072792F">
            <w:pPr>
              <w:pStyle w:val="BodyText"/>
              <w:spacing w:after="0"/>
              <w:rPr>
                <w:rFonts w:ascii="Courier New" w:hAnsi="Courier New" w:cs="Courier New"/>
                <w:sz w:val="18"/>
                <w:szCs w:val="18"/>
                <w:lang w:val="en-US"/>
              </w:rPr>
            </w:pPr>
            <w:r>
              <w:rPr>
                <w:rFonts w:ascii="Courier New" w:hAnsi="Courier New" w:cs="Courier New"/>
                <w:sz w:val="18"/>
                <w:szCs w:val="18"/>
                <w:lang w:val="en-US"/>
              </w:rPr>
              <w:t>15</w:t>
            </w:r>
          </w:p>
          <w:p w14:paraId="559E2D46" w14:textId="77777777" w:rsidR="001E29A3" w:rsidRDefault="001E29A3" w:rsidP="0072792F">
            <w:pPr>
              <w:pStyle w:val="BodyText"/>
              <w:spacing w:after="0"/>
              <w:rPr>
                <w:rFonts w:ascii="Courier New" w:hAnsi="Courier New" w:cs="Courier New"/>
                <w:sz w:val="18"/>
                <w:szCs w:val="18"/>
                <w:lang w:val="en-US"/>
              </w:rPr>
            </w:pPr>
            <w:r>
              <w:rPr>
                <w:rFonts w:ascii="Courier New" w:hAnsi="Courier New" w:cs="Courier New"/>
                <w:sz w:val="18"/>
                <w:szCs w:val="18"/>
                <w:lang w:val="en-US"/>
              </w:rPr>
              <w:t>16</w:t>
            </w:r>
          </w:p>
          <w:p w14:paraId="303BC7DF" w14:textId="77777777" w:rsidR="001E29A3" w:rsidRDefault="001E29A3" w:rsidP="0072792F">
            <w:pPr>
              <w:pStyle w:val="BodyText"/>
              <w:spacing w:after="0"/>
              <w:rPr>
                <w:rFonts w:ascii="Courier New" w:hAnsi="Courier New" w:cs="Courier New"/>
                <w:sz w:val="18"/>
                <w:szCs w:val="18"/>
                <w:lang w:val="en-US"/>
              </w:rPr>
            </w:pPr>
            <w:r>
              <w:rPr>
                <w:rFonts w:ascii="Courier New" w:hAnsi="Courier New" w:cs="Courier New"/>
                <w:sz w:val="18"/>
                <w:szCs w:val="18"/>
                <w:lang w:val="en-US"/>
              </w:rPr>
              <w:t>17</w:t>
            </w:r>
          </w:p>
          <w:p w14:paraId="006F9001" w14:textId="77777777" w:rsidR="001E29A3" w:rsidRDefault="001E29A3" w:rsidP="0072792F">
            <w:pPr>
              <w:pStyle w:val="BodyText"/>
              <w:spacing w:after="0"/>
              <w:rPr>
                <w:rFonts w:ascii="Courier New" w:hAnsi="Courier New" w:cs="Courier New"/>
                <w:sz w:val="18"/>
                <w:szCs w:val="18"/>
                <w:lang w:val="en-US"/>
              </w:rPr>
            </w:pPr>
            <w:r>
              <w:rPr>
                <w:rFonts w:ascii="Courier New" w:hAnsi="Courier New" w:cs="Courier New"/>
                <w:sz w:val="18"/>
                <w:szCs w:val="18"/>
                <w:lang w:val="en-US"/>
              </w:rPr>
              <w:t>18</w:t>
            </w:r>
          </w:p>
          <w:p w14:paraId="52F42F9C" w14:textId="77777777" w:rsidR="001E29A3" w:rsidRDefault="001E29A3" w:rsidP="0072792F">
            <w:pPr>
              <w:pStyle w:val="BodyText"/>
              <w:spacing w:after="0"/>
              <w:rPr>
                <w:rFonts w:ascii="Courier New" w:hAnsi="Courier New" w:cs="Courier New"/>
                <w:sz w:val="18"/>
                <w:szCs w:val="18"/>
                <w:lang w:val="en-US"/>
              </w:rPr>
            </w:pPr>
            <w:r>
              <w:rPr>
                <w:rFonts w:ascii="Courier New" w:hAnsi="Courier New" w:cs="Courier New"/>
                <w:sz w:val="18"/>
                <w:szCs w:val="18"/>
                <w:lang w:val="en-US"/>
              </w:rPr>
              <w:t>19</w:t>
            </w:r>
          </w:p>
          <w:p w14:paraId="7CD344D1" w14:textId="77777777" w:rsidR="001E29A3" w:rsidRDefault="001E29A3" w:rsidP="0072792F">
            <w:pPr>
              <w:pStyle w:val="BodyText"/>
              <w:spacing w:after="0"/>
              <w:rPr>
                <w:rFonts w:ascii="Courier New" w:hAnsi="Courier New" w:cs="Courier New"/>
                <w:sz w:val="18"/>
                <w:szCs w:val="18"/>
                <w:lang w:val="en-US"/>
              </w:rPr>
            </w:pPr>
            <w:r>
              <w:rPr>
                <w:rFonts w:ascii="Courier New" w:hAnsi="Courier New" w:cs="Courier New"/>
                <w:sz w:val="18"/>
                <w:szCs w:val="18"/>
                <w:lang w:val="en-US"/>
              </w:rPr>
              <w:t>20</w:t>
            </w:r>
          </w:p>
          <w:p w14:paraId="500406BA" w14:textId="77777777" w:rsidR="001E29A3" w:rsidRDefault="001E29A3" w:rsidP="0072792F">
            <w:pPr>
              <w:pStyle w:val="BodyText"/>
              <w:spacing w:after="0"/>
              <w:rPr>
                <w:rFonts w:ascii="Courier New" w:hAnsi="Courier New" w:cs="Courier New"/>
                <w:sz w:val="18"/>
                <w:szCs w:val="18"/>
                <w:lang w:val="en-US"/>
              </w:rPr>
            </w:pPr>
            <w:r>
              <w:rPr>
                <w:rFonts w:ascii="Courier New" w:hAnsi="Courier New" w:cs="Courier New"/>
                <w:sz w:val="18"/>
                <w:szCs w:val="18"/>
                <w:lang w:val="en-US"/>
              </w:rPr>
              <w:t>21</w:t>
            </w:r>
          </w:p>
          <w:p w14:paraId="4582F0B3" w14:textId="77777777" w:rsidR="001E29A3" w:rsidRPr="00503E22" w:rsidRDefault="001E29A3" w:rsidP="0072792F">
            <w:pPr>
              <w:pStyle w:val="BodyText"/>
              <w:spacing w:after="0"/>
              <w:rPr>
                <w:rFonts w:ascii="Courier New" w:hAnsi="Courier New" w:cs="Courier New"/>
                <w:sz w:val="18"/>
                <w:szCs w:val="18"/>
                <w:lang w:val="en-US"/>
              </w:rPr>
            </w:pPr>
            <w:r>
              <w:rPr>
                <w:rFonts w:ascii="Courier New" w:hAnsi="Courier New" w:cs="Courier New"/>
                <w:sz w:val="18"/>
                <w:szCs w:val="18"/>
                <w:lang w:val="en-US"/>
              </w:rPr>
              <w:t>22</w:t>
            </w:r>
          </w:p>
        </w:tc>
        <w:tc>
          <w:tcPr>
            <w:tcW w:w="7482" w:type="dxa"/>
          </w:tcPr>
          <w:p w14:paraId="4B58E8C8" w14:textId="77777777" w:rsidR="001E29A3" w:rsidRPr="00E357D9" w:rsidRDefault="001E29A3" w:rsidP="0072792F">
            <w:pPr>
              <w:pStyle w:val="BodyText"/>
              <w:keepNext/>
              <w:spacing w:after="0"/>
              <w:jc w:val="left"/>
              <w:rPr>
                <w:rFonts w:ascii="Courier New" w:hAnsi="Courier New" w:cs="Courier New"/>
                <w:sz w:val="18"/>
                <w:szCs w:val="18"/>
                <w:lang w:val="en-US"/>
              </w:rPr>
            </w:pPr>
            <w:r w:rsidRPr="00E357D9">
              <w:rPr>
                <w:rFonts w:ascii="Courier New" w:hAnsi="Courier New" w:cs="Courier New"/>
                <w:sz w:val="18"/>
                <w:szCs w:val="18"/>
                <w:lang w:val="en-US"/>
              </w:rPr>
              <w:t>from mongoengine.document import Document</w:t>
            </w:r>
          </w:p>
          <w:p w14:paraId="2CE70DC2" w14:textId="77777777" w:rsidR="001E29A3" w:rsidRPr="00E357D9" w:rsidRDefault="001E29A3" w:rsidP="0072792F">
            <w:pPr>
              <w:pStyle w:val="BodyText"/>
              <w:keepNext/>
              <w:spacing w:after="0"/>
              <w:jc w:val="left"/>
              <w:rPr>
                <w:rFonts w:ascii="Courier New" w:hAnsi="Courier New" w:cs="Courier New"/>
                <w:sz w:val="18"/>
                <w:szCs w:val="18"/>
                <w:lang w:val="en-US"/>
              </w:rPr>
            </w:pPr>
            <w:r w:rsidRPr="00E357D9">
              <w:rPr>
                <w:rFonts w:ascii="Courier New" w:hAnsi="Courier New" w:cs="Courier New"/>
                <w:sz w:val="18"/>
                <w:szCs w:val="18"/>
                <w:lang w:val="en-US"/>
              </w:rPr>
              <w:t>from mongoengine import StringField, EmailField, IntField</w:t>
            </w:r>
          </w:p>
          <w:p w14:paraId="3707A1CB" w14:textId="77777777" w:rsidR="001E29A3" w:rsidRPr="00E357D9" w:rsidRDefault="001E29A3" w:rsidP="0072792F">
            <w:pPr>
              <w:pStyle w:val="BodyText"/>
              <w:keepNext/>
              <w:spacing w:after="0"/>
              <w:jc w:val="left"/>
              <w:rPr>
                <w:rFonts w:ascii="Courier New" w:hAnsi="Courier New" w:cs="Courier New"/>
                <w:sz w:val="18"/>
                <w:szCs w:val="18"/>
                <w:lang w:val="en-US"/>
              </w:rPr>
            </w:pPr>
          </w:p>
          <w:p w14:paraId="3AD6CC2D" w14:textId="77777777" w:rsidR="001E29A3" w:rsidRPr="00E357D9" w:rsidRDefault="001E29A3" w:rsidP="0072792F">
            <w:pPr>
              <w:pStyle w:val="BodyText"/>
              <w:keepNext/>
              <w:spacing w:after="0"/>
              <w:jc w:val="left"/>
              <w:rPr>
                <w:rFonts w:ascii="Courier New" w:hAnsi="Courier New" w:cs="Courier New"/>
                <w:sz w:val="18"/>
                <w:szCs w:val="18"/>
                <w:lang w:val="en-US"/>
              </w:rPr>
            </w:pPr>
          </w:p>
          <w:p w14:paraId="5D63B59C" w14:textId="77777777" w:rsidR="001E29A3" w:rsidRPr="00E357D9" w:rsidRDefault="001E29A3" w:rsidP="0072792F">
            <w:pPr>
              <w:pStyle w:val="BodyText"/>
              <w:keepNext/>
              <w:spacing w:after="0"/>
              <w:jc w:val="left"/>
              <w:rPr>
                <w:rFonts w:ascii="Courier New" w:hAnsi="Courier New" w:cs="Courier New"/>
                <w:sz w:val="18"/>
                <w:szCs w:val="18"/>
                <w:lang w:val="en-US"/>
              </w:rPr>
            </w:pPr>
            <w:r w:rsidRPr="00E357D9">
              <w:rPr>
                <w:rFonts w:ascii="Courier New" w:hAnsi="Courier New" w:cs="Courier New"/>
                <w:sz w:val="18"/>
                <w:szCs w:val="18"/>
                <w:lang w:val="en-US"/>
              </w:rPr>
              <w:t>class User(Document):</w:t>
            </w:r>
          </w:p>
          <w:p w14:paraId="553B04A7" w14:textId="77777777" w:rsidR="001E29A3" w:rsidRPr="00E357D9" w:rsidRDefault="001E29A3" w:rsidP="0072792F">
            <w:pPr>
              <w:pStyle w:val="BodyText"/>
              <w:keepNext/>
              <w:spacing w:after="0"/>
              <w:jc w:val="left"/>
              <w:rPr>
                <w:rFonts w:ascii="Courier New" w:hAnsi="Courier New" w:cs="Courier New"/>
                <w:sz w:val="18"/>
                <w:szCs w:val="18"/>
                <w:lang w:val="en-US"/>
              </w:rPr>
            </w:pPr>
            <w:r w:rsidRPr="00E357D9">
              <w:rPr>
                <w:rFonts w:ascii="Courier New" w:hAnsi="Courier New" w:cs="Courier New"/>
                <w:sz w:val="18"/>
                <w:szCs w:val="18"/>
                <w:lang w:val="en-US"/>
              </w:rPr>
              <w:t xml:space="preserve">    email = EmailField(required=True)</w:t>
            </w:r>
          </w:p>
          <w:p w14:paraId="542E527C" w14:textId="77777777" w:rsidR="001E29A3" w:rsidRPr="00E357D9" w:rsidRDefault="001E29A3" w:rsidP="0072792F">
            <w:pPr>
              <w:pStyle w:val="BodyText"/>
              <w:keepNext/>
              <w:spacing w:after="0"/>
              <w:jc w:val="left"/>
              <w:rPr>
                <w:rFonts w:ascii="Courier New" w:hAnsi="Courier New" w:cs="Courier New"/>
                <w:sz w:val="18"/>
                <w:szCs w:val="18"/>
                <w:lang w:val="en-US"/>
              </w:rPr>
            </w:pPr>
            <w:r w:rsidRPr="00E357D9">
              <w:rPr>
                <w:rFonts w:ascii="Courier New" w:hAnsi="Courier New" w:cs="Courier New"/>
                <w:sz w:val="18"/>
                <w:szCs w:val="18"/>
                <w:lang w:val="en-US"/>
              </w:rPr>
              <w:t xml:space="preserve">    username = StringField(min_length=4, max_length=16, unique=True, required=True)</w:t>
            </w:r>
          </w:p>
          <w:p w14:paraId="101F3465" w14:textId="77777777" w:rsidR="001E29A3" w:rsidRPr="00E357D9" w:rsidRDefault="001E29A3" w:rsidP="0072792F">
            <w:pPr>
              <w:pStyle w:val="BodyText"/>
              <w:keepNext/>
              <w:spacing w:after="0"/>
              <w:jc w:val="left"/>
              <w:rPr>
                <w:rFonts w:ascii="Courier New" w:hAnsi="Courier New" w:cs="Courier New"/>
                <w:sz w:val="18"/>
                <w:szCs w:val="18"/>
                <w:lang w:val="en-US"/>
              </w:rPr>
            </w:pPr>
            <w:r w:rsidRPr="00E357D9">
              <w:rPr>
                <w:rFonts w:ascii="Courier New" w:hAnsi="Courier New" w:cs="Courier New"/>
                <w:sz w:val="18"/>
                <w:szCs w:val="18"/>
                <w:lang w:val="en-US"/>
              </w:rPr>
              <w:t xml:space="preserve">    password = StringField(min_length=8, max_length=128, required=True)</w:t>
            </w:r>
          </w:p>
          <w:p w14:paraId="1829B5E6" w14:textId="77777777" w:rsidR="001E29A3" w:rsidRPr="00E357D9" w:rsidRDefault="001E29A3" w:rsidP="0072792F">
            <w:pPr>
              <w:pStyle w:val="BodyText"/>
              <w:keepNext/>
              <w:spacing w:after="0"/>
              <w:jc w:val="left"/>
              <w:rPr>
                <w:rFonts w:ascii="Courier New" w:hAnsi="Courier New" w:cs="Courier New"/>
                <w:sz w:val="18"/>
                <w:szCs w:val="18"/>
                <w:lang w:val="en-US"/>
              </w:rPr>
            </w:pPr>
            <w:r w:rsidRPr="00E357D9">
              <w:rPr>
                <w:rFonts w:ascii="Courier New" w:hAnsi="Courier New" w:cs="Courier New"/>
                <w:sz w:val="18"/>
                <w:szCs w:val="18"/>
                <w:lang w:val="en-US"/>
              </w:rPr>
              <w:t xml:space="preserve">    first_name = StringField(max_length=50, required=True)</w:t>
            </w:r>
          </w:p>
          <w:p w14:paraId="1333FCAB" w14:textId="77777777" w:rsidR="001E29A3" w:rsidRPr="00E357D9" w:rsidRDefault="001E29A3" w:rsidP="0072792F">
            <w:pPr>
              <w:pStyle w:val="BodyText"/>
              <w:keepNext/>
              <w:spacing w:after="0"/>
              <w:jc w:val="left"/>
              <w:rPr>
                <w:rFonts w:ascii="Courier New" w:hAnsi="Courier New" w:cs="Courier New"/>
                <w:sz w:val="18"/>
                <w:szCs w:val="18"/>
                <w:lang w:val="en-US"/>
              </w:rPr>
            </w:pPr>
            <w:r w:rsidRPr="00E357D9">
              <w:rPr>
                <w:rFonts w:ascii="Courier New" w:hAnsi="Courier New" w:cs="Courier New"/>
                <w:sz w:val="18"/>
                <w:szCs w:val="18"/>
                <w:lang w:val="en-US"/>
              </w:rPr>
              <w:t xml:space="preserve">    last_name = StringField(max_length=50, required=True)</w:t>
            </w:r>
          </w:p>
          <w:p w14:paraId="4C70E3DE" w14:textId="77777777" w:rsidR="001E29A3" w:rsidRPr="00E357D9" w:rsidRDefault="001E29A3" w:rsidP="0072792F">
            <w:pPr>
              <w:pStyle w:val="BodyText"/>
              <w:keepNext/>
              <w:spacing w:after="0"/>
              <w:jc w:val="left"/>
              <w:rPr>
                <w:rFonts w:ascii="Courier New" w:hAnsi="Courier New" w:cs="Courier New"/>
                <w:sz w:val="18"/>
                <w:szCs w:val="18"/>
                <w:lang w:val="en-US"/>
              </w:rPr>
            </w:pPr>
            <w:r w:rsidRPr="00E357D9">
              <w:rPr>
                <w:rFonts w:ascii="Courier New" w:hAnsi="Courier New" w:cs="Courier New"/>
                <w:sz w:val="18"/>
                <w:szCs w:val="18"/>
                <w:lang w:val="en-US"/>
              </w:rPr>
              <w:t xml:space="preserve">    is_admin = IntField(default=0)</w:t>
            </w:r>
          </w:p>
          <w:p w14:paraId="21E29AE2" w14:textId="77777777" w:rsidR="001E29A3" w:rsidRPr="00E357D9" w:rsidRDefault="001E29A3" w:rsidP="0072792F">
            <w:pPr>
              <w:pStyle w:val="BodyText"/>
              <w:keepNext/>
              <w:spacing w:after="0"/>
              <w:jc w:val="left"/>
              <w:rPr>
                <w:rFonts w:ascii="Courier New" w:hAnsi="Courier New" w:cs="Courier New"/>
                <w:sz w:val="18"/>
                <w:szCs w:val="18"/>
                <w:lang w:val="en-US"/>
              </w:rPr>
            </w:pPr>
          </w:p>
          <w:p w14:paraId="0D5CA4C6" w14:textId="77777777" w:rsidR="001E29A3" w:rsidRPr="00E357D9" w:rsidRDefault="001E29A3" w:rsidP="0072792F">
            <w:pPr>
              <w:pStyle w:val="BodyText"/>
              <w:keepNext/>
              <w:spacing w:after="0"/>
              <w:jc w:val="left"/>
              <w:rPr>
                <w:rFonts w:ascii="Courier New" w:hAnsi="Courier New" w:cs="Courier New"/>
                <w:sz w:val="18"/>
                <w:szCs w:val="18"/>
                <w:lang w:val="en-US"/>
              </w:rPr>
            </w:pPr>
            <w:r w:rsidRPr="00E357D9">
              <w:rPr>
                <w:rFonts w:ascii="Courier New" w:hAnsi="Courier New" w:cs="Courier New"/>
                <w:sz w:val="18"/>
                <w:szCs w:val="18"/>
                <w:lang w:val="en-US"/>
              </w:rPr>
              <w:t xml:space="preserve">    meta = {</w:t>
            </w:r>
          </w:p>
          <w:p w14:paraId="3629FD26" w14:textId="77777777" w:rsidR="001E29A3" w:rsidRPr="00E357D9" w:rsidRDefault="001E29A3" w:rsidP="0072792F">
            <w:pPr>
              <w:pStyle w:val="BodyText"/>
              <w:keepNext/>
              <w:spacing w:after="0"/>
              <w:jc w:val="left"/>
              <w:rPr>
                <w:rFonts w:ascii="Courier New" w:hAnsi="Courier New" w:cs="Courier New"/>
                <w:sz w:val="18"/>
                <w:szCs w:val="18"/>
                <w:lang w:val="en-US"/>
              </w:rPr>
            </w:pPr>
            <w:r w:rsidRPr="00E357D9">
              <w:rPr>
                <w:rFonts w:ascii="Courier New" w:hAnsi="Courier New" w:cs="Courier New"/>
                <w:sz w:val="18"/>
                <w:szCs w:val="18"/>
                <w:lang w:val="en-US"/>
              </w:rPr>
              <w:t xml:space="preserve">        'indexes': [</w:t>
            </w:r>
          </w:p>
          <w:p w14:paraId="03E15DA5" w14:textId="77777777" w:rsidR="001E29A3" w:rsidRPr="00E357D9" w:rsidRDefault="001E29A3" w:rsidP="0072792F">
            <w:pPr>
              <w:pStyle w:val="BodyText"/>
              <w:keepNext/>
              <w:spacing w:after="0"/>
              <w:jc w:val="left"/>
              <w:rPr>
                <w:rFonts w:ascii="Courier New" w:hAnsi="Courier New" w:cs="Courier New"/>
                <w:sz w:val="18"/>
                <w:szCs w:val="18"/>
                <w:lang w:val="en-US"/>
              </w:rPr>
            </w:pPr>
            <w:r w:rsidRPr="00E357D9">
              <w:rPr>
                <w:rFonts w:ascii="Courier New" w:hAnsi="Courier New" w:cs="Courier New"/>
                <w:sz w:val="18"/>
                <w:szCs w:val="18"/>
                <w:lang w:val="en-US"/>
              </w:rPr>
              <w:t xml:space="preserve">            {</w:t>
            </w:r>
          </w:p>
          <w:p w14:paraId="77D23750" w14:textId="77777777" w:rsidR="001E29A3" w:rsidRPr="00E357D9" w:rsidRDefault="001E29A3" w:rsidP="0072792F">
            <w:pPr>
              <w:pStyle w:val="BodyText"/>
              <w:keepNext/>
              <w:spacing w:after="0"/>
              <w:jc w:val="left"/>
              <w:rPr>
                <w:rFonts w:ascii="Courier New" w:hAnsi="Courier New" w:cs="Courier New"/>
                <w:sz w:val="18"/>
                <w:szCs w:val="18"/>
                <w:lang w:val="en-US"/>
              </w:rPr>
            </w:pPr>
            <w:r w:rsidRPr="00E357D9">
              <w:rPr>
                <w:rFonts w:ascii="Courier New" w:hAnsi="Courier New" w:cs="Courier New"/>
                <w:sz w:val="18"/>
                <w:szCs w:val="18"/>
                <w:lang w:val="en-US"/>
              </w:rPr>
              <w:t xml:space="preserve">                'fields': ['-username'],</w:t>
            </w:r>
          </w:p>
          <w:p w14:paraId="56A0F6FD" w14:textId="77777777" w:rsidR="001E29A3" w:rsidRPr="00E357D9" w:rsidRDefault="001E29A3" w:rsidP="0072792F">
            <w:pPr>
              <w:pStyle w:val="BodyText"/>
              <w:keepNext/>
              <w:spacing w:after="0"/>
              <w:jc w:val="left"/>
              <w:rPr>
                <w:rFonts w:ascii="Courier New" w:hAnsi="Courier New" w:cs="Courier New"/>
                <w:sz w:val="18"/>
                <w:szCs w:val="18"/>
                <w:lang w:val="en-US"/>
              </w:rPr>
            </w:pPr>
            <w:r w:rsidRPr="00E357D9">
              <w:rPr>
                <w:rFonts w:ascii="Courier New" w:hAnsi="Courier New" w:cs="Courier New"/>
                <w:sz w:val="18"/>
                <w:szCs w:val="18"/>
                <w:lang w:val="en-US"/>
              </w:rPr>
              <w:t xml:space="preserve">                'unique': True</w:t>
            </w:r>
          </w:p>
          <w:p w14:paraId="78303CB8" w14:textId="77777777" w:rsidR="001E29A3" w:rsidRPr="00E357D9" w:rsidRDefault="001E29A3" w:rsidP="0072792F">
            <w:pPr>
              <w:pStyle w:val="BodyText"/>
              <w:keepNext/>
              <w:spacing w:after="0"/>
              <w:jc w:val="left"/>
              <w:rPr>
                <w:rFonts w:ascii="Courier New" w:hAnsi="Courier New" w:cs="Courier New"/>
                <w:sz w:val="18"/>
                <w:szCs w:val="18"/>
                <w:lang w:val="en-US"/>
              </w:rPr>
            </w:pPr>
            <w:r w:rsidRPr="00E357D9">
              <w:rPr>
                <w:rFonts w:ascii="Courier New" w:hAnsi="Courier New" w:cs="Courier New"/>
                <w:sz w:val="18"/>
                <w:szCs w:val="18"/>
                <w:lang w:val="en-US"/>
              </w:rPr>
              <w:t xml:space="preserve">            },</w:t>
            </w:r>
          </w:p>
          <w:p w14:paraId="6D9665DD" w14:textId="77777777" w:rsidR="001E29A3" w:rsidRPr="00E357D9" w:rsidRDefault="001E29A3" w:rsidP="0072792F">
            <w:pPr>
              <w:pStyle w:val="BodyText"/>
              <w:keepNext/>
              <w:spacing w:after="0"/>
              <w:jc w:val="left"/>
              <w:rPr>
                <w:rFonts w:ascii="Courier New" w:hAnsi="Courier New" w:cs="Courier New"/>
                <w:sz w:val="18"/>
                <w:szCs w:val="18"/>
                <w:lang w:val="en-US"/>
              </w:rPr>
            </w:pPr>
            <w:r w:rsidRPr="00E357D9">
              <w:rPr>
                <w:rFonts w:ascii="Courier New" w:hAnsi="Courier New" w:cs="Courier New"/>
                <w:sz w:val="18"/>
                <w:szCs w:val="18"/>
                <w:lang w:val="en-US"/>
              </w:rPr>
              <w:t xml:space="preserve">        ],</w:t>
            </w:r>
          </w:p>
          <w:p w14:paraId="3DCEB56A" w14:textId="77777777" w:rsidR="001E29A3" w:rsidRPr="00503E22" w:rsidRDefault="001E29A3" w:rsidP="0072792F">
            <w:pPr>
              <w:pStyle w:val="BodyText"/>
              <w:keepNext/>
              <w:spacing w:after="0"/>
              <w:jc w:val="left"/>
              <w:rPr>
                <w:rFonts w:ascii="Courier New" w:hAnsi="Courier New" w:cs="Courier New"/>
                <w:sz w:val="18"/>
                <w:szCs w:val="18"/>
                <w:lang w:val="en-US"/>
              </w:rPr>
            </w:pPr>
            <w:r w:rsidRPr="00E357D9">
              <w:rPr>
                <w:rFonts w:ascii="Courier New" w:hAnsi="Courier New" w:cs="Courier New"/>
                <w:sz w:val="18"/>
                <w:szCs w:val="18"/>
                <w:lang w:val="en-US"/>
              </w:rPr>
              <w:t xml:space="preserve">    }</w:t>
            </w:r>
          </w:p>
        </w:tc>
      </w:tr>
    </w:tbl>
    <w:p w14:paraId="63F2ACF0" w14:textId="77777777" w:rsidR="00EE184B" w:rsidRDefault="00EE184B" w:rsidP="0079658A">
      <w:pPr>
        <w:pStyle w:val="BodyText"/>
        <w:spacing w:before="240"/>
        <w:ind w:left="720" w:hanging="360"/>
        <w:rPr>
          <w:lang w:val="en-US"/>
        </w:rPr>
      </w:pPr>
      <w:r>
        <w:rPr>
          <w:lang w:val="en-US"/>
        </w:rPr>
        <w:t>Penjelasan dari potongan kode program diatas adalah:</w:t>
      </w:r>
    </w:p>
    <w:p w14:paraId="6FE1545E" w14:textId="77777777" w:rsidR="00EE184B" w:rsidRDefault="00EE184B" w:rsidP="00E02D4A">
      <w:pPr>
        <w:pStyle w:val="BodyText"/>
        <w:numPr>
          <w:ilvl w:val="0"/>
          <w:numId w:val="51"/>
        </w:numPr>
        <w:rPr>
          <w:lang w:val="en-US"/>
        </w:rPr>
      </w:pPr>
      <w:r>
        <w:rPr>
          <w:lang w:val="en-US"/>
        </w:rPr>
        <w:t>Baris 1-2, memuat modul-modul yang diperlukan.</w:t>
      </w:r>
    </w:p>
    <w:p w14:paraId="326E8A8B" w14:textId="77777777" w:rsidR="00EE184B" w:rsidRDefault="00EE184B" w:rsidP="00E02D4A">
      <w:pPr>
        <w:pStyle w:val="BodyText"/>
        <w:numPr>
          <w:ilvl w:val="0"/>
          <w:numId w:val="51"/>
        </w:numPr>
        <w:rPr>
          <w:lang w:val="en-US"/>
        </w:rPr>
      </w:pPr>
      <w:r>
        <w:rPr>
          <w:lang w:val="en-US"/>
        </w:rPr>
        <w:t>Baris 5, deklarasi</w:t>
      </w:r>
      <w:r w:rsidR="00C91EAC">
        <w:rPr>
          <w:lang w:val="en-US"/>
        </w:rPr>
        <w:t xml:space="preserve"> </w:t>
      </w:r>
      <w:r w:rsidR="00BF2C6A">
        <w:rPr>
          <w:lang w:val="en-US"/>
        </w:rPr>
        <w:t>kelas</w:t>
      </w:r>
      <w:r>
        <w:rPr>
          <w:lang w:val="en-US"/>
        </w:rPr>
        <w:t xml:space="preserve"> </w:t>
      </w:r>
      <w:r w:rsidR="00C91EAC">
        <w:rPr>
          <w:rFonts w:ascii="Courier New" w:hAnsi="Courier New" w:cs="Courier New"/>
          <w:sz w:val="20"/>
          <w:szCs w:val="18"/>
          <w:lang w:val="en-US"/>
        </w:rPr>
        <w:t>User</w:t>
      </w:r>
      <w:r w:rsidR="00BF2C6A">
        <w:rPr>
          <w:rFonts w:ascii="Courier New" w:hAnsi="Courier New" w:cs="Courier New"/>
          <w:sz w:val="20"/>
          <w:szCs w:val="18"/>
          <w:lang w:val="en-US"/>
        </w:rPr>
        <w:t xml:space="preserve"> </w:t>
      </w:r>
      <w:r w:rsidR="00BF2C6A">
        <w:rPr>
          <w:lang w:val="en-US"/>
        </w:rPr>
        <w:t xml:space="preserve">yang mewarisi atribut dan operasi dari kelas </w:t>
      </w:r>
      <w:r w:rsidR="00BF2C6A">
        <w:rPr>
          <w:rFonts w:ascii="Courier New" w:hAnsi="Courier New" w:cs="Courier New"/>
          <w:sz w:val="20"/>
          <w:szCs w:val="18"/>
          <w:lang w:val="en-US"/>
        </w:rPr>
        <w:t>Document</w:t>
      </w:r>
      <w:r>
        <w:rPr>
          <w:lang w:val="en-US"/>
        </w:rPr>
        <w:t>.</w:t>
      </w:r>
    </w:p>
    <w:p w14:paraId="55C5BBA7" w14:textId="5E7084CD" w:rsidR="00C91EAC" w:rsidRDefault="00C91EAC" w:rsidP="00E02D4A">
      <w:pPr>
        <w:pStyle w:val="BodyText"/>
        <w:numPr>
          <w:ilvl w:val="0"/>
          <w:numId w:val="51"/>
        </w:numPr>
        <w:rPr>
          <w:lang w:val="en-US"/>
        </w:rPr>
      </w:pPr>
      <w:r>
        <w:rPr>
          <w:lang w:val="en-US"/>
        </w:rPr>
        <w:t>Baris 6, deklarasi</w:t>
      </w:r>
      <w:r w:rsidR="00BF2C6A">
        <w:rPr>
          <w:lang w:val="en-US"/>
        </w:rPr>
        <w:t xml:space="preserve"> atribut kelas bernama </w:t>
      </w:r>
      <w:r w:rsidRPr="00BF2C6A">
        <w:rPr>
          <w:rFonts w:ascii="Courier New" w:hAnsi="Courier New" w:cs="Courier New"/>
          <w:sz w:val="20"/>
          <w:szCs w:val="18"/>
          <w:lang w:val="en-US"/>
        </w:rPr>
        <w:t>email</w:t>
      </w:r>
      <w:r w:rsidR="00BF2C6A">
        <w:rPr>
          <w:i/>
          <w:lang w:val="en-US"/>
        </w:rPr>
        <w:t xml:space="preserve"> </w:t>
      </w:r>
      <w:r w:rsidR="00BF2C6A">
        <w:rPr>
          <w:lang w:val="en-US"/>
        </w:rPr>
        <w:t xml:space="preserve">untuk menampung </w:t>
      </w:r>
      <w:r w:rsidR="00BE4172">
        <w:rPr>
          <w:lang w:val="en-US"/>
        </w:rPr>
        <w:t xml:space="preserve">alamat </w:t>
      </w:r>
      <w:r w:rsidR="00BF2C6A">
        <w:rPr>
          <w:lang w:val="en-US"/>
        </w:rPr>
        <w:t>email pengguna.</w:t>
      </w:r>
      <w:r w:rsidR="00BE4172">
        <w:rPr>
          <w:lang w:val="en-US"/>
        </w:rPr>
        <w:t xml:space="preserve"> Atribut ini harus didefinisi</w:t>
      </w:r>
      <w:r w:rsidR="00F82A68">
        <w:rPr>
          <w:lang w:val="en-US"/>
        </w:rPr>
        <w:t>k</w:t>
      </w:r>
      <w:r w:rsidR="00BE4172">
        <w:rPr>
          <w:lang w:val="en-US"/>
        </w:rPr>
        <w:t>an dengan alamat email yang valid.</w:t>
      </w:r>
    </w:p>
    <w:p w14:paraId="1DBCE89C" w14:textId="7ABE8173" w:rsidR="0079658A" w:rsidRPr="0079658A" w:rsidRDefault="00BE4172" w:rsidP="00E02D4A">
      <w:pPr>
        <w:pStyle w:val="BodyText"/>
        <w:numPr>
          <w:ilvl w:val="0"/>
          <w:numId w:val="51"/>
        </w:numPr>
        <w:rPr>
          <w:lang w:val="en-US"/>
        </w:rPr>
      </w:pPr>
      <w:r>
        <w:rPr>
          <w:lang w:val="en-US"/>
        </w:rPr>
        <w:t xml:space="preserve">Baris 7-8, deklarasi atribut kelas bernama </w:t>
      </w:r>
      <w:r>
        <w:rPr>
          <w:rFonts w:ascii="Courier New" w:hAnsi="Courier New" w:cs="Courier New"/>
          <w:sz w:val="20"/>
          <w:szCs w:val="18"/>
          <w:lang w:val="en-US"/>
        </w:rPr>
        <w:t>username</w:t>
      </w:r>
      <w:r>
        <w:rPr>
          <w:i/>
          <w:lang w:val="en-US"/>
        </w:rPr>
        <w:t xml:space="preserve"> </w:t>
      </w:r>
      <w:r>
        <w:rPr>
          <w:lang w:val="en-US"/>
        </w:rPr>
        <w:t xml:space="preserve">untuk menampung </w:t>
      </w:r>
      <w:r>
        <w:rPr>
          <w:i/>
          <w:lang w:val="en-US"/>
        </w:rPr>
        <w:t>username</w:t>
      </w:r>
      <w:r>
        <w:rPr>
          <w:lang w:val="en-US"/>
        </w:rPr>
        <w:t xml:space="preserve"> penggun</w:t>
      </w:r>
      <w:r w:rsidR="00F82A68">
        <w:rPr>
          <w:lang w:val="en-US"/>
        </w:rPr>
        <w:t>a. Atribut ini harus didefinisik</w:t>
      </w:r>
      <w:r>
        <w:rPr>
          <w:lang w:val="en-US"/>
        </w:rPr>
        <w:t xml:space="preserve">an </w:t>
      </w:r>
      <w:r w:rsidR="0079658A">
        <w:rPr>
          <w:lang w:val="en-US"/>
        </w:rPr>
        <w:t>sebagai</w:t>
      </w:r>
      <w:r>
        <w:rPr>
          <w:lang w:val="en-US"/>
        </w:rPr>
        <w:t xml:space="preserve"> </w:t>
      </w:r>
      <w:r w:rsidR="0079658A">
        <w:rPr>
          <w:i/>
          <w:lang w:val="en-US"/>
        </w:rPr>
        <w:t xml:space="preserve">string </w:t>
      </w:r>
      <w:r w:rsidR="0079658A">
        <w:rPr>
          <w:lang w:val="en-US"/>
        </w:rPr>
        <w:t>dengan 4-16 karakter</w:t>
      </w:r>
      <w:r>
        <w:rPr>
          <w:lang w:val="en-US"/>
        </w:rPr>
        <w:t>.</w:t>
      </w:r>
    </w:p>
    <w:p w14:paraId="73347492" w14:textId="77777777" w:rsidR="0079658A" w:rsidRDefault="0079658A" w:rsidP="00E02D4A">
      <w:pPr>
        <w:pStyle w:val="BodyText"/>
        <w:numPr>
          <w:ilvl w:val="0"/>
          <w:numId w:val="51"/>
        </w:numPr>
        <w:rPr>
          <w:lang w:val="en-US"/>
        </w:rPr>
      </w:pPr>
      <w:r>
        <w:rPr>
          <w:lang w:val="en-US"/>
        </w:rPr>
        <w:t xml:space="preserve">Baris 9-10, deklarasi atribut kelas bernama </w:t>
      </w:r>
      <w:r>
        <w:rPr>
          <w:rFonts w:ascii="Courier New" w:hAnsi="Courier New" w:cs="Courier New"/>
          <w:sz w:val="20"/>
          <w:szCs w:val="18"/>
          <w:lang w:val="en-US"/>
        </w:rPr>
        <w:t>password</w:t>
      </w:r>
      <w:r>
        <w:rPr>
          <w:i/>
          <w:lang w:val="en-US"/>
        </w:rPr>
        <w:t xml:space="preserve"> </w:t>
      </w:r>
      <w:r>
        <w:rPr>
          <w:lang w:val="en-US"/>
        </w:rPr>
        <w:t xml:space="preserve">untuk menampung </w:t>
      </w:r>
      <w:r>
        <w:rPr>
          <w:i/>
          <w:lang w:val="en-US"/>
        </w:rPr>
        <w:t>password</w:t>
      </w:r>
      <w:r>
        <w:rPr>
          <w:lang w:val="en-US"/>
        </w:rPr>
        <w:t xml:space="preserve"> pengguna. Atribut ini harus didefinisilan sebagai </w:t>
      </w:r>
      <w:r>
        <w:rPr>
          <w:i/>
          <w:lang w:val="en-US"/>
        </w:rPr>
        <w:t xml:space="preserve">string </w:t>
      </w:r>
      <w:r>
        <w:rPr>
          <w:lang w:val="en-US"/>
        </w:rPr>
        <w:t>dengan 8-128 karakter.</w:t>
      </w:r>
    </w:p>
    <w:p w14:paraId="3E690551" w14:textId="353081B9" w:rsidR="0079658A" w:rsidRDefault="0079658A" w:rsidP="00E02D4A">
      <w:pPr>
        <w:pStyle w:val="BodyText"/>
        <w:numPr>
          <w:ilvl w:val="0"/>
          <w:numId w:val="51"/>
        </w:numPr>
        <w:rPr>
          <w:lang w:val="en-US"/>
        </w:rPr>
      </w:pPr>
      <w:r>
        <w:rPr>
          <w:lang w:val="en-US"/>
        </w:rPr>
        <w:t xml:space="preserve">Baris 11, deklarasi atribut kelas bernama </w:t>
      </w:r>
      <w:r>
        <w:rPr>
          <w:rFonts w:ascii="Courier New" w:hAnsi="Courier New" w:cs="Courier New"/>
          <w:sz w:val="20"/>
          <w:szCs w:val="18"/>
          <w:lang w:val="en-US"/>
        </w:rPr>
        <w:t>firstname</w:t>
      </w:r>
      <w:r>
        <w:rPr>
          <w:i/>
          <w:lang w:val="en-US"/>
        </w:rPr>
        <w:t xml:space="preserve"> </w:t>
      </w:r>
      <w:r>
        <w:rPr>
          <w:lang w:val="en-US"/>
        </w:rPr>
        <w:t>untuk menampung nama depan penggun</w:t>
      </w:r>
      <w:r w:rsidR="00F82A68">
        <w:rPr>
          <w:lang w:val="en-US"/>
        </w:rPr>
        <w:t>a. Atribut ini harus didefinisik</w:t>
      </w:r>
      <w:r>
        <w:rPr>
          <w:lang w:val="en-US"/>
        </w:rPr>
        <w:t xml:space="preserve">an sebagai </w:t>
      </w:r>
      <w:r>
        <w:rPr>
          <w:i/>
          <w:lang w:val="en-US"/>
        </w:rPr>
        <w:t xml:space="preserve">string </w:t>
      </w:r>
      <w:r>
        <w:rPr>
          <w:lang w:val="en-US"/>
        </w:rPr>
        <w:t>dengan panjang maksimal 50 karakter.</w:t>
      </w:r>
    </w:p>
    <w:p w14:paraId="5DFDCD10" w14:textId="4F9DCA7C" w:rsidR="0079658A" w:rsidRDefault="0079658A" w:rsidP="00E02D4A">
      <w:pPr>
        <w:pStyle w:val="BodyText"/>
        <w:numPr>
          <w:ilvl w:val="0"/>
          <w:numId w:val="51"/>
        </w:numPr>
        <w:rPr>
          <w:lang w:val="en-US"/>
        </w:rPr>
      </w:pPr>
      <w:r>
        <w:rPr>
          <w:lang w:val="en-US"/>
        </w:rPr>
        <w:t xml:space="preserve">Baris 12, deklarasi atribut kelas bernama </w:t>
      </w:r>
      <w:r>
        <w:rPr>
          <w:rFonts w:ascii="Courier New" w:hAnsi="Courier New" w:cs="Courier New"/>
          <w:sz w:val="20"/>
          <w:szCs w:val="18"/>
          <w:lang w:val="en-US"/>
        </w:rPr>
        <w:t>lastname</w:t>
      </w:r>
      <w:r>
        <w:rPr>
          <w:i/>
          <w:lang w:val="en-US"/>
        </w:rPr>
        <w:t xml:space="preserve"> </w:t>
      </w:r>
      <w:r>
        <w:rPr>
          <w:lang w:val="en-US"/>
        </w:rPr>
        <w:t>untuk menampung nama belakang penggun</w:t>
      </w:r>
      <w:r w:rsidR="00F82A68">
        <w:rPr>
          <w:lang w:val="en-US"/>
        </w:rPr>
        <w:t>a. Atribut ini harus didefinisik</w:t>
      </w:r>
      <w:r>
        <w:rPr>
          <w:lang w:val="en-US"/>
        </w:rPr>
        <w:t xml:space="preserve">an sebagai </w:t>
      </w:r>
      <w:r>
        <w:rPr>
          <w:i/>
          <w:lang w:val="en-US"/>
        </w:rPr>
        <w:t xml:space="preserve">string </w:t>
      </w:r>
      <w:r>
        <w:rPr>
          <w:lang w:val="en-US"/>
        </w:rPr>
        <w:t>dengan panjang maksimal 50 karakter.</w:t>
      </w:r>
    </w:p>
    <w:p w14:paraId="6CB0DA71" w14:textId="72C4F72A" w:rsidR="0079658A" w:rsidRDefault="0079658A" w:rsidP="00E02D4A">
      <w:pPr>
        <w:pStyle w:val="BodyText"/>
        <w:numPr>
          <w:ilvl w:val="0"/>
          <w:numId w:val="51"/>
        </w:numPr>
        <w:rPr>
          <w:lang w:val="en-US"/>
        </w:rPr>
      </w:pPr>
      <w:r>
        <w:rPr>
          <w:lang w:val="en-US"/>
        </w:rPr>
        <w:lastRenderedPageBreak/>
        <w:t xml:space="preserve">Baris 13, deklarasi atribut kelas bernama </w:t>
      </w:r>
      <w:r>
        <w:rPr>
          <w:rFonts w:ascii="Courier New" w:hAnsi="Courier New" w:cs="Courier New"/>
          <w:sz w:val="20"/>
          <w:szCs w:val="18"/>
          <w:lang w:val="en-US"/>
        </w:rPr>
        <w:t>is_admin</w:t>
      </w:r>
      <w:r>
        <w:rPr>
          <w:i/>
          <w:lang w:val="en-US"/>
        </w:rPr>
        <w:t xml:space="preserve"> </w:t>
      </w:r>
      <w:r>
        <w:rPr>
          <w:lang w:val="en-US"/>
        </w:rPr>
        <w:t>untuk menampung level akses dari penggun</w:t>
      </w:r>
      <w:r w:rsidR="00F82A68">
        <w:rPr>
          <w:lang w:val="en-US"/>
        </w:rPr>
        <w:t>a. Atribut ini harus didefinisik</w:t>
      </w:r>
      <w:r>
        <w:rPr>
          <w:lang w:val="en-US"/>
        </w:rPr>
        <w:t>an sebagai bilangan bulat yang memiliki nilai bawaan 0.</w:t>
      </w:r>
    </w:p>
    <w:p w14:paraId="57B91603" w14:textId="77777777" w:rsidR="00EE184B" w:rsidRPr="0079658A" w:rsidRDefault="0079658A" w:rsidP="00E02D4A">
      <w:pPr>
        <w:pStyle w:val="BodyText"/>
        <w:numPr>
          <w:ilvl w:val="0"/>
          <w:numId w:val="51"/>
        </w:numPr>
        <w:rPr>
          <w:lang w:val="en-US"/>
        </w:rPr>
      </w:pPr>
      <w:r>
        <w:rPr>
          <w:lang w:val="en-US"/>
        </w:rPr>
        <w:t xml:space="preserve">Baris 15-22, deklarasi </w:t>
      </w:r>
      <w:r w:rsidRPr="0079658A">
        <w:rPr>
          <w:i/>
          <w:lang w:val="en-US"/>
        </w:rPr>
        <w:t>metadata</w:t>
      </w:r>
      <w:r>
        <w:rPr>
          <w:lang w:val="en-US"/>
        </w:rPr>
        <w:t xml:space="preserve"> kelas untuk memastikan atribut kelas </w:t>
      </w:r>
      <w:r>
        <w:rPr>
          <w:rFonts w:ascii="Courier New" w:hAnsi="Courier New" w:cs="Courier New"/>
          <w:sz w:val="20"/>
          <w:szCs w:val="18"/>
          <w:lang w:val="en-US"/>
        </w:rPr>
        <w:t>username</w:t>
      </w:r>
      <w:r>
        <w:rPr>
          <w:i/>
          <w:lang w:val="en-US"/>
        </w:rPr>
        <w:t xml:space="preserve"> </w:t>
      </w:r>
      <w:r>
        <w:rPr>
          <w:lang w:val="en-US"/>
        </w:rPr>
        <w:t>memiliki nilai yang unik terhadap pengguna lainnya.</w:t>
      </w:r>
    </w:p>
    <w:p w14:paraId="728E5FC2" w14:textId="77777777" w:rsidR="001E29A3" w:rsidRDefault="001E29A3" w:rsidP="00E02D4A">
      <w:pPr>
        <w:pStyle w:val="BodyText"/>
        <w:numPr>
          <w:ilvl w:val="0"/>
          <w:numId w:val="55"/>
        </w:numPr>
        <w:ind w:left="360"/>
        <w:rPr>
          <w:lang w:val="en-US"/>
        </w:rPr>
      </w:pPr>
      <w:r>
        <w:rPr>
          <w:lang w:val="en-US"/>
        </w:rPr>
        <w:t>Dokumen Perangkat Node</w:t>
      </w:r>
    </w:p>
    <w:p w14:paraId="5AFC7A2E" w14:textId="77777777" w:rsidR="0079658A" w:rsidRDefault="0079658A" w:rsidP="0079658A">
      <w:pPr>
        <w:pStyle w:val="BodyText"/>
        <w:spacing w:after="0"/>
        <w:ind w:left="360"/>
        <w:rPr>
          <w:lang w:val="en-US"/>
        </w:rPr>
      </w:pPr>
      <w:r w:rsidRPr="00EE184B">
        <w:rPr>
          <w:lang w:val="en-US"/>
        </w:rPr>
        <w:t xml:space="preserve">Dokumen </w:t>
      </w:r>
      <w:r>
        <w:rPr>
          <w:lang w:val="en-US"/>
        </w:rPr>
        <w:t>ini menyimpan informasi mengenai perangkat node yang dimiliki pengguna. Kode sumber dari dokumen ini disimpan pada file bernama nodes/models.py.</w:t>
      </w:r>
    </w:p>
    <w:tbl>
      <w:tblPr>
        <w:tblStyle w:val="TableGrid"/>
        <w:tblW w:w="0" w:type="auto"/>
        <w:tblLook w:val="04A0" w:firstRow="1" w:lastRow="0" w:firstColumn="1" w:lastColumn="0" w:noHBand="0" w:noVBand="1"/>
      </w:tblPr>
      <w:tblGrid>
        <w:gridCol w:w="445"/>
        <w:gridCol w:w="7482"/>
      </w:tblGrid>
      <w:tr w:rsidR="0079658A" w:rsidRPr="00503E22" w14:paraId="2B7927FD" w14:textId="77777777" w:rsidTr="00C9103F">
        <w:tc>
          <w:tcPr>
            <w:tcW w:w="445" w:type="dxa"/>
          </w:tcPr>
          <w:p w14:paraId="22E81559" w14:textId="77777777" w:rsidR="0079658A" w:rsidRPr="00503E22" w:rsidRDefault="0079658A" w:rsidP="00C9103F">
            <w:pPr>
              <w:pStyle w:val="BodyText"/>
              <w:spacing w:after="0"/>
              <w:rPr>
                <w:rFonts w:ascii="Courier New" w:hAnsi="Courier New" w:cs="Courier New"/>
                <w:sz w:val="18"/>
                <w:szCs w:val="18"/>
                <w:lang w:val="en-US"/>
              </w:rPr>
            </w:pPr>
            <w:r w:rsidRPr="00503E22">
              <w:rPr>
                <w:rFonts w:ascii="Courier New" w:hAnsi="Courier New" w:cs="Courier New"/>
                <w:sz w:val="18"/>
                <w:szCs w:val="18"/>
                <w:lang w:val="en-US"/>
              </w:rPr>
              <w:t>1</w:t>
            </w:r>
          </w:p>
          <w:p w14:paraId="3C87BA9E" w14:textId="77777777" w:rsidR="0079658A" w:rsidRDefault="0079658A" w:rsidP="00C9103F">
            <w:pPr>
              <w:pStyle w:val="BodyText"/>
              <w:spacing w:after="0"/>
              <w:rPr>
                <w:rFonts w:ascii="Courier New" w:hAnsi="Courier New" w:cs="Courier New"/>
                <w:sz w:val="18"/>
                <w:szCs w:val="18"/>
                <w:lang w:val="en-US"/>
              </w:rPr>
            </w:pPr>
            <w:r>
              <w:rPr>
                <w:rFonts w:ascii="Courier New" w:hAnsi="Courier New" w:cs="Courier New"/>
                <w:sz w:val="18"/>
                <w:szCs w:val="18"/>
                <w:lang w:val="en-US"/>
              </w:rPr>
              <w:t>2</w:t>
            </w:r>
          </w:p>
          <w:p w14:paraId="3E0F1D95" w14:textId="77777777" w:rsidR="0079658A" w:rsidRDefault="0079658A" w:rsidP="00C9103F">
            <w:pPr>
              <w:pStyle w:val="BodyText"/>
              <w:spacing w:after="0"/>
              <w:rPr>
                <w:rFonts w:ascii="Courier New" w:hAnsi="Courier New" w:cs="Courier New"/>
                <w:sz w:val="18"/>
                <w:szCs w:val="18"/>
                <w:lang w:val="en-US"/>
              </w:rPr>
            </w:pPr>
            <w:r>
              <w:rPr>
                <w:rFonts w:ascii="Courier New" w:hAnsi="Courier New" w:cs="Courier New"/>
                <w:sz w:val="18"/>
                <w:szCs w:val="18"/>
                <w:lang w:val="en-US"/>
              </w:rPr>
              <w:t>3</w:t>
            </w:r>
          </w:p>
          <w:p w14:paraId="64EEC354" w14:textId="77777777" w:rsidR="0079658A" w:rsidRDefault="0079658A" w:rsidP="00C9103F">
            <w:pPr>
              <w:pStyle w:val="BodyText"/>
              <w:spacing w:after="0"/>
              <w:rPr>
                <w:rFonts w:ascii="Courier New" w:hAnsi="Courier New" w:cs="Courier New"/>
                <w:sz w:val="18"/>
                <w:szCs w:val="18"/>
                <w:lang w:val="en-US"/>
              </w:rPr>
            </w:pPr>
            <w:r>
              <w:rPr>
                <w:rFonts w:ascii="Courier New" w:hAnsi="Courier New" w:cs="Courier New"/>
                <w:sz w:val="18"/>
                <w:szCs w:val="18"/>
                <w:lang w:val="en-US"/>
              </w:rPr>
              <w:t>4</w:t>
            </w:r>
          </w:p>
          <w:p w14:paraId="36C8646D" w14:textId="77777777" w:rsidR="0079658A" w:rsidRDefault="0079658A" w:rsidP="00C9103F">
            <w:pPr>
              <w:pStyle w:val="BodyText"/>
              <w:spacing w:after="0"/>
              <w:rPr>
                <w:rFonts w:ascii="Courier New" w:hAnsi="Courier New" w:cs="Courier New"/>
                <w:sz w:val="18"/>
                <w:szCs w:val="18"/>
                <w:lang w:val="en-US"/>
              </w:rPr>
            </w:pPr>
            <w:r>
              <w:rPr>
                <w:rFonts w:ascii="Courier New" w:hAnsi="Courier New" w:cs="Courier New"/>
                <w:sz w:val="18"/>
                <w:szCs w:val="18"/>
                <w:lang w:val="en-US"/>
              </w:rPr>
              <w:t>5</w:t>
            </w:r>
          </w:p>
          <w:p w14:paraId="40C18D8D" w14:textId="77777777" w:rsidR="0079658A" w:rsidRDefault="0079658A" w:rsidP="00C9103F">
            <w:pPr>
              <w:pStyle w:val="BodyText"/>
              <w:spacing w:after="0"/>
              <w:rPr>
                <w:rFonts w:ascii="Courier New" w:hAnsi="Courier New" w:cs="Courier New"/>
                <w:sz w:val="18"/>
                <w:szCs w:val="18"/>
                <w:lang w:val="en-US"/>
              </w:rPr>
            </w:pPr>
            <w:r>
              <w:rPr>
                <w:rFonts w:ascii="Courier New" w:hAnsi="Courier New" w:cs="Courier New"/>
                <w:sz w:val="18"/>
                <w:szCs w:val="18"/>
                <w:lang w:val="en-US"/>
              </w:rPr>
              <w:t>6</w:t>
            </w:r>
          </w:p>
          <w:p w14:paraId="5C603FE6" w14:textId="77777777" w:rsidR="0079658A" w:rsidRDefault="0079658A" w:rsidP="00C9103F">
            <w:pPr>
              <w:pStyle w:val="BodyText"/>
              <w:spacing w:after="0"/>
              <w:rPr>
                <w:rFonts w:ascii="Courier New" w:hAnsi="Courier New" w:cs="Courier New"/>
                <w:sz w:val="18"/>
                <w:szCs w:val="18"/>
                <w:lang w:val="en-US"/>
              </w:rPr>
            </w:pPr>
            <w:r>
              <w:rPr>
                <w:rFonts w:ascii="Courier New" w:hAnsi="Courier New" w:cs="Courier New"/>
                <w:sz w:val="18"/>
                <w:szCs w:val="18"/>
                <w:lang w:val="en-US"/>
              </w:rPr>
              <w:t>7</w:t>
            </w:r>
          </w:p>
          <w:p w14:paraId="7380470C" w14:textId="77777777" w:rsidR="0079658A" w:rsidRDefault="0079658A" w:rsidP="00C9103F">
            <w:pPr>
              <w:pStyle w:val="BodyText"/>
              <w:spacing w:after="0"/>
              <w:rPr>
                <w:rFonts w:ascii="Courier New" w:hAnsi="Courier New" w:cs="Courier New"/>
                <w:sz w:val="18"/>
                <w:szCs w:val="18"/>
                <w:lang w:val="en-US"/>
              </w:rPr>
            </w:pPr>
            <w:r>
              <w:rPr>
                <w:rFonts w:ascii="Courier New" w:hAnsi="Courier New" w:cs="Courier New"/>
                <w:sz w:val="18"/>
                <w:szCs w:val="18"/>
                <w:lang w:val="en-US"/>
              </w:rPr>
              <w:t>8</w:t>
            </w:r>
          </w:p>
          <w:p w14:paraId="1B32982A" w14:textId="77777777" w:rsidR="0079658A" w:rsidRDefault="0079658A" w:rsidP="00C9103F">
            <w:pPr>
              <w:pStyle w:val="BodyText"/>
              <w:spacing w:after="0"/>
              <w:rPr>
                <w:rFonts w:ascii="Courier New" w:hAnsi="Courier New" w:cs="Courier New"/>
                <w:sz w:val="18"/>
                <w:szCs w:val="18"/>
                <w:lang w:val="en-US"/>
              </w:rPr>
            </w:pPr>
            <w:r>
              <w:rPr>
                <w:rFonts w:ascii="Courier New" w:hAnsi="Courier New" w:cs="Courier New"/>
                <w:sz w:val="18"/>
                <w:szCs w:val="18"/>
                <w:lang w:val="en-US"/>
              </w:rPr>
              <w:t>9</w:t>
            </w:r>
          </w:p>
          <w:p w14:paraId="7F044005" w14:textId="77777777" w:rsidR="0079658A" w:rsidRDefault="0079658A" w:rsidP="00C9103F">
            <w:pPr>
              <w:pStyle w:val="BodyText"/>
              <w:spacing w:after="0"/>
              <w:rPr>
                <w:rFonts w:ascii="Courier New" w:hAnsi="Courier New" w:cs="Courier New"/>
                <w:sz w:val="18"/>
                <w:szCs w:val="18"/>
                <w:lang w:val="en-US"/>
              </w:rPr>
            </w:pPr>
            <w:r>
              <w:rPr>
                <w:rFonts w:ascii="Courier New" w:hAnsi="Courier New" w:cs="Courier New"/>
                <w:sz w:val="18"/>
                <w:szCs w:val="18"/>
                <w:lang w:val="en-US"/>
              </w:rPr>
              <w:t>10</w:t>
            </w:r>
          </w:p>
          <w:p w14:paraId="61190BEE" w14:textId="77777777" w:rsidR="0079658A" w:rsidRDefault="0079658A" w:rsidP="00C9103F">
            <w:pPr>
              <w:pStyle w:val="BodyText"/>
              <w:spacing w:after="0"/>
              <w:rPr>
                <w:rFonts w:ascii="Courier New" w:hAnsi="Courier New" w:cs="Courier New"/>
                <w:sz w:val="18"/>
                <w:szCs w:val="18"/>
                <w:lang w:val="en-US"/>
              </w:rPr>
            </w:pPr>
            <w:r>
              <w:rPr>
                <w:rFonts w:ascii="Courier New" w:hAnsi="Courier New" w:cs="Courier New"/>
                <w:sz w:val="18"/>
                <w:szCs w:val="18"/>
                <w:lang w:val="en-US"/>
              </w:rPr>
              <w:t>11</w:t>
            </w:r>
          </w:p>
          <w:p w14:paraId="18EB9D14" w14:textId="77777777" w:rsidR="0079658A" w:rsidRDefault="0079658A" w:rsidP="00C9103F">
            <w:pPr>
              <w:pStyle w:val="BodyText"/>
              <w:spacing w:after="0"/>
              <w:rPr>
                <w:rFonts w:ascii="Courier New" w:hAnsi="Courier New" w:cs="Courier New"/>
                <w:sz w:val="18"/>
                <w:szCs w:val="18"/>
                <w:lang w:val="en-US"/>
              </w:rPr>
            </w:pPr>
            <w:r>
              <w:rPr>
                <w:rFonts w:ascii="Courier New" w:hAnsi="Courier New" w:cs="Courier New"/>
                <w:sz w:val="18"/>
                <w:szCs w:val="18"/>
                <w:lang w:val="en-US"/>
              </w:rPr>
              <w:t>12</w:t>
            </w:r>
          </w:p>
          <w:p w14:paraId="21F5C629" w14:textId="77777777" w:rsidR="0079658A" w:rsidRDefault="0079658A" w:rsidP="00C9103F">
            <w:pPr>
              <w:pStyle w:val="BodyText"/>
              <w:spacing w:after="0"/>
              <w:rPr>
                <w:rFonts w:ascii="Courier New" w:hAnsi="Courier New" w:cs="Courier New"/>
                <w:sz w:val="18"/>
                <w:szCs w:val="18"/>
                <w:lang w:val="en-US"/>
              </w:rPr>
            </w:pPr>
            <w:r>
              <w:rPr>
                <w:rFonts w:ascii="Courier New" w:hAnsi="Courier New" w:cs="Courier New"/>
                <w:sz w:val="18"/>
                <w:szCs w:val="18"/>
                <w:lang w:val="en-US"/>
              </w:rPr>
              <w:t>13</w:t>
            </w:r>
          </w:p>
          <w:p w14:paraId="6CBFC7B7" w14:textId="77777777" w:rsidR="0079658A" w:rsidRDefault="0079658A" w:rsidP="00C9103F">
            <w:pPr>
              <w:pStyle w:val="BodyText"/>
              <w:spacing w:after="0"/>
              <w:rPr>
                <w:rFonts w:ascii="Courier New" w:hAnsi="Courier New" w:cs="Courier New"/>
                <w:sz w:val="18"/>
                <w:szCs w:val="18"/>
                <w:lang w:val="en-US"/>
              </w:rPr>
            </w:pPr>
            <w:r>
              <w:rPr>
                <w:rFonts w:ascii="Courier New" w:hAnsi="Courier New" w:cs="Courier New"/>
                <w:sz w:val="18"/>
                <w:szCs w:val="18"/>
                <w:lang w:val="en-US"/>
              </w:rPr>
              <w:t>14</w:t>
            </w:r>
          </w:p>
          <w:p w14:paraId="145DB9DC" w14:textId="77777777" w:rsidR="0079658A" w:rsidRPr="00503E22" w:rsidRDefault="0079658A" w:rsidP="00C9103F">
            <w:pPr>
              <w:pStyle w:val="BodyText"/>
              <w:spacing w:after="0"/>
              <w:rPr>
                <w:rFonts w:ascii="Courier New" w:hAnsi="Courier New" w:cs="Courier New"/>
                <w:sz w:val="18"/>
                <w:szCs w:val="18"/>
                <w:lang w:val="en-US"/>
              </w:rPr>
            </w:pPr>
            <w:r>
              <w:rPr>
                <w:rFonts w:ascii="Courier New" w:hAnsi="Courier New" w:cs="Courier New"/>
                <w:sz w:val="18"/>
                <w:szCs w:val="18"/>
                <w:lang w:val="en-US"/>
              </w:rPr>
              <w:t>15</w:t>
            </w:r>
          </w:p>
        </w:tc>
        <w:tc>
          <w:tcPr>
            <w:tcW w:w="7482" w:type="dxa"/>
          </w:tcPr>
          <w:p w14:paraId="6AAFE27E" w14:textId="77777777" w:rsidR="0079658A" w:rsidRPr="00E357D9" w:rsidRDefault="0079658A" w:rsidP="00C9103F">
            <w:pPr>
              <w:pStyle w:val="BodyText"/>
              <w:spacing w:after="0"/>
              <w:jc w:val="left"/>
              <w:rPr>
                <w:rFonts w:ascii="Courier New" w:hAnsi="Courier New" w:cs="Courier New"/>
                <w:sz w:val="18"/>
                <w:szCs w:val="18"/>
                <w:lang w:val="en-US"/>
              </w:rPr>
            </w:pPr>
            <w:r w:rsidRPr="00E357D9">
              <w:rPr>
                <w:rFonts w:ascii="Courier New" w:hAnsi="Courier New" w:cs="Courier New"/>
                <w:sz w:val="18"/>
                <w:szCs w:val="18"/>
                <w:lang w:val="en-US"/>
              </w:rPr>
              <w:t>from mongoengine.document import Document</w:t>
            </w:r>
          </w:p>
          <w:p w14:paraId="7890F71A" w14:textId="77777777" w:rsidR="0079658A" w:rsidRPr="00E357D9" w:rsidRDefault="0079658A" w:rsidP="00C9103F">
            <w:pPr>
              <w:pStyle w:val="BodyText"/>
              <w:spacing w:after="0"/>
              <w:jc w:val="left"/>
              <w:rPr>
                <w:rFonts w:ascii="Courier New" w:hAnsi="Courier New" w:cs="Courier New"/>
                <w:sz w:val="18"/>
                <w:szCs w:val="18"/>
                <w:lang w:val="en-US"/>
              </w:rPr>
            </w:pPr>
            <w:r w:rsidRPr="00E357D9">
              <w:rPr>
                <w:rFonts w:ascii="Courier New" w:hAnsi="Courier New" w:cs="Courier New"/>
                <w:sz w:val="18"/>
                <w:szCs w:val="18"/>
                <w:lang w:val="en-US"/>
              </w:rPr>
              <w:t xml:space="preserve">from mongoengine import StringField, ReferenceField, </w:t>
            </w:r>
            <w:r>
              <w:rPr>
                <w:rFonts w:ascii="Courier New" w:hAnsi="Courier New" w:cs="Courier New"/>
                <w:sz w:val="18"/>
                <w:szCs w:val="18"/>
                <w:lang w:val="en-US"/>
              </w:rPr>
              <w:t xml:space="preserve"> </w:t>
            </w:r>
            <w:r w:rsidRPr="00E357D9">
              <w:rPr>
                <w:rFonts w:ascii="Courier New" w:hAnsi="Courier New" w:cs="Courier New"/>
                <w:sz w:val="18"/>
                <w:szCs w:val="18"/>
                <w:lang w:val="en-US"/>
              </w:rPr>
              <w:t>EmbeddedDocumentListField, IntField, CASCADE</w:t>
            </w:r>
          </w:p>
          <w:p w14:paraId="6C649FE5" w14:textId="77777777" w:rsidR="0079658A" w:rsidRPr="00E357D9" w:rsidRDefault="0079658A" w:rsidP="00C9103F">
            <w:pPr>
              <w:pStyle w:val="BodyText"/>
              <w:spacing w:after="0"/>
              <w:jc w:val="left"/>
              <w:rPr>
                <w:rFonts w:ascii="Courier New" w:hAnsi="Courier New" w:cs="Courier New"/>
                <w:sz w:val="18"/>
                <w:szCs w:val="18"/>
                <w:lang w:val="en-US"/>
              </w:rPr>
            </w:pPr>
            <w:r w:rsidRPr="00E357D9">
              <w:rPr>
                <w:rFonts w:ascii="Courier New" w:hAnsi="Courier New" w:cs="Courier New"/>
                <w:sz w:val="18"/>
                <w:szCs w:val="18"/>
                <w:lang w:val="en-US"/>
              </w:rPr>
              <w:t>from sensors.models import Sensors</w:t>
            </w:r>
          </w:p>
          <w:p w14:paraId="6B571358" w14:textId="77777777" w:rsidR="0079658A" w:rsidRPr="00E357D9" w:rsidRDefault="0079658A" w:rsidP="00C9103F">
            <w:pPr>
              <w:pStyle w:val="BodyText"/>
              <w:spacing w:after="0"/>
              <w:jc w:val="left"/>
              <w:rPr>
                <w:rFonts w:ascii="Courier New" w:hAnsi="Courier New" w:cs="Courier New"/>
                <w:sz w:val="18"/>
                <w:szCs w:val="18"/>
                <w:lang w:val="en-US"/>
              </w:rPr>
            </w:pPr>
            <w:r w:rsidRPr="00E357D9">
              <w:rPr>
                <w:rFonts w:ascii="Courier New" w:hAnsi="Courier New" w:cs="Courier New"/>
                <w:sz w:val="18"/>
                <w:szCs w:val="18"/>
                <w:lang w:val="en-US"/>
              </w:rPr>
              <w:t>from users.models import User</w:t>
            </w:r>
          </w:p>
          <w:p w14:paraId="068DFA41" w14:textId="77777777" w:rsidR="0079658A" w:rsidRPr="00E357D9" w:rsidRDefault="0079658A" w:rsidP="00C9103F">
            <w:pPr>
              <w:pStyle w:val="BodyText"/>
              <w:spacing w:after="0"/>
              <w:jc w:val="left"/>
              <w:rPr>
                <w:rFonts w:ascii="Courier New" w:hAnsi="Courier New" w:cs="Courier New"/>
                <w:sz w:val="18"/>
                <w:szCs w:val="18"/>
                <w:lang w:val="en-US"/>
              </w:rPr>
            </w:pPr>
          </w:p>
          <w:p w14:paraId="0FC636A7" w14:textId="77777777" w:rsidR="0079658A" w:rsidRPr="00E357D9" w:rsidRDefault="0079658A" w:rsidP="00C9103F">
            <w:pPr>
              <w:pStyle w:val="BodyText"/>
              <w:spacing w:after="0"/>
              <w:jc w:val="left"/>
              <w:rPr>
                <w:rFonts w:ascii="Courier New" w:hAnsi="Courier New" w:cs="Courier New"/>
                <w:sz w:val="18"/>
                <w:szCs w:val="18"/>
                <w:lang w:val="en-US"/>
              </w:rPr>
            </w:pPr>
          </w:p>
          <w:p w14:paraId="422B707F" w14:textId="77777777" w:rsidR="0079658A" w:rsidRPr="00E357D9" w:rsidRDefault="0079658A" w:rsidP="00C9103F">
            <w:pPr>
              <w:pStyle w:val="BodyText"/>
              <w:spacing w:after="0"/>
              <w:jc w:val="left"/>
              <w:rPr>
                <w:rFonts w:ascii="Courier New" w:hAnsi="Courier New" w:cs="Courier New"/>
                <w:sz w:val="18"/>
                <w:szCs w:val="18"/>
                <w:lang w:val="en-US"/>
              </w:rPr>
            </w:pPr>
            <w:r w:rsidRPr="00E357D9">
              <w:rPr>
                <w:rFonts w:ascii="Courier New" w:hAnsi="Courier New" w:cs="Courier New"/>
                <w:sz w:val="18"/>
                <w:szCs w:val="18"/>
                <w:lang w:val="en-US"/>
              </w:rPr>
              <w:t>class Nodes(Document):</w:t>
            </w:r>
          </w:p>
          <w:p w14:paraId="17878B16" w14:textId="77777777" w:rsidR="0079658A" w:rsidRPr="00E357D9" w:rsidRDefault="0079658A" w:rsidP="00C9103F">
            <w:pPr>
              <w:pStyle w:val="BodyText"/>
              <w:spacing w:after="0"/>
              <w:jc w:val="left"/>
              <w:rPr>
                <w:rFonts w:ascii="Courier New" w:hAnsi="Courier New" w:cs="Courier New"/>
                <w:sz w:val="18"/>
                <w:szCs w:val="18"/>
                <w:lang w:val="en-US"/>
              </w:rPr>
            </w:pPr>
            <w:r w:rsidRPr="00E357D9">
              <w:rPr>
                <w:rFonts w:ascii="Courier New" w:hAnsi="Courier New" w:cs="Courier New"/>
                <w:sz w:val="18"/>
                <w:szCs w:val="18"/>
                <w:lang w:val="en-US"/>
              </w:rPr>
              <w:t xml:space="preserve">    user = ReferenceField(User, reverse_delete_rule=CASCADE)</w:t>
            </w:r>
          </w:p>
          <w:p w14:paraId="45EF8164" w14:textId="77777777" w:rsidR="0079658A" w:rsidRPr="00E357D9" w:rsidRDefault="0079658A" w:rsidP="00C9103F">
            <w:pPr>
              <w:pStyle w:val="BodyText"/>
              <w:spacing w:after="0"/>
              <w:jc w:val="left"/>
              <w:rPr>
                <w:rFonts w:ascii="Courier New" w:hAnsi="Courier New" w:cs="Courier New"/>
                <w:sz w:val="18"/>
                <w:szCs w:val="18"/>
                <w:lang w:val="en-US"/>
              </w:rPr>
            </w:pPr>
            <w:r w:rsidRPr="00E357D9">
              <w:rPr>
                <w:rFonts w:ascii="Courier New" w:hAnsi="Courier New" w:cs="Courier New"/>
                <w:sz w:val="18"/>
                <w:szCs w:val="18"/>
                <w:lang w:val="en-US"/>
              </w:rPr>
              <w:t xml:space="preserve">    label = StringField(max_length=28)</w:t>
            </w:r>
          </w:p>
          <w:p w14:paraId="1043AE3A" w14:textId="77777777" w:rsidR="0079658A" w:rsidRPr="00E357D9" w:rsidRDefault="0079658A" w:rsidP="00C9103F">
            <w:pPr>
              <w:pStyle w:val="BodyText"/>
              <w:spacing w:after="0"/>
              <w:jc w:val="left"/>
              <w:rPr>
                <w:rFonts w:ascii="Courier New" w:hAnsi="Courier New" w:cs="Courier New"/>
                <w:sz w:val="18"/>
                <w:szCs w:val="18"/>
                <w:lang w:val="en-US"/>
              </w:rPr>
            </w:pPr>
            <w:r w:rsidRPr="00E357D9">
              <w:rPr>
                <w:rFonts w:ascii="Courier New" w:hAnsi="Courier New" w:cs="Courier New"/>
                <w:sz w:val="18"/>
                <w:szCs w:val="18"/>
                <w:lang w:val="en-US"/>
              </w:rPr>
              <w:t xml:space="preserve">    secretkey = StringField(required=True, max_length=16)</w:t>
            </w:r>
          </w:p>
          <w:p w14:paraId="0F7F92D5" w14:textId="77777777" w:rsidR="0079658A" w:rsidRPr="00E357D9" w:rsidRDefault="0079658A" w:rsidP="00C9103F">
            <w:pPr>
              <w:pStyle w:val="BodyText"/>
              <w:spacing w:after="0"/>
              <w:jc w:val="left"/>
              <w:rPr>
                <w:rFonts w:ascii="Courier New" w:hAnsi="Courier New" w:cs="Courier New"/>
                <w:sz w:val="18"/>
                <w:szCs w:val="18"/>
                <w:lang w:val="en-US"/>
              </w:rPr>
            </w:pPr>
            <w:r w:rsidRPr="00E357D9">
              <w:rPr>
                <w:rFonts w:ascii="Courier New" w:hAnsi="Courier New" w:cs="Courier New"/>
                <w:sz w:val="18"/>
                <w:szCs w:val="18"/>
                <w:lang w:val="en-US"/>
              </w:rPr>
              <w:t xml:space="preserve">    is_public = IntField(default=0)</w:t>
            </w:r>
          </w:p>
          <w:p w14:paraId="2C30ABDA" w14:textId="77777777" w:rsidR="0079658A" w:rsidRPr="00E357D9" w:rsidRDefault="001E2D13" w:rsidP="00C9103F">
            <w:pPr>
              <w:pStyle w:val="BodyText"/>
              <w:spacing w:after="0"/>
              <w:jc w:val="left"/>
              <w:rPr>
                <w:rFonts w:ascii="Courier New" w:hAnsi="Courier New" w:cs="Courier New"/>
                <w:sz w:val="18"/>
                <w:szCs w:val="18"/>
                <w:lang w:val="en-US"/>
              </w:rPr>
            </w:pPr>
            <w:r>
              <w:rPr>
                <w:rFonts w:ascii="Courier New" w:hAnsi="Courier New" w:cs="Courier New"/>
                <w:sz w:val="18"/>
                <w:szCs w:val="18"/>
                <w:lang w:val="en-US"/>
              </w:rPr>
              <w:t xml:space="preserve">    pub</w:t>
            </w:r>
            <w:r w:rsidR="0079658A" w:rsidRPr="00E357D9">
              <w:rPr>
                <w:rFonts w:ascii="Courier New" w:hAnsi="Courier New" w:cs="Courier New"/>
                <w:sz w:val="18"/>
                <w:szCs w:val="18"/>
                <w:lang w:val="en-US"/>
              </w:rPr>
              <w:t>perday = IntField(default=0)</w:t>
            </w:r>
          </w:p>
          <w:p w14:paraId="623DA60E" w14:textId="77777777" w:rsidR="0079658A" w:rsidRPr="00E357D9" w:rsidRDefault="001E2D13" w:rsidP="00C9103F">
            <w:pPr>
              <w:pStyle w:val="BodyText"/>
              <w:spacing w:after="0"/>
              <w:jc w:val="left"/>
              <w:rPr>
                <w:rFonts w:ascii="Courier New" w:hAnsi="Courier New" w:cs="Courier New"/>
                <w:sz w:val="18"/>
                <w:szCs w:val="18"/>
                <w:lang w:val="en-US"/>
              </w:rPr>
            </w:pPr>
            <w:r>
              <w:rPr>
                <w:rFonts w:ascii="Courier New" w:hAnsi="Courier New" w:cs="Courier New"/>
                <w:sz w:val="18"/>
                <w:szCs w:val="18"/>
                <w:lang w:val="en-US"/>
              </w:rPr>
              <w:t xml:space="preserve">    pub</w:t>
            </w:r>
            <w:r w:rsidR="0079658A" w:rsidRPr="00E357D9">
              <w:rPr>
                <w:rFonts w:ascii="Courier New" w:hAnsi="Courier New" w:cs="Courier New"/>
                <w:sz w:val="18"/>
                <w:szCs w:val="18"/>
                <w:lang w:val="en-US"/>
              </w:rPr>
              <w:t>perdayremain = IntField(default=0)</w:t>
            </w:r>
          </w:p>
          <w:p w14:paraId="72185B72" w14:textId="77777777" w:rsidR="0079658A" w:rsidRPr="00503E22" w:rsidRDefault="0079658A" w:rsidP="00C9103F">
            <w:pPr>
              <w:pStyle w:val="BodyText"/>
              <w:keepNext/>
              <w:spacing w:after="0"/>
              <w:jc w:val="left"/>
              <w:rPr>
                <w:rFonts w:ascii="Courier New" w:hAnsi="Courier New" w:cs="Courier New"/>
                <w:sz w:val="18"/>
                <w:szCs w:val="18"/>
                <w:lang w:val="en-US"/>
              </w:rPr>
            </w:pPr>
            <w:r w:rsidRPr="00E357D9">
              <w:rPr>
                <w:rFonts w:ascii="Courier New" w:hAnsi="Courier New" w:cs="Courier New"/>
                <w:sz w:val="18"/>
                <w:szCs w:val="18"/>
                <w:lang w:val="en-US"/>
              </w:rPr>
              <w:t xml:space="preserve">    sensors = EmbeddedDocumentListField(document_type=Sensors)</w:t>
            </w:r>
          </w:p>
        </w:tc>
      </w:tr>
    </w:tbl>
    <w:p w14:paraId="61FFED40" w14:textId="77777777" w:rsidR="0079658A" w:rsidRDefault="0079658A" w:rsidP="0079658A">
      <w:pPr>
        <w:pStyle w:val="BodyText"/>
        <w:spacing w:before="240"/>
        <w:ind w:left="720" w:hanging="360"/>
        <w:rPr>
          <w:lang w:val="en-US"/>
        </w:rPr>
      </w:pPr>
      <w:r>
        <w:rPr>
          <w:lang w:val="en-US"/>
        </w:rPr>
        <w:t>Penjelasan dari potongan kode program diatas adalah:</w:t>
      </w:r>
    </w:p>
    <w:p w14:paraId="323D9002" w14:textId="77777777" w:rsidR="0079658A" w:rsidRDefault="0079658A" w:rsidP="00E02D4A">
      <w:pPr>
        <w:pStyle w:val="BodyText"/>
        <w:numPr>
          <w:ilvl w:val="0"/>
          <w:numId w:val="56"/>
        </w:numPr>
        <w:rPr>
          <w:lang w:val="en-US"/>
        </w:rPr>
      </w:pPr>
      <w:r>
        <w:rPr>
          <w:lang w:val="en-US"/>
        </w:rPr>
        <w:t>Baris 1-5, memuat modul-modul yang diperlukan.</w:t>
      </w:r>
    </w:p>
    <w:p w14:paraId="7ECA7BCF" w14:textId="77777777" w:rsidR="0079658A" w:rsidRDefault="0079658A" w:rsidP="00E02D4A">
      <w:pPr>
        <w:pStyle w:val="BodyText"/>
        <w:numPr>
          <w:ilvl w:val="0"/>
          <w:numId w:val="56"/>
        </w:numPr>
        <w:rPr>
          <w:lang w:val="en-US"/>
        </w:rPr>
      </w:pPr>
      <w:r>
        <w:rPr>
          <w:lang w:val="en-US"/>
        </w:rPr>
        <w:t xml:space="preserve">Baris 6, deklarasi kelas </w:t>
      </w:r>
      <w:r>
        <w:rPr>
          <w:rFonts w:ascii="Courier New" w:hAnsi="Courier New" w:cs="Courier New"/>
          <w:sz w:val="20"/>
          <w:szCs w:val="18"/>
          <w:lang w:val="en-US"/>
        </w:rPr>
        <w:t xml:space="preserve">Nodes </w:t>
      </w:r>
      <w:r>
        <w:rPr>
          <w:lang w:val="en-US"/>
        </w:rPr>
        <w:t xml:space="preserve">yang mewarisi atribut dan operasi dari kelas </w:t>
      </w:r>
      <w:r>
        <w:rPr>
          <w:rFonts w:ascii="Courier New" w:hAnsi="Courier New" w:cs="Courier New"/>
          <w:sz w:val="20"/>
          <w:szCs w:val="18"/>
          <w:lang w:val="en-US"/>
        </w:rPr>
        <w:t>Document</w:t>
      </w:r>
      <w:r>
        <w:rPr>
          <w:lang w:val="en-US"/>
        </w:rPr>
        <w:t>.</w:t>
      </w:r>
    </w:p>
    <w:p w14:paraId="38FCA14C" w14:textId="77777777" w:rsidR="0079658A" w:rsidRDefault="0079658A" w:rsidP="00E02D4A">
      <w:pPr>
        <w:pStyle w:val="BodyText"/>
        <w:numPr>
          <w:ilvl w:val="0"/>
          <w:numId w:val="56"/>
        </w:numPr>
        <w:rPr>
          <w:lang w:val="en-US"/>
        </w:rPr>
      </w:pPr>
      <w:r>
        <w:rPr>
          <w:lang w:val="en-US"/>
        </w:rPr>
        <w:t xml:space="preserve">Baris 6, deklarasi atribut kelas bernama </w:t>
      </w:r>
      <w:r>
        <w:rPr>
          <w:rFonts w:ascii="Courier New" w:hAnsi="Courier New" w:cs="Courier New"/>
          <w:sz w:val="20"/>
          <w:szCs w:val="18"/>
          <w:lang w:val="en-US"/>
        </w:rPr>
        <w:t>user</w:t>
      </w:r>
      <w:r>
        <w:rPr>
          <w:i/>
          <w:lang w:val="en-US"/>
        </w:rPr>
        <w:t xml:space="preserve"> </w:t>
      </w:r>
      <w:r>
        <w:rPr>
          <w:lang w:val="en-US"/>
        </w:rPr>
        <w:t xml:space="preserve">untuk menampung </w:t>
      </w:r>
      <w:r w:rsidR="001E2D13">
        <w:rPr>
          <w:lang w:val="en-US"/>
        </w:rPr>
        <w:t>nilai id dari pengguna yang memiliki perangkat node itu</w:t>
      </w:r>
      <w:r>
        <w:rPr>
          <w:lang w:val="en-US"/>
        </w:rPr>
        <w:t>.</w:t>
      </w:r>
    </w:p>
    <w:p w14:paraId="4EC4A611" w14:textId="77777777" w:rsidR="001E2D13" w:rsidRPr="0079658A" w:rsidRDefault="001E2D13" w:rsidP="00E02D4A">
      <w:pPr>
        <w:pStyle w:val="BodyText"/>
        <w:numPr>
          <w:ilvl w:val="0"/>
          <w:numId w:val="56"/>
        </w:numPr>
        <w:rPr>
          <w:lang w:val="en-US"/>
        </w:rPr>
      </w:pPr>
      <w:r>
        <w:rPr>
          <w:lang w:val="en-US"/>
        </w:rPr>
        <w:t xml:space="preserve">Baris 10, deklarasi atribut kelas bernama </w:t>
      </w:r>
      <w:r>
        <w:rPr>
          <w:rFonts w:ascii="Courier New" w:hAnsi="Courier New" w:cs="Courier New"/>
          <w:sz w:val="20"/>
          <w:szCs w:val="18"/>
          <w:lang w:val="en-US"/>
        </w:rPr>
        <w:t>label</w:t>
      </w:r>
      <w:r>
        <w:rPr>
          <w:i/>
          <w:lang w:val="en-US"/>
        </w:rPr>
        <w:t xml:space="preserve"> </w:t>
      </w:r>
      <w:r>
        <w:rPr>
          <w:lang w:val="en-US"/>
        </w:rPr>
        <w:t xml:space="preserve">untuk menampung label dari perangkat node. Atribut ini harus didefinisilan sebagai </w:t>
      </w:r>
      <w:r>
        <w:rPr>
          <w:i/>
          <w:lang w:val="en-US"/>
        </w:rPr>
        <w:t xml:space="preserve">string </w:t>
      </w:r>
      <w:r>
        <w:rPr>
          <w:lang w:val="en-US"/>
        </w:rPr>
        <w:t>dengan panjang maksimal 28 karakter.</w:t>
      </w:r>
    </w:p>
    <w:p w14:paraId="6923C2A0" w14:textId="57C06466" w:rsidR="001E2D13" w:rsidRPr="0079658A" w:rsidRDefault="001E2D13" w:rsidP="00E02D4A">
      <w:pPr>
        <w:pStyle w:val="BodyText"/>
        <w:numPr>
          <w:ilvl w:val="0"/>
          <w:numId w:val="56"/>
        </w:numPr>
        <w:rPr>
          <w:lang w:val="en-US"/>
        </w:rPr>
      </w:pPr>
      <w:r>
        <w:rPr>
          <w:lang w:val="en-US"/>
        </w:rPr>
        <w:t xml:space="preserve">Baris 11, deklarasi atribut kelas bernama </w:t>
      </w:r>
      <w:r>
        <w:rPr>
          <w:rFonts w:ascii="Courier New" w:hAnsi="Courier New" w:cs="Courier New"/>
          <w:sz w:val="20"/>
          <w:szCs w:val="18"/>
          <w:lang w:val="en-US"/>
        </w:rPr>
        <w:t>secretkey</w:t>
      </w:r>
      <w:r>
        <w:rPr>
          <w:i/>
          <w:lang w:val="en-US"/>
        </w:rPr>
        <w:t xml:space="preserve"> </w:t>
      </w:r>
      <w:r>
        <w:rPr>
          <w:lang w:val="en-US"/>
        </w:rPr>
        <w:t xml:space="preserve">untuk menampung kunci rahasia dari perangkat node. Atribut ini harus </w:t>
      </w:r>
      <w:r w:rsidR="00F82A68">
        <w:rPr>
          <w:lang w:val="en-US"/>
        </w:rPr>
        <w:t>didefinisikan</w:t>
      </w:r>
      <w:r>
        <w:rPr>
          <w:lang w:val="en-US"/>
        </w:rPr>
        <w:t xml:space="preserve"> sebagai </w:t>
      </w:r>
      <w:r>
        <w:rPr>
          <w:i/>
          <w:lang w:val="en-US"/>
        </w:rPr>
        <w:t xml:space="preserve">string </w:t>
      </w:r>
      <w:r>
        <w:rPr>
          <w:lang w:val="en-US"/>
        </w:rPr>
        <w:t>dengan panjang maksimal 16 karakter.</w:t>
      </w:r>
    </w:p>
    <w:p w14:paraId="1BEE55E9" w14:textId="2C590C3F" w:rsidR="001E2D13" w:rsidRDefault="001E2D13" w:rsidP="00E02D4A">
      <w:pPr>
        <w:pStyle w:val="BodyText"/>
        <w:numPr>
          <w:ilvl w:val="0"/>
          <w:numId w:val="56"/>
        </w:numPr>
        <w:rPr>
          <w:lang w:val="en-US"/>
        </w:rPr>
      </w:pPr>
      <w:r>
        <w:rPr>
          <w:lang w:val="en-US"/>
        </w:rPr>
        <w:t xml:space="preserve">Baris 12, deklarasi atribut kelas bernama </w:t>
      </w:r>
      <w:r>
        <w:rPr>
          <w:rFonts w:ascii="Courier New" w:hAnsi="Courier New" w:cs="Courier New"/>
          <w:sz w:val="20"/>
          <w:szCs w:val="18"/>
          <w:lang w:val="en-US"/>
        </w:rPr>
        <w:t>is_public</w:t>
      </w:r>
      <w:r>
        <w:rPr>
          <w:i/>
          <w:lang w:val="en-US"/>
        </w:rPr>
        <w:t xml:space="preserve"> </w:t>
      </w:r>
      <w:r>
        <w:rPr>
          <w:lang w:val="en-US"/>
        </w:rPr>
        <w:t xml:space="preserve">untuk menampung visibilitas perangkat. Atribut ini harus </w:t>
      </w:r>
      <w:r w:rsidR="00F82A68">
        <w:rPr>
          <w:lang w:val="en-US"/>
        </w:rPr>
        <w:t>didefinisikan</w:t>
      </w:r>
      <w:r>
        <w:rPr>
          <w:lang w:val="en-US"/>
        </w:rPr>
        <w:t xml:space="preserve"> sebagai bilangan bulat yang memiliki nilai bawaan 0.</w:t>
      </w:r>
    </w:p>
    <w:p w14:paraId="216280B2" w14:textId="41CDE43B" w:rsidR="001E2D13" w:rsidRDefault="001E2D13" w:rsidP="00E02D4A">
      <w:pPr>
        <w:pStyle w:val="BodyText"/>
        <w:numPr>
          <w:ilvl w:val="0"/>
          <w:numId w:val="56"/>
        </w:numPr>
        <w:rPr>
          <w:lang w:val="en-US"/>
        </w:rPr>
      </w:pPr>
      <w:r>
        <w:rPr>
          <w:lang w:val="en-US"/>
        </w:rPr>
        <w:t xml:space="preserve">Baris 13, deklarasi atribut kelas bernama </w:t>
      </w:r>
      <w:r>
        <w:rPr>
          <w:rFonts w:ascii="Courier New" w:hAnsi="Courier New" w:cs="Courier New"/>
          <w:sz w:val="20"/>
          <w:szCs w:val="18"/>
          <w:lang w:val="en-US"/>
        </w:rPr>
        <w:t>pubperday</w:t>
      </w:r>
      <w:r>
        <w:rPr>
          <w:i/>
          <w:lang w:val="en-US"/>
        </w:rPr>
        <w:t xml:space="preserve"> </w:t>
      </w:r>
      <w:r>
        <w:rPr>
          <w:lang w:val="en-US"/>
        </w:rPr>
        <w:t xml:space="preserve">untuk menampung batasan pengiriman data sensor milik perangkat node. Atribut ini harus </w:t>
      </w:r>
      <w:r w:rsidR="00F82A68">
        <w:rPr>
          <w:lang w:val="en-US"/>
        </w:rPr>
        <w:t>didefinisikan</w:t>
      </w:r>
      <w:r>
        <w:rPr>
          <w:lang w:val="en-US"/>
        </w:rPr>
        <w:t xml:space="preserve"> sebagai bilangan bulat yang memiliki nilai bawaan 0.</w:t>
      </w:r>
    </w:p>
    <w:p w14:paraId="5AEFF737" w14:textId="7091333D" w:rsidR="001E2D13" w:rsidRDefault="001E2D13" w:rsidP="00E02D4A">
      <w:pPr>
        <w:pStyle w:val="BodyText"/>
        <w:numPr>
          <w:ilvl w:val="0"/>
          <w:numId w:val="56"/>
        </w:numPr>
        <w:rPr>
          <w:lang w:val="en-US"/>
        </w:rPr>
      </w:pPr>
      <w:r>
        <w:rPr>
          <w:lang w:val="en-US"/>
        </w:rPr>
        <w:lastRenderedPageBreak/>
        <w:t xml:space="preserve">Baris 14, deklarasi atribut kelas bernama </w:t>
      </w:r>
      <w:r>
        <w:rPr>
          <w:rFonts w:ascii="Courier New" w:hAnsi="Courier New" w:cs="Courier New"/>
          <w:sz w:val="20"/>
          <w:szCs w:val="18"/>
          <w:lang w:val="en-US"/>
        </w:rPr>
        <w:t>pubperdayremain</w:t>
      </w:r>
      <w:r>
        <w:rPr>
          <w:i/>
          <w:lang w:val="en-US"/>
        </w:rPr>
        <w:t xml:space="preserve"> </w:t>
      </w:r>
      <w:r>
        <w:rPr>
          <w:lang w:val="en-US"/>
        </w:rPr>
        <w:t xml:space="preserve">untuk menampung nilai </w:t>
      </w:r>
      <w:r>
        <w:rPr>
          <w:i/>
          <w:lang w:val="en-US"/>
        </w:rPr>
        <w:t xml:space="preserve">counter </w:t>
      </w:r>
      <w:r>
        <w:rPr>
          <w:lang w:val="en-US"/>
        </w:rPr>
        <w:t xml:space="preserve">dari batasan pengiriman data sensor milik perangkat node setiap harinya. Atribut ini harus </w:t>
      </w:r>
      <w:r w:rsidR="00F82A68">
        <w:rPr>
          <w:lang w:val="en-US"/>
        </w:rPr>
        <w:t>didefinisikan</w:t>
      </w:r>
      <w:r>
        <w:rPr>
          <w:lang w:val="en-US"/>
        </w:rPr>
        <w:t xml:space="preserve"> sebagai bilangan bulat yang memiliki nilai bawaan 0.</w:t>
      </w:r>
    </w:p>
    <w:p w14:paraId="42EBEEEB" w14:textId="77777777" w:rsidR="0079658A" w:rsidRPr="001E2D13" w:rsidRDefault="001E2D13" w:rsidP="00E02D4A">
      <w:pPr>
        <w:pStyle w:val="BodyText"/>
        <w:numPr>
          <w:ilvl w:val="0"/>
          <w:numId w:val="56"/>
        </w:numPr>
        <w:rPr>
          <w:lang w:val="en-US"/>
        </w:rPr>
      </w:pPr>
      <w:r>
        <w:rPr>
          <w:lang w:val="en-US"/>
        </w:rPr>
        <w:t>Baris 15</w:t>
      </w:r>
      <w:r w:rsidR="0079658A">
        <w:rPr>
          <w:lang w:val="en-US"/>
        </w:rPr>
        <w:t>, deklarasi</w:t>
      </w:r>
      <w:r>
        <w:rPr>
          <w:lang w:val="en-US"/>
        </w:rPr>
        <w:t xml:space="preserve"> atribut kelas bernama</w:t>
      </w:r>
      <w:r w:rsidR="0079658A">
        <w:rPr>
          <w:lang w:val="en-US"/>
        </w:rPr>
        <w:t xml:space="preserve"> </w:t>
      </w:r>
      <w:r>
        <w:rPr>
          <w:rFonts w:ascii="Courier New" w:hAnsi="Courier New" w:cs="Courier New"/>
          <w:sz w:val="20"/>
          <w:szCs w:val="18"/>
          <w:lang w:val="en-US"/>
        </w:rPr>
        <w:t>sensors</w:t>
      </w:r>
      <w:r>
        <w:rPr>
          <w:i/>
          <w:lang w:val="en-US"/>
        </w:rPr>
        <w:t xml:space="preserve"> </w:t>
      </w:r>
      <w:r>
        <w:rPr>
          <w:lang w:val="en-US"/>
        </w:rPr>
        <w:t xml:space="preserve">untuk menyimpan daftar sensor yang dimiliki perangkat node. Atribut ini didefinisikan sebagai </w:t>
      </w:r>
      <w:r w:rsidRPr="001E2D13">
        <w:rPr>
          <w:i/>
          <w:lang w:val="en-US"/>
        </w:rPr>
        <w:t>EmbeddedDocument</w:t>
      </w:r>
      <w:r>
        <w:rPr>
          <w:lang w:val="en-US"/>
        </w:rPr>
        <w:t xml:space="preserve"> dari dokumen sensor</w:t>
      </w:r>
      <w:r w:rsidR="0079658A">
        <w:rPr>
          <w:lang w:val="en-US"/>
        </w:rPr>
        <w:t>.</w:t>
      </w:r>
    </w:p>
    <w:p w14:paraId="70398376" w14:textId="77777777" w:rsidR="001E29A3" w:rsidRDefault="001E2D13" w:rsidP="00E02D4A">
      <w:pPr>
        <w:pStyle w:val="BodyText"/>
        <w:numPr>
          <w:ilvl w:val="0"/>
          <w:numId w:val="55"/>
        </w:numPr>
        <w:ind w:left="360"/>
        <w:rPr>
          <w:lang w:val="en-US"/>
        </w:rPr>
      </w:pPr>
      <w:r>
        <w:rPr>
          <w:lang w:val="en-US"/>
        </w:rPr>
        <w:t xml:space="preserve">Dokumen </w:t>
      </w:r>
      <w:r w:rsidR="001E29A3">
        <w:rPr>
          <w:lang w:val="en-US"/>
        </w:rPr>
        <w:t>Sensor</w:t>
      </w:r>
    </w:p>
    <w:p w14:paraId="69753AC1" w14:textId="77777777" w:rsidR="001E2D13" w:rsidRDefault="001E2D13" w:rsidP="001E2D13">
      <w:pPr>
        <w:pStyle w:val="BodyText"/>
        <w:spacing w:after="0"/>
        <w:ind w:left="360"/>
        <w:rPr>
          <w:lang w:val="en-US"/>
        </w:rPr>
      </w:pPr>
      <w:r w:rsidRPr="00EE184B">
        <w:rPr>
          <w:lang w:val="en-US"/>
        </w:rPr>
        <w:t xml:space="preserve">Dokumen </w:t>
      </w:r>
      <w:r>
        <w:rPr>
          <w:lang w:val="en-US"/>
        </w:rPr>
        <w:t xml:space="preserve">ini menyimpan </w:t>
      </w:r>
      <w:r w:rsidR="00CA56CD">
        <w:rPr>
          <w:lang w:val="en-US"/>
        </w:rPr>
        <w:t>daftar</w:t>
      </w:r>
      <w:r>
        <w:rPr>
          <w:lang w:val="en-US"/>
        </w:rPr>
        <w:t xml:space="preserve"> </w:t>
      </w:r>
      <w:r w:rsidR="00CA56CD">
        <w:rPr>
          <w:lang w:val="en-US"/>
        </w:rPr>
        <w:t xml:space="preserve">sensor yang dimiliki suatu </w:t>
      </w:r>
      <w:r>
        <w:rPr>
          <w:lang w:val="en-US"/>
        </w:rPr>
        <w:t xml:space="preserve">perangkat node. Kode sumber dari dokumen ini </w:t>
      </w:r>
      <w:r w:rsidR="00CA56CD">
        <w:rPr>
          <w:lang w:val="en-US"/>
        </w:rPr>
        <w:t>disimpan pada file bernama sensor</w:t>
      </w:r>
      <w:r>
        <w:rPr>
          <w:lang w:val="en-US"/>
        </w:rPr>
        <w:t>s/models.py.</w:t>
      </w:r>
    </w:p>
    <w:tbl>
      <w:tblPr>
        <w:tblStyle w:val="TableGrid"/>
        <w:tblW w:w="0" w:type="auto"/>
        <w:tblLook w:val="04A0" w:firstRow="1" w:lastRow="0" w:firstColumn="1" w:lastColumn="0" w:noHBand="0" w:noVBand="1"/>
      </w:tblPr>
      <w:tblGrid>
        <w:gridCol w:w="445"/>
        <w:gridCol w:w="7482"/>
      </w:tblGrid>
      <w:tr w:rsidR="00CA56CD" w:rsidRPr="00503E22" w14:paraId="3DF4E688" w14:textId="77777777" w:rsidTr="00C9103F">
        <w:tc>
          <w:tcPr>
            <w:tcW w:w="445" w:type="dxa"/>
          </w:tcPr>
          <w:p w14:paraId="515BE5BD" w14:textId="77777777" w:rsidR="00CA56CD" w:rsidRPr="00503E22" w:rsidRDefault="00CA56CD" w:rsidP="00C9103F">
            <w:pPr>
              <w:pStyle w:val="BodyText"/>
              <w:spacing w:after="0"/>
              <w:rPr>
                <w:rFonts w:ascii="Courier New" w:hAnsi="Courier New" w:cs="Courier New"/>
                <w:sz w:val="18"/>
                <w:szCs w:val="18"/>
                <w:lang w:val="en-US"/>
              </w:rPr>
            </w:pPr>
            <w:r w:rsidRPr="00503E22">
              <w:rPr>
                <w:rFonts w:ascii="Courier New" w:hAnsi="Courier New" w:cs="Courier New"/>
                <w:sz w:val="18"/>
                <w:szCs w:val="18"/>
                <w:lang w:val="en-US"/>
              </w:rPr>
              <w:t>1</w:t>
            </w:r>
          </w:p>
          <w:p w14:paraId="4D896584" w14:textId="77777777" w:rsidR="00CA56CD" w:rsidRDefault="00CA56CD" w:rsidP="00C9103F">
            <w:pPr>
              <w:pStyle w:val="BodyText"/>
              <w:spacing w:after="0"/>
              <w:rPr>
                <w:rFonts w:ascii="Courier New" w:hAnsi="Courier New" w:cs="Courier New"/>
                <w:sz w:val="18"/>
                <w:szCs w:val="18"/>
                <w:lang w:val="en-US"/>
              </w:rPr>
            </w:pPr>
            <w:r>
              <w:rPr>
                <w:rFonts w:ascii="Courier New" w:hAnsi="Courier New" w:cs="Courier New"/>
                <w:sz w:val="18"/>
                <w:szCs w:val="18"/>
                <w:lang w:val="en-US"/>
              </w:rPr>
              <w:t>2</w:t>
            </w:r>
          </w:p>
          <w:p w14:paraId="2B085B56" w14:textId="77777777" w:rsidR="00CA56CD" w:rsidRDefault="00CA56CD" w:rsidP="00C9103F">
            <w:pPr>
              <w:pStyle w:val="BodyText"/>
              <w:spacing w:after="0"/>
              <w:rPr>
                <w:rFonts w:ascii="Courier New" w:hAnsi="Courier New" w:cs="Courier New"/>
                <w:sz w:val="18"/>
                <w:szCs w:val="18"/>
                <w:lang w:val="en-US"/>
              </w:rPr>
            </w:pPr>
            <w:r>
              <w:rPr>
                <w:rFonts w:ascii="Courier New" w:hAnsi="Courier New" w:cs="Courier New"/>
                <w:sz w:val="18"/>
                <w:szCs w:val="18"/>
                <w:lang w:val="en-US"/>
              </w:rPr>
              <w:t>3</w:t>
            </w:r>
          </w:p>
          <w:p w14:paraId="7AA4B8AC" w14:textId="77777777" w:rsidR="00CA56CD" w:rsidRDefault="00CA56CD" w:rsidP="00C9103F">
            <w:pPr>
              <w:pStyle w:val="BodyText"/>
              <w:spacing w:after="0"/>
              <w:rPr>
                <w:rFonts w:ascii="Courier New" w:hAnsi="Courier New" w:cs="Courier New"/>
                <w:sz w:val="18"/>
                <w:szCs w:val="18"/>
                <w:lang w:val="en-US"/>
              </w:rPr>
            </w:pPr>
            <w:r>
              <w:rPr>
                <w:rFonts w:ascii="Courier New" w:hAnsi="Courier New" w:cs="Courier New"/>
                <w:sz w:val="18"/>
                <w:szCs w:val="18"/>
                <w:lang w:val="en-US"/>
              </w:rPr>
              <w:t>4</w:t>
            </w:r>
          </w:p>
          <w:p w14:paraId="1C4D94CC" w14:textId="77777777" w:rsidR="00CA56CD" w:rsidRDefault="00CA56CD" w:rsidP="00C9103F">
            <w:pPr>
              <w:pStyle w:val="BodyText"/>
              <w:spacing w:after="0"/>
              <w:rPr>
                <w:rFonts w:ascii="Courier New" w:hAnsi="Courier New" w:cs="Courier New"/>
                <w:sz w:val="18"/>
                <w:szCs w:val="18"/>
                <w:lang w:val="en-US"/>
              </w:rPr>
            </w:pPr>
            <w:r>
              <w:rPr>
                <w:rFonts w:ascii="Courier New" w:hAnsi="Courier New" w:cs="Courier New"/>
                <w:sz w:val="18"/>
                <w:szCs w:val="18"/>
                <w:lang w:val="en-US"/>
              </w:rPr>
              <w:t>5</w:t>
            </w:r>
          </w:p>
          <w:p w14:paraId="675228C1" w14:textId="77777777" w:rsidR="00CA56CD" w:rsidRDefault="00CA56CD" w:rsidP="00C9103F">
            <w:pPr>
              <w:pStyle w:val="BodyText"/>
              <w:spacing w:after="0"/>
              <w:rPr>
                <w:rFonts w:ascii="Courier New" w:hAnsi="Courier New" w:cs="Courier New"/>
                <w:sz w:val="18"/>
                <w:szCs w:val="18"/>
                <w:lang w:val="en-US"/>
              </w:rPr>
            </w:pPr>
            <w:r>
              <w:rPr>
                <w:rFonts w:ascii="Courier New" w:hAnsi="Courier New" w:cs="Courier New"/>
                <w:sz w:val="18"/>
                <w:szCs w:val="18"/>
                <w:lang w:val="en-US"/>
              </w:rPr>
              <w:t>6</w:t>
            </w:r>
          </w:p>
          <w:p w14:paraId="55F25B5D" w14:textId="77777777" w:rsidR="00CA56CD" w:rsidRDefault="00CA56CD" w:rsidP="00C9103F">
            <w:pPr>
              <w:pStyle w:val="BodyText"/>
              <w:spacing w:after="0"/>
              <w:rPr>
                <w:rFonts w:ascii="Courier New" w:hAnsi="Courier New" w:cs="Courier New"/>
                <w:sz w:val="18"/>
                <w:szCs w:val="18"/>
                <w:lang w:val="en-US"/>
              </w:rPr>
            </w:pPr>
            <w:r>
              <w:rPr>
                <w:rFonts w:ascii="Courier New" w:hAnsi="Courier New" w:cs="Courier New"/>
                <w:sz w:val="18"/>
                <w:szCs w:val="18"/>
                <w:lang w:val="en-US"/>
              </w:rPr>
              <w:t>7</w:t>
            </w:r>
          </w:p>
          <w:p w14:paraId="4DA7E42A" w14:textId="77777777" w:rsidR="00CA56CD" w:rsidRDefault="00CA56CD" w:rsidP="00C9103F">
            <w:pPr>
              <w:pStyle w:val="BodyText"/>
              <w:spacing w:after="0"/>
              <w:rPr>
                <w:rFonts w:ascii="Courier New" w:hAnsi="Courier New" w:cs="Courier New"/>
                <w:sz w:val="18"/>
                <w:szCs w:val="18"/>
                <w:lang w:val="en-US"/>
              </w:rPr>
            </w:pPr>
            <w:r>
              <w:rPr>
                <w:rFonts w:ascii="Courier New" w:hAnsi="Courier New" w:cs="Courier New"/>
                <w:sz w:val="18"/>
                <w:szCs w:val="18"/>
                <w:lang w:val="en-US"/>
              </w:rPr>
              <w:t>8</w:t>
            </w:r>
          </w:p>
          <w:p w14:paraId="3CE8EFE2" w14:textId="77777777" w:rsidR="00CA56CD" w:rsidRDefault="00CA56CD" w:rsidP="00C9103F">
            <w:pPr>
              <w:pStyle w:val="BodyText"/>
              <w:spacing w:after="0"/>
              <w:rPr>
                <w:rFonts w:ascii="Courier New" w:hAnsi="Courier New" w:cs="Courier New"/>
                <w:sz w:val="18"/>
                <w:szCs w:val="18"/>
                <w:lang w:val="en-US"/>
              </w:rPr>
            </w:pPr>
            <w:r>
              <w:rPr>
                <w:rFonts w:ascii="Courier New" w:hAnsi="Courier New" w:cs="Courier New"/>
                <w:sz w:val="18"/>
                <w:szCs w:val="18"/>
                <w:lang w:val="en-US"/>
              </w:rPr>
              <w:t>9</w:t>
            </w:r>
          </w:p>
          <w:p w14:paraId="4F4775A9" w14:textId="77777777" w:rsidR="00CA56CD" w:rsidRDefault="00CA56CD" w:rsidP="00C9103F">
            <w:pPr>
              <w:pStyle w:val="BodyText"/>
              <w:spacing w:after="0"/>
              <w:rPr>
                <w:rFonts w:ascii="Courier New" w:hAnsi="Courier New" w:cs="Courier New"/>
                <w:sz w:val="18"/>
                <w:szCs w:val="18"/>
                <w:lang w:val="en-US"/>
              </w:rPr>
            </w:pPr>
            <w:r>
              <w:rPr>
                <w:rFonts w:ascii="Courier New" w:hAnsi="Courier New" w:cs="Courier New"/>
                <w:sz w:val="18"/>
                <w:szCs w:val="18"/>
                <w:lang w:val="en-US"/>
              </w:rPr>
              <w:t>10</w:t>
            </w:r>
          </w:p>
          <w:p w14:paraId="0379B5F5" w14:textId="77777777" w:rsidR="00CA56CD" w:rsidRDefault="00CA56CD" w:rsidP="00C9103F">
            <w:pPr>
              <w:pStyle w:val="BodyText"/>
              <w:spacing w:after="0"/>
              <w:rPr>
                <w:rFonts w:ascii="Courier New" w:hAnsi="Courier New" w:cs="Courier New"/>
                <w:sz w:val="18"/>
                <w:szCs w:val="18"/>
                <w:lang w:val="en-US"/>
              </w:rPr>
            </w:pPr>
            <w:r>
              <w:rPr>
                <w:rFonts w:ascii="Courier New" w:hAnsi="Courier New" w:cs="Courier New"/>
                <w:sz w:val="18"/>
                <w:szCs w:val="18"/>
                <w:lang w:val="en-US"/>
              </w:rPr>
              <w:t>11</w:t>
            </w:r>
          </w:p>
          <w:p w14:paraId="6F461825" w14:textId="77777777" w:rsidR="00CA56CD" w:rsidRDefault="00CA56CD" w:rsidP="00C9103F">
            <w:pPr>
              <w:pStyle w:val="BodyText"/>
              <w:spacing w:after="0"/>
              <w:rPr>
                <w:rFonts w:ascii="Courier New" w:hAnsi="Courier New" w:cs="Courier New"/>
                <w:sz w:val="18"/>
                <w:szCs w:val="18"/>
                <w:lang w:val="en-US"/>
              </w:rPr>
            </w:pPr>
            <w:r>
              <w:rPr>
                <w:rFonts w:ascii="Courier New" w:hAnsi="Courier New" w:cs="Courier New"/>
                <w:sz w:val="18"/>
                <w:szCs w:val="18"/>
                <w:lang w:val="en-US"/>
              </w:rPr>
              <w:t>12</w:t>
            </w:r>
          </w:p>
          <w:p w14:paraId="6F1940B8" w14:textId="77777777" w:rsidR="00CA56CD" w:rsidRDefault="00CA56CD" w:rsidP="00C9103F">
            <w:pPr>
              <w:pStyle w:val="BodyText"/>
              <w:spacing w:after="0"/>
              <w:rPr>
                <w:rFonts w:ascii="Courier New" w:hAnsi="Courier New" w:cs="Courier New"/>
                <w:sz w:val="18"/>
                <w:szCs w:val="18"/>
                <w:lang w:val="en-US"/>
              </w:rPr>
            </w:pPr>
            <w:r>
              <w:rPr>
                <w:rFonts w:ascii="Courier New" w:hAnsi="Courier New" w:cs="Courier New"/>
                <w:sz w:val="18"/>
                <w:szCs w:val="18"/>
                <w:lang w:val="en-US"/>
              </w:rPr>
              <w:t>13</w:t>
            </w:r>
          </w:p>
          <w:p w14:paraId="36D4C7A8" w14:textId="77777777" w:rsidR="00CA56CD" w:rsidRDefault="00CA56CD" w:rsidP="00C9103F">
            <w:pPr>
              <w:pStyle w:val="BodyText"/>
              <w:spacing w:after="0"/>
              <w:rPr>
                <w:rFonts w:ascii="Courier New" w:hAnsi="Courier New" w:cs="Courier New"/>
                <w:sz w:val="18"/>
                <w:szCs w:val="18"/>
                <w:lang w:val="en-US"/>
              </w:rPr>
            </w:pPr>
            <w:r>
              <w:rPr>
                <w:rFonts w:ascii="Courier New" w:hAnsi="Courier New" w:cs="Courier New"/>
                <w:sz w:val="18"/>
                <w:szCs w:val="18"/>
                <w:lang w:val="en-US"/>
              </w:rPr>
              <w:t>14</w:t>
            </w:r>
          </w:p>
          <w:p w14:paraId="1BFC58C4" w14:textId="77777777" w:rsidR="00CA56CD" w:rsidRDefault="00CA56CD" w:rsidP="00C9103F">
            <w:pPr>
              <w:pStyle w:val="BodyText"/>
              <w:spacing w:after="0"/>
              <w:rPr>
                <w:rFonts w:ascii="Courier New" w:hAnsi="Courier New" w:cs="Courier New"/>
                <w:sz w:val="18"/>
                <w:szCs w:val="18"/>
                <w:lang w:val="en-US"/>
              </w:rPr>
            </w:pPr>
            <w:r>
              <w:rPr>
                <w:rFonts w:ascii="Courier New" w:hAnsi="Courier New" w:cs="Courier New"/>
                <w:sz w:val="18"/>
                <w:szCs w:val="18"/>
                <w:lang w:val="en-US"/>
              </w:rPr>
              <w:t>15</w:t>
            </w:r>
          </w:p>
          <w:p w14:paraId="3AE61DC9" w14:textId="77777777" w:rsidR="00CA56CD" w:rsidRDefault="00CA56CD" w:rsidP="00C9103F">
            <w:pPr>
              <w:pStyle w:val="BodyText"/>
              <w:spacing w:after="0"/>
              <w:rPr>
                <w:rFonts w:ascii="Courier New" w:hAnsi="Courier New" w:cs="Courier New"/>
                <w:sz w:val="18"/>
                <w:szCs w:val="18"/>
                <w:lang w:val="en-US"/>
              </w:rPr>
            </w:pPr>
            <w:r>
              <w:rPr>
                <w:rFonts w:ascii="Courier New" w:hAnsi="Courier New" w:cs="Courier New"/>
                <w:sz w:val="18"/>
                <w:szCs w:val="18"/>
                <w:lang w:val="en-US"/>
              </w:rPr>
              <w:t>16</w:t>
            </w:r>
          </w:p>
          <w:p w14:paraId="291185E8" w14:textId="77777777" w:rsidR="00CA56CD" w:rsidRDefault="00CA56CD" w:rsidP="00C9103F">
            <w:pPr>
              <w:pStyle w:val="BodyText"/>
              <w:spacing w:after="0"/>
              <w:rPr>
                <w:rFonts w:ascii="Courier New" w:hAnsi="Courier New" w:cs="Courier New"/>
                <w:sz w:val="18"/>
                <w:szCs w:val="18"/>
                <w:lang w:val="en-US"/>
              </w:rPr>
            </w:pPr>
            <w:r>
              <w:rPr>
                <w:rFonts w:ascii="Courier New" w:hAnsi="Courier New" w:cs="Courier New"/>
                <w:sz w:val="18"/>
                <w:szCs w:val="18"/>
                <w:lang w:val="en-US"/>
              </w:rPr>
              <w:t>17</w:t>
            </w:r>
          </w:p>
          <w:p w14:paraId="204ADF9D" w14:textId="77777777" w:rsidR="00CA56CD" w:rsidRDefault="00CA56CD" w:rsidP="00C9103F">
            <w:pPr>
              <w:pStyle w:val="BodyText"/>
              <w:spacing w:after="0"/>
              <w:rPr>
                <w:rFonts w:ascii="Courier New" w:hAnsi="Courier New" w:cs="Courier New"/>
                <w:sz w:val="18"/>
                <w:szCs w:val="18"/>
                <w:lang w:val="en-US"/>
              </w:rPr>
            </w:pPr>
            <w:r>
              <w:rPr>
                <w:rFonts w:ascii="Courier New" w:hAnsi="Courier New" w:cs="Courier New"/>
                <w:sz w:val="18"/>
                <w:szCs w:val="18"/>
                <w:lang w:val="en-US"/>
              </w:rPr>
              <w:t>18</w:t>
            </w:r>
          </w:p>
          <w:p w14:paraId="737144B4" w14:textId="77777777" w:rsidR="00CA56CD" w:rsidRDefault="00CA56CD" w:rsidP="00C9103F">
            <w:pPr>
              <w:pStyle w:val="BodyText"/>
              <w:spacing w:after="0"/>
              <w:rPr>
                <w:rFonts w:ascii="Courier New" w:hAnsi="Courier New" w:cs="Courier New"/>
                <w:sz w:val="18"/>
                <w:szCs w:val="18"/>
                <w:lang w:val="en-US"/>
              </w:rPr>
            </w:pPr>
            <w:r>
              <w:rPr>
                <w:rFonts w:ascii="Courier New" w:hAnsi="Courier New" w:cs="Courier New"/>
                <w:sz w:val="18"/>
                <w:szCs w:val="18"/>
                <w:lang w:val="en-US"/>
              </w:rPr>
              <w:t>19</w:t>
            </w:r>
          </w:p>
          <w:p w14:paraId="5B658FD8" w14:textId="77777777" w:rsidR="00CA56CD" w:rsidRDefault="00CA56CD" w:rsidP="00C9103F">
            <w:pPr>
              <w:pStyle w:val="BodyText"/>
              <w:spacing w:after="0"/>
              <w:rPr>
                <w:rFonts w:ascii="Courier New" w:hAnsi="Courier New" w:cs="Courier New"/>
                <w:sz w:val="18"/>
                <w:szCs w:val="18"/>
                <w:lang w:val="en-US"/>
              </w:rPr>
            </w:pPr>
            <w:r>
              <w:rPr>
                <w:rFonts w:ascii="Courier New" w:hAnsi="Courier New" w:cs="Courier New"/>
                <w:sz w:val="18"/>
                <w:szCs w:val="18"/>
                <w:lang w:val="en-US"/>
              </w:rPr>
              <w:t>20</w:t>
            </w:r>
          </w:p>
          <w:p w14:paraId="624C4562" w14:textId="77777777" w:rsidR="00CA56CD" w:rsidRDefault="00CA56CD" w:rsidP="00C9103F">
            <w:pPr>
              <w:pStyle w:val="BodyText"/>
              <w:spacing w:after="0"/>
              <w:rPr>
                <w:rFonts w:ascii="Courier New" w:hAnsi="Courier New" w:cs="Courier New"/>
                <w:sz w:val="18"/>
                <w:szCs w:val="18"/>
                <w:lang w:val="en-US"/>
              </w:rPr>
            </w:pPr>
            <w:r>
              <w:rPr>
                <w:rFonts w:ascii="Courier New" w:hAnsi="Courier New" w:cs="Courier New"/>
                <w:sz w:val="18"/>
                <w:szCs w:val="18"/>
                <w:lang w:val="en-US"/>
              </w:rPr>
              <w:t>21</w:t>
            </w:r>
          </w:p>
          <w:p w14:paraId="230E9A5E" w14:textId="77777777" w:rsidR="00CA56CD" w:rsidRPr="00503E22" w:rsidRDefault="00CA56CD" w:rsidP="00C9103F">
            <w:pPr>
              <w:pStyle w:val="BodyText"/>
              <w:spacing w:after="0"/>
              <w:rPr>
                <w:rFonts w:ascii="Courier New" w:hAnsi="Courier New" w:cs="Courier New"/>
                <w:sz w:val="18"/>
                <w:szCs w:val="18"/>
                <w:lang w:val="en-US"/>
              </w:rPr>
            </w:pPr>
            <w:r>
              <w:rPr>
                <w:rFonts w:ascii="Courier New" w:hAnsi="Courier New" w:cs="Courier New"/>
                <w:sz w:val="18"/>
                <w:szCs w:val="18"/>
                <w:lang w:val="en-US"/>
              </w:rPr>
              <w:t>22</w:t>
            </w:r>
          </w:p>
        </w:tc>
        <w:tc>
          <w:tcPr>
            <w:tcW w:w="7482" w:type="dxa"/>
          </w:tcPr>
          <w:p w14:paraId="0244D2DB" w14:textId="77777777" w:rsidR="00CA56CD" w:rsidRPr="00F107EB" w:rsidRDefault="00CA56CD" w:rsidP="00C9103F">
            <w:pPr>
              <w:pStyle w:val="BodyText"/>
              <w:spacing w:after="0"/>
              <w:jc w:val="left"/>
              <w:rPr>
                <w:rFonts w:ascii="Courier New" w:hAnsi="Courier New" w:cs="Courier New"/>
                <w:sz w:val="18"/>
                <w:szCs w:val="18"/>
                <w:lang w:val="en-US"/>
              </w:rPr>
            </w:pPr>
            <w:r w:rsidRPr="00F107EB">
              <w:rPr>
                <w:rFonts w:ascii="Courier New" w:hAnsi="Courier New" w:cs="Courier New"/>
                <w:sz w:val="18"/>
                <w:szCs w:val="18"/>
                <w:lang w:val="en-US"/>
              </w:rPr>
              <w:t>from __future__ import unicode_literals</w:t>
            </w:r>
          </w:p>
          <w:p w14:paraId="2559D2B5" w14:textId="77777777" w:rsidR="00CA56CD" w:rsidRPr="00F107EB" w:rsidRDefault="00CA56CD" w:rsidP="00C9103F">
            <w:pPr>
              <w:pStyle w:val="BodyText"/>
              <w:spacing w:after="0"/>
              <w:jc w:val="left"/>
              <w:rPr>
                <w:rFonts w:ascii="Courier New" w:hAnsi="Courier New" w:cs="Courier New"/>
                <w:sz w:val="18"/>
                <w:szCs w:val="18"/>
                <w:lang w:val="en-US"/>
              </w:rPr>
            </w:pPr>
            <w:r w:rsidRPr="00F107EB">
              <w:rPr>
                <w:rFonts w:ascii="Courier New" w:hAnsi="Courier New" w:cs="Courier New"/>
                <w:sz w:val="18"/>
                <w:szCs w:val="18"/>
                <w:lang w:val="en-US"/>
              </w:rPr>
              <w:t>import bson</w:t>
            </w:r>
          </w:p>
          <w:p w14:paraId="01F5379C" w14:textId="77777777" w:rsidR="00CA56CD" w:rsidRPr="00F107EB" w:rsidRDefault="00CA56CD" w:rsidP="00C9103F">
            <w:pPr>
              <w:pStyle w:val="BodyText"/>
              <w:spacing w:after="0"/>
              <w:jc w:val="left"/>
              <w:rPr>
                <w:rFonts w:ascii="Courier New" w:hAnsi="Courier New" w:cs="Courier New"/>
                <w:sz w:val="18"/>
                <w:szCs w:val="18"/>
                <w:lang w:val="en-US"/>
              </w:rPr>
            </w:pPr>
            <w:r w:rsidRPr="00F107EB">
              <w:rPr>
                <w:rFonts w:ascii="Courier New" w:hAnsi="Courier New" w:cs="Courier New"/>
                <w:sz w:val="18"/>
                <w:szCs w:val="18"/>
                <w:lang w:val="en-US"/>
              </w:rPr>
              <w:t>from mongoengine import StringField, ObjectIdField</w:t>
            </w:r>
          </w:p>
          <w:p w14:paraId="37631B96" w14:textId="77777777" w:rsidR="00CA56CD" w:rsidRPr="00F107EB" w:rsidRDefault="00CA56CD" w:rsidP="00C9103F">
            <w:pPr>
              <w:pStyle w:val="BodyText"/>
              <w:spacing w:after="0"/>
              <w:jc w:val="left"/>
              <w:rPr>
                <w:rFonts w:ascii="Courier New" w:hAnsi="Courier New" w:cs="Courier New"/>
                <w:sz w:val="18"/>
                <w:szCs w:val="18"/>
                <w:lang w:val="en-US"/>
              </w:rPr>
            </w:pPr>
            <w:r w:rsidRPr="00F107EB">
              <w:rPr>
                <w:rFonts w:ascii="Courier New" w:hAnsi="Courier New" w:cs="Courier New"/>
                <w:sz w:val="18"/>
                <w:szCs w:val="18"/>
                <w:lang w:val="en-US"/>
              </w:rPr>
              <w:t>from mongoengine.document import EmbeddedDocument</w:t>
            </w:r>
          </w:p>
          <w:p w14:paraId="70262102" w14:textId="77777777" w:rsidR="00CA56CD" w:rsidRPr="00F107EB" w:rsidRDefault="00CA56CD" w:rsidP="00C9103F">
            <w:pPr>
              <w:pStyle w:val="BodyText"/>
              <w:spacing w:after="0"/>
              <w:jc w:val="left"/>
              <w:rPr>
                <w:rFonts w:ascii="Courier New" w:hAnsi="Courier New" w:cs="Courier New"/>
                <w:sz w:val="18"/>
                <w:szCs w:val="18"/>
                <w:lang w:val="en-US"/>
              </w:rPr>
            </w:pPr>
          </w:p>
          <w:p w14:paraId="01CD4091" w14:textId="77777777" w:rsidR="00CA56CD" w:rsidRPr="00F107EB" w:rsidRDefault="00CA56CD" w:rsidP="00C9103F">
            <w:pPr>
              <w:pStyle w:val="BodyText"/>
              <w:spacing w:after="0"/>
              <w:jc w:val="left"/>
              <w:rPr>
                <w:rFonts w:ascii="Courier New" w:hAnsi="Courier New" w:cs="Courier New"/>
                <w:sz w:val="18"/>
                <w:szCs w:val="18"/>
                <w:lang w:val="en-US"/>
              </w:rPr>
            </w:pPr>
          </w:p>
          <w:p w14:paraId="3A32B173" w14:textId="77777777" w:rsidR="00CA56CD" w:rsidRPr="00F107EB" w:rsidRDefault="00CA56CD" w:rsidP="00C9103F">
            <w:pPr>
              <w:pStyle w:val="BodyText"/>
              <w:spacing w:after="0"/>
              <w:jc w:val="left"/>
              <w:rPr>
                <w:rFonts w:ascii="Courier New" w:hAnsi="Courier New" w:cs="Courier New"/>
                <w:sz w:val="18"/>
                <w:szCs w:val="18"/>
                <w:lang w:val="en-US"/>
              </w:rPr>
            </w:pPr>
            <w:r w:rsidRPr="00F107EB">
              <w:rPr>
                <w:rFonts w:ascii="Courier New" w:hAnsi="Courier New" w:cs="Courier New"/>
                <w:sz w:val="18"/>
                <w:szCs w:val="18"/>
                <w:lang w:val="en-US"/>
              </w:rPr>
              <w:t>class Sensors(EmbeddedDocument):</w:t>
            </w:r>
          </w:p>
          <w:p w14:paraId="45CE5A27" w14:textId="77777777" w:rsidR="00CA56CD" w:rsidRPr="00F107EB" w:rsidRDefault="00CA56CD" w:rsidP="00C9103F">
            <w:pPr>
              <w:pStyle w:val="BodyText"/>
              <w:spacing w:after="0"/>
              <w:jc w:val="left"/>
              <w:rPr>
                <w:rFonts w:ascii="Courier New" w:hAnsi="Courier New" w:cs="Courier New"/>
                <w:sz w:val="18"/>
                <w:szCs w:val="18"/>
                <w:lang w:val="en-US"/>
              </w:rPr>
            </w:pPr>
            <w:r w:rsidRPr="00F107EB">
              <w:rPr>
                <w:rFonts w:ascii="Courier New" w:hAnsi="Courier New" w:cs="Courier New"/>
                <w:sz w:val="18"/>
                <w:szCs w:val="18"/>
                <w:lang w:val="en-US"/>
              </w:rPr>
              <w:t xml:space="preserve">    id = ObjectIdField(default=bson.objectid.ObjectId())</w:t>
            </w:r>
          </w:p>
          <w:p w14:paraId="18655EB1" w14:textId="77777777" w:rsidR="00CA56CD" w:rsidRPr="00F107EB" w:rsidRDefault="00CA56CD" w:rsidP="00C9103F">
            <w:pPr>
              <w:pStyle w:val="BodyText"/>
              <w:spacing w:after="0"/>
              <w:jc w:val="left"/>
              <w:rPr>
                <w:rFonts w:ascii="Courier New" w:hAnsi="Courier New" w:cs="Courier New"/>
                <w:sz w:val="18"/>
                <w:szCs w:val="18"/>
                <w:lang w:val="en-US"/>
              </w:rPr>
            </w:pPr>
            <w:r w:rsidRPr="00F107EB">
              <w:rPr>
                <w:rFonts w:ascii="Courier New" w:hAnsi="Courier New" w:cs="Courier New"/>
                <w:sz w:val="18"/>
                <w:szCs w:val="18"/>
                <w:lang w:val="en-US"/>
              </w:rPr>
              <w:t xml:space="preserve">    label = StringField(max_length=28)</w:t>
            </w:r>
          </w:p>
          <w:p w14:paraId="03EE5B96" w14:textId="77777777" w:rsidR="00CA56CD" w:rsidRPr="00F107EB" w:rsidRDefault="00CA56CD" w:rsidP="00C9103F">
            <w:pPr>
              <w:pStyle w:val="BodyText"/>
              <w:spacing w:after="0"/>
              <w:jc w:val="left"/>
              <w:rPr>
                <w:rFonts w:ascii="Courier New" w:hAnsi="Courier New" w:cs="Courier New"/>
                <w:sz w:val="18"/>
                <w:szCs w:val="18"/>
                <w:lang w:val="en-US"/>
              </w:rPr>
            </w:pPr>
          </w:p>
          <w:p w14:paraId="6A3C2E34" w14:textId="77777777" w:rsidR="00CA56CD" w:rsidRPr="00F107EB" w:rsidRDefault="00CA56CD" w:rsidP="00C9103F">
            <w:pPr>
              <w:pStyle w:val="BodyText"/>
              <w:spacing w:after="0"/>
              <w:jc w:val="left"/>
              <w:rPr>
                <w:rFonts w:ascii="Courier New" w:hAnsi="Courier New" w:cs="Courier New"/>
                <w:sz w:val="18"/>
                <w:szCs w:val="18"/>
                <w:lang w:val="en-US"/>
              </w:rPr>
            </w:pPr>
            <w:r w:rsidRPr="00F107EB">
              <w:rPr>
                <w:rFonts w:ascii="Courier New" w:hAnsi="Courier New" w:cs="Courier New"/>
                <w:sz w:val="18"/>
                <w:szCs w:val="18"/>
                <w:lang w:val="en-US"/>
              </w:rPr>
              <w:t xml:space="preserve">    meta = {</w:t>
            </w:r>
          </w:p>
          <w:p w14:paraId="21C5813F" w14:textId="77777777" w:rsidR="00CA56CD" w:rsidRPr="00F107EB" w:rsidRDefault="00CA56CD" w:rsidP="00C9103F">
            <w:pPr>
              <w:pStyle w:val="BodyText"/>
              <w:spacing w:after="0"/>
              <w:jc w:val="left"/>
              <w:rPr>
                <w:rFonts w:ascii="Courier New" w:hAnsi="Courier New" w:cs="Courier New"/>
                <w:sz w:val="18"/>
                <w:szCs w:val="18"/>
                <w:lang w:val="en-US"/>
              </w:rPr>
            </w:pPr>
            <w:r w:rsidRPr="00F107EB">
              <w:rPr>
                <w:rFonts w:ascii="Courier New" w:hAnsi="Courier New" w:cs="Courier New"/>
                <w:sz w:val="18"/>
                <w:szCs w:val="18"/>
                <w:lang w:val="en-US"/>
              </w:rPr>
              <w:t xml:space="preserve">        'indexes': [</w:t>
            </w:r>
          </w:p>
          <w:p w14:paraId="30FC0722" w14:textId="77777777" w:rsidR="00CA56CD" w:rsidRPr="00F107EB" w:rsidRDefault="00CA56CD" w:rsidP="00C9103F">
            <w:pPr>
              <w:pStyle w:val="BodyText"/>
              <w:spacing w:after="0"/>
              <w:jc w:val="left"/>
              <w:rPr>
                <w:rFonts w:ascii="Courier New" w:hAnsi="Courier New" w:cs="Courier New"/>
                <w:sz w:val="18"/>
                <w:szCs w:val="18"/>
                <w:lang w:val="en-US"/>
              </w:rPr>
            </w:pPr>
            <w:r w:rsidRPr="00F107EB">
              <w:rPr>
                <w:rFonts w:ascii="Courier New" w:hAnsi="Courier New" w:cs="Courier New"/>
                <w:sz w:val="18"/>
                <w:szCs w:val="18"/>
                <w:lang w:val="en-US"/>
              </w:rPr>
              <w:t xml:space="preserve">            {</w:t>
            </w:r>
          </w:p>
          <w:p w14:paraId="4FAA7480" w14:textId="77777777" w:rsidR="00CA56CD" w:rsidRPr="00F107EB" w:rsidRDefault="00CA56CD" w:rsidP="00C9103F">
            <w:pPr>
              <w:pStyle w:val="BodyText"/>
              <w:spacing w:after="0"/>
              <w:jc w:val="left"/>
              <w:rPr>
                <w:rFonts w:ascii="Courier New" w:hAnsi="Courier New" w:cs="Courier New"/>
                <w:sz w:val="18"/>
                <w:szCs w:val="18"/>
                <w:lang w:val="en-US"/>
              </w:rPr>
            </w:pPr>
            <w:r w:rsidRPr="00F107EB">
              <w:rPr>
                <w:rFonts w:ascii="Courier New" w:hAnsi="Courier New" w:cs="Courier New"/>
                <w:sz w:val="18"/>
                <w:szCs w:val="18"/>
                <w:lang w:val="en-US"/>
              </w:rPr>
              <w:t xml:space="preserve">                'fields': ['-label'],</w:t>
            </w:r>
          </w:p>
          <w:p w14:paraId="59442179" w14:textId="77777777" w:rsidR="00CA56CD" w:rsidRPr="00F107EB" w:rsidRDefault="00CA56CD" w:rsidP="00C9103F">
            <w:pPr>
              <w:pStyle w:val="BodyText"/>
              <w:spacing w:after="0"/>
              <w:jc w:val="left"/>
              <w:rPr>
                <w:rFonts w:ascii="Courier New" w:hAnsi="Courier New" w:cs="Courier New"/>
                <w:sz w:val="18"/>
                <w:szCs w:val="18"/>
                <w:lang w:val="en-US"/>
              </w:rPr>
            </w:pPr>
            <w:r w:rsidRPr="00F107EB">
              <w:rPr>
                <w:rFonts w:ascii="Courier New" w:hAnsi="Courier New" w:cs="Courier New"/>
                <w:sz w:val="18"/>
                <w:szCs w:val="18"/>
                <w:lang w:val="en-US"/>
              </w:rPr>
              <w:t xml:space="preserve">                'unique': True,</w:t>
            </w:r>
          </w:p>
          <w:p w14:paraId="25C50A08" w14:textId="77777777" w:rsidR="00CA56CD" w:rsidRPr="00F107EB" w:rsidRDefault="00CA56CD" w:rsidP="00C9103F">
            <w:pPr>
              <w:pStyle w:val="BodyText"/>
              <w:spacing w:after="0"/>
              <w:jc w:val="left"/>
              <w:rPr>
                <w:rFonts w:ascii="Courier New" w:hAnsi="Courier New" w:cs="Courier New"/>
                <w:sz w:val="18"/>
                <w:szCs w:val="18"/>
                <w:lang w:val="en-US"/>
              </w:rPr>
            </w:pPr>
            <w:r w:rsidRPr="00F107EB">
              <w:rPr>
                <w:rFonts w:ascii="Courier New" w:hAnsi="Courier New" w:cs="Courier New"/>
                <w:sz w:val="18"/>
                <w:szCs w:val="18"/>
                <w:lang w:val="en-US"/>
              </w:rPr>
              <w:t xml:space="preserve">                'types': False</w:t>
            </w:r>
          </w:p>
          <w:p w14:paraId="131E9E0A" w14:textId="77777777" w:rsidR="00CA56CD" w:rsidRPr="00F107EB" w:rsidRDefault="00CA56CD" w:rsidP="00C9103F">
            <w:pPr>
              <w:pStyle w:val="BodyText"/>
              <w:spacing w:after="0"/>
              <w:jc w:val="left"/>
              <w:rPr>
                <w:rFonts w:ascii="Courier New" w:hAnsi="Courier New" w:cs="Courier New"/>
                <w:sz w:val="18"/>
                <w:szCs w:val="18"/>
                <w:lang w:val="en-US"/>
              </w:rPr>
            </w:pPr>
            <w:r w:rsidRPr="00F107EB">
              <w:rPr>
                <w:rFonts w:ascii="Courier New" w:hAnsi="Courier New" w:cs="Courier New"/>
                <w:sz w:val="18"/>
                <w:szCs w:val="18"/>
                <w:lang w:val="en-US"/>
              </w:rPr>
              <w:t xml:space="preserve">            },</w:t>
            </w:r>
          </w:p>
          <w:p w14:paraId="18A1A3E7" w14:textId="77777777" w:rsidR="00CA56CD" w:rsidRPr="00F107EB" w:rsidRDefault="00CA56CD" w:rsidP="00C9103F">
            <w:pPr>
              <w:pStyle w:val="BodyText"/>
              <w:spacing w:after="0"/>
              <w:jc w:val="left"/>
              <w:rPr>
                <w:rFonts w:ascii="Courier New" w:hAnsi="Courier New" w:cs="Courier New"/>
                <w:sz w:val="18"/>
                <w:szCs w:val="18"/>
                <w:lang w:val="en-US"/>
              </w:rPr>
            </w:pPr>
            <w:r w:rsidRPr="00F107EB">
              <w:rPr>
                <w:rFonts w:ascii="Courier New" w:hAnsi="Courier New" w:cs="Courier New"/>
                <w:sz w:val="18"/>
                <w:szCs w:val="18"/>
                <w:lang w:val="en-US"/>
              </w:rPr>
              <w:t xml:space="preserve">        ],</w:t>
            </w:r>
          </w:p>
          <w:p w14:paraId="0C198639" w14:textId="77777777" w:rsidR="00CA56CD" w:rsidRPr="00F107EB" w:rsidRDefault="00CA56CD" w:rsidP="00C9103F">
            <w:pPr>
              <w:pStyle w:val="BodyText"/>
              <w:spacing w:after="0"/>
              <w:jc w:val="left"/>
              <w:rPr>
                <w:rFonts w:ascii="Courier New" w:hAnsi="Courier New" w:cs="Courier New"/>
                <w:sz w:val="18"/>
                <w:szCs w:val="18"/>
                <w:lang w:val="en-US"/>
              </w:rPr>
            </w:pPr>
            <w:r w:rsidRPr="00F107EB">
              <w:rPr>
                <w:rFonts w:ascii="Courier New" w:hAnsi="Courier New" w:cs="Courier New"/>
                <w:sz w:val="18"/>
                <w:szCs w:val="18"/>
                <w:lang w:val="en-US"/>
              </w:rPr>
              <w:t xml:space="preserve">    }</w:t>
            </w:r>
          </w:p>
          <w:p w14:paraId="4A3F001D" w14:textId="77777777" w:rsidR="00CA56CD" w:rsidRPr="00F107EB" w:rsidRDefault="00CA56CD" w:rsidP="00C9103F">
            <w:pPr>
              <w:pStyle w:val="BodyText"/>
              <w:spacing w:after="0"/>
              <w:jc w:val="left"/>
              <w:rPr>
                <w:rFonts w:ascii="Courier New" w:hAnsi="Courier New" w:cs="Courier New"/>
                <w:sz w:val="18"/>
                <w:szCs w:val="18"/>
                <w:lang w:val="en-US"/>
              </w:rPr>
            </w:pPr>
          </w:p>
          <w:p w14:paraId="6DF43658" w14:textId="77777777" w:rsidR="00CA56CD" w:rsidRPr="00F107EB" w:rsidRDefault="00CA56CD" w:rsidP="00C9103F">
            <w:pPr>
              <w:pStyle w:val="BodyText"/>
              <w:spacing w:after="0"/>
              <w:jc w:val="left"/>
              <w:rPr>
                <w:rFonts w:ascii="Courier New" w:hAnsi="Courier New" w:cs="Courier New"/>
                <w:sz w:val="18"/>
                <w:szCs w:val="18"/>
                <w:lang w:val="en-US"/>
              </w:rPr>
            </w:pPr>
            <w:r w:rsidRPr="00F107EB">
              <w:rPr>
                <w:rFonts w:ascii="Courier New" w:hAnsi="Courier New" w:cs="Courier New"/>
                <w:sz w:val="18"/>
                <w:szCs w:val="18"/>
                <w:lang w:val="en-US"/>
              </w:rPr>
              <w:t xml:space="preserve">    def __unicode__(self):</w:t>
            </w:r>
          </w:p>
          <w:p w14:paraId="4CD5B7B1" w14:textId="77777777" w:rsidR="00CA56CD" w:rsidRPr="00503E22" w:rsidRDefault="00CA56CD" w:rsidP="00C9103F">
            <w:pPr>
              <w:pStyle w:val="BodyText"/>
              <w:keepNext/>
              <w:spacing w:after="0"/>
              <w:jc w:val="left"/>
              <w:rPr>
                <w:rFonts w:ascii="Courier New" w:hAnsi="Courier New" w:cs="Courier New"/>
                <w:sz w:val="18"/>
                <w:szCs w:val="18"/>
                <w:lang w:val="en-US"/>
              </w:rPr>
            </w:pPr>
            <w:r w:rsidRPr="00F107EB">
              <w:rPr>
                <w:rFonts w:ascii="Courier New" w:hAnsi="Courier New" w:cs="Courier New"/>
                <w:sz w:val="18"/>
                <w:szCs w:val="18"/>
                <w:lang w:val="en-US"/>
              </w:rPr>
              <w:t xml:space="preserve">        return self.label</w:t>
            </w:r>
          </w:p>
        </w:tc>
      </w:tr>
    </w:tbl>
    <w:p w14:paraId="773CB217" w14:textId="77777777" w:rsidR="00CA56CD" w:rsidRDefault="00CA56CD" w:rsidP="00CA56CD">
      <w:pPr>
        <w:pStyle w:val="BodyText"/>
        <w:spacing w:before="240"/>
        <w:ind w:left="720" w:hanging="360"/>
        <w:rPr>
          <w:lang w:val="en-US"/>
        </w:rPr>
      </w:pPr>
      <w:r>
        <w:rPr>
          <w:lang w:val="en-US"/>
        </w:rPr>
        <w:t>Penjelasan dari potongan kode program diatas adalah:</w:t>
      </w:r>
    </w:p>
    <w:p w14:paraId="6E890F85" w14:textId="77777777" w:rsidR="00CA56CD" w:rsidRDefault="00CA56CD" w:rsidP="00E02D4A">
      <w:pPr>
        <w:pStyle w:val="BodyText"/>
        <w:numPr>
          <w:ilvl w:val="0"/>
          <w:numId w:val="57"/>
        </w:numPr>
        <w:rPr>
          <w:lang w:val="en-US"/>
        </w:rPr>
      </w:pPr>
      <w:r>
        <w:rPr>
          <w:lang w:val="en-US"/>
        </w:rPr>
        <w:t>Baris 1-4, memuat modul-modul yang diperlukan.</w:t>
      </w:r>
    </w:p>
    <w:p w14:paraId="1B254234" w14:textId="77777777" w:rsidR="00CA56CD" w:rsidRDefault="00CA56CD" w:rsidP="00E02D4A">
      <w:pPr>
        <w:pStyle w:val="BodyText"/>
        <w:numPr>
          <w:ilvl w:val="0"/>
          <w:numId w:val="57"/>
        </w:numPr>
        <w:rPr>
          <w:lang w:val="en-US"/>
        </w:rPr>
      </w:pPr>
      <w:r>
        <w:rPr>
          <w:lang w:val="en-US"/>
        </w:rPr>
        <w:t xml:space="preserve">Baris 7, deklarasi kelas </w:t>
      </w:r>
      <w:r>
        <w:rPr>
          <w:rFonts w:ascii="Courier New" w:hAnsi="Courier New" w:cs="Courier New"/>
          <w:sz w:val="20"/>
          <w:szCs w:val="18"/>
          <w:lang w:val="en-US"/>
        </w:rPr>
        <w:t xml:space="preserve">Sensors </w:t>
      </w:r>
      <w:r>
        <w:rPr>
          <w:lang w:val="en-US"/>
        </w:rPr>
        <w:t xml:space="preserve">yang mewarisi atribut dan operasi dari kelas </w:t>
      </w:r>
      <w:r w:rsidRPr="00CA56CD">
        <w:rPr>
          <w:rFonts w:ascii="Courier New" w:hAnsi="Courier New" w:cs="Courier New"/>
          <w:sz w:val="20"/>
          <w:szCs w:val="18"/>
          <w:lang w:val="en-US"/>
        </w:rPr>
        <w:t>EmbeddedDocument</w:t>
      </w:r>
      <w:r>
        <w:rPr>
          <w:lang w:val="en-US"/>
        </w:rPr>
        <w:t>.</w:t>
      </w:r>
    </w:p>
    <w:p w14:paraId="7F69731E" w14:textId="77777777" w:rsidR="00CA56CD" w:rsidRDefault="00CA56CD" w:rsidP="00E02D4A">
      <w:pPr>
        <w:pStyle w:val="BodyText"/>
        <w:numPr>
          <w:ilvl w:val="0"/>
          <w:numId w:val="57"/>
        </w:numPr>
        <w:rPr>
          <w:lang w:val="en-US"/>
        </w:rPr>
      </w:pPr>
      <w:r>
        <w:rPr>
          <w:lang w:val="en-US"/>
        </w:rPr>
        <w:t xml:space="preserve">Baris 8, deklarasi atribut kelas bernama </w:t>
      </w:r>
      <w:r>
        <w:rPr>
          <w:rFonts w:ascii="Courier New" w:hAnsi="Courier New" w:cs="Courier New"/>
          <w:sz w:val="20"/>
          <w:szCs w:val="18"/>
          <w:lang w:val="en-US"/>
        </w:rPr>
        <w:t>id</w:t>
      </w:r>
      <w:r>
        <w:rPr>
          <w:i/>
          <w:lang w:val="en-US"/>
        </w:rPr>
        <w:t xml:space="preserve"> </w:t>
      </w:r>
      <w:r>
        <w:rPr>
          <w:lang w:val="en-US"/>
        </w:rPr>
        <w:t xml:space="preserve">untuk menampung nilai id dari sensor yang dimaksud. Atribut ini secara umum tidak tersedia di </w:t>
      </w:r>
      <w:r>
        <w:rPr>
          <w:i/>
          <w:lang w:val="en-US"/>
        </w:rPr>
        <w:t xml:space="preserve">EmbeddedDocument </w:t>
      </w:r>
      <w:r>
        <w:rPr>
          <w:lang w:val="en-US"/>
        </w:rPr>
        <w:t>dan harus didefinisikan secara manual untuk memudahkan operasi CRUD.</w:t>
      </w:r>
    </w:p>
    <w:p w14:paraId="0B7248E0" w14:textId="5C7F2808" w:rsidR="00CA56CD" w:rsidRDefault="00CA56CD" w:rsidP="00E02D4A">
      <w:pPr>
        <w:pStyle w:val="BodyText"/>
        <w:numPr>
          <w:ilvl w:val="0"/>
          <w:numId w:val="57"/>
        </w:numPr>
        <w:rPr>
          <w:lang w:val="en-US"/>
        </w:rPr>
      </w:pPr>
      <w:r>
        <w:rPr>
          <w:lang w:val="en-US"/>
        </w:rPr>
        <w:t xml:space="preserve">Baris 9, deklarasi atribut kelas bernama </w:t>
      </w:r>
      <w:r>
        <w:rPr>
          <w:rFonts w:ascii="Courier New" w:hAnsi="Courier New" w:cs="Courier New"/>
          <w:sz w:val="20"/>
          <w:szCs w:val="18"/>
          <w:lang w:val="en-US"/>
        </w:rPr>
        <w:t>label</w:t>
      </w:r>
      <w:r>
        <w:rPr>
          <w:i/>
          <w:lang w:val="en-US"/>
        </w:rPr>
        <w:t xml:space="preserve"> </w:t>
      </w:r>
      <w:r>
        <w:rPr>
          <w:lang w:val="en-US"/>
        </w:rPr>
        <w:t xml:space="preserve">untuk menampung label dari sensor. Atribut ini harus </w:t>
      </w:r>
      <w:r w:rsidR="00F82A68">
        <w:rPr>
          <w:lang w:val="en-US"/>
        </w:rPr>
        <w:t>didefinisikan</w:t>
      </w:r>
      <w:r>
        <w:rPr>
          <w:lang w:val="en-US"/>
        </w:rPr>
        <w:t xml:space="preserve"> sebagai </w:t>
      </w:r>
      <w:r>
        <w:rPr>
          <w:i/>
          <w:lang w:val="en-US"/>
        </w:rPr>
        <w:t xml:space="preserve">string </w:t>
      </w:r>
      <w:r>
        <w:rPr>
          <w:lang w:val="en-US"/>
        </w:rPr>
        <w:t>dengan panjang maksimal 28 karakter.</w:t>
      </w:r>
    </w:p>
    <w:p w14:paraId="3A628055" w14:textId="77777777" w:rsidR="00CA56CD" w:rsidRPr="0079658A" w:rsidRDefault="00CA56CD" w:rsidP="00E02D4A">
      <w:pPr>
        <w:pStyle w:val="BodyText"/>
        <w:numPr>
          <w:ilvl w:val="0"/>
          <w:numId w:val="57"/>
        </w:numPr>
        <w:rPr>
          <w:lang w:val="en-US"/>
        </w:rPr>
      </w:pPr>
      <w:r>
        <w:rPr>
          <w:lang w:val="en-US"/>
        </w:rPr>
        <w:lastRenderedPageBreak/>
        <w:t xml:space="preserve">Baris 11-19, deklarasi </w:t>
      </w:r>
      <w:r w:rsidRPr="0079658A">
        <w:rPr>
          <w:i/>
          <w:lang w:val="en-US"/>
        </w:rPr>
        <w:t>metadata</w:t>
      </w:r>
      <w:r>
        <w:rPr>
          <w:lang w:val="en-US"/>
        </w:rPr>
        <w:t xml:space="preserve"> kelas untuk memastikan atribut kelas </w:t>
      </w:r>
      <w:r>
        <w:rPr>
          <w:rFonts w:ascii="Courier New" w:hAnsi="Courier New" w:cs="Courier New"/>
          <w:sz w:val="20"/>
          <w:szCs w:val="18"/>
          <w:lang w:val="en-US"/>
        </w:rPr>
        <w:t>label</w:t>
      </w:r>
      <w:r>
        <w:rPr>
          <w:i/>
          <w:lang w:val="en-US"/>
        </w:rPr>
        <w:t xml:space="preserve"> </w:t>
      </w:r>
      <w:r>
        <w:rPr>
          <w:lang w:val="en-US"/>
        </w:rPr>
        <w:t>memiliki nilai yang unik terhadap sensor lainnya.</w:t>
      </w:r>
    </w:p>
    <w:p w14:paraId="6FE2173D" w14:textId="77777777" w:rsidR="001E2D13" w:rsidRPr="00CA56CD" w:rsidRDefault="00CA56CD" w:rsidP="00E02D4A">
      <w:pPr>
        <w:pStyle w:val="BodyText"/>
        <w:numPr>
          <w:ilvl w:val="0"/>
          <w:numId w:val="57"/>
        </w:numPr>
        <w:rPr>
          <w:lang w:val="en-US"/>
        </w:rPr>
      </w:pPr>
      <w:r>
        <w:rPr>
          <w:lang w:val="en-US"/>
        </w:rPr>
        <w:t xml:space="preserve">Baris 21-22, deklarasi </w:t>
      </w:r>
      <w:r w:rsidRPr="00CA56CD">
        <w:rPr>
          <w:i/>
          <w:lang w:val="en-US"/>
        </w:rPr>
        <w:t>method</w:t>
      </w:r>
      <w:r>
        <w:rPr>
          <w:i/>
          <w:lang w:val="en-US"/>
        </w:rPr>
        <w:t xml:space="preserve"> </w:t>
      </w:r>
      <w:r>
        <w:rPr>
          <w:lang w:val="en-US"/>
        </w:rPr>
        <w:t xml:space="preserve">yang merepresentasikan </w:t>
      </w:r>
      <w:r w:rsidRPr="00CA56CD">
        <w:rPr>
          <w:i/>
          <w:lang w:val="en-US"/>
        </w:rPr>
        <w:t>object</w:t>
      </w:r>
      <w:r>
        <w:rPr>
          <w:i/>
          <w:lang w:val="en-US"/>
        </w:rPr>
        <w:t xml:space="preserve"> </w:t>
      </w:r>
      <w:r>
        <w:rPr>
          <w:lang w:val="en-US"/>
        </w:rPr>
        <w:t>dari dokumen sensor berdasarkan nama labelnya.</w:t>
      </w:r>
    </w:p>
    <w:p w14:paraId="4FA2819C" w14:textId="77777777" w:rsidR="00E357D9" w:rsidRDefault="001E29A3" w:rsidP="00E02D4A">
      <w:pPr>
        <w:pStyle w:val="BodyText"/>
        <w:numPr>
          <w:ilvl w:val="0"/>
          <w:numId w:val="55"/>
        </w:numPr>
        <w:ind w:left="360"/>
        <w:rPr>
          <w:lang w:val="en-US"/>
        </w:rPr>
      </w:pPr>
      <w:r>
        <w:rPr>
          <w:lang w:val="en-US"/>
        </w:rPr>
        <w:t>Dokumen Data Sensor</w:t>
      </w:r>
    </w:p>
    <w:p w14:paraId="285320A7" w14:textId="77777777" w:rsidR="00E357D9" w:rsidRPr="00CA56CD" w:rsidRDefault="00CA56CD" w:rsidP="00CA56CD">
      <w:pPr>
        <w:pStyle w:val="BodyText"/>
        <w:spacing w:after="0"/>
        <w:ind w:left="360"/>
        <w:rPr>
          <w:lang w:val="en-US"/>
        </w:rPr>
      </w:pPr>
      <w:r w:rsidRPr="00EE184B">
        <w:rPr>
          <w:lang w:val="en-US"/>
        </w:rPr>
        <w:t xml:space="preserve">Dokumen </w:t>
      </w:r>
      <w:r>
        <w:rPr>
          <w:lang w:val="en-US"/>
        </w:rPr>
        <w:t>ini menyimpan informasi mengenai data sensor yang dikirimkan oleh perangkat node. Kode sumber dari dokumen ini disimpan pada file bernama sensordatas/models.py.</w:t>
      </w:r>
    </w:p>
    <w:tbl>
      <w:tblPr>
        <w:tblStyle w:val="TableGrid"/>
        <w:tblW w:w="0" w:type="auto"/>
        <w:tblLook w:val="04A0" w:firstRow="1" w:lastRow="0" w:firstColumn="1" w:lastColumn="0" w:noHBand="0" w:noVBand="1"/>
      </w:tblPr>
      <w:tblGrid>
        <w:gridCol w:w="445"/>
        <w:gridCol w:w="7482"/>
      </w:tblGrid>
      <w:tr w:rsidR="00E357D9" w:rsidRPr="00503E22" w14:paraId="33A786AA" w14:textId="77777777" w:rsidTr="00B74E48">
        <w:tc>
          <w:tcPr>
            <w:tcW w:w="445" w:type="dxa"/>
          </w:tcPr>
          <w:p w14:paraId="18187E7D" w14:textId="77777777" w:rsidR="00E357D9" w:rsidRPr="00503E22" w:rsidRDefault="00E357D9" w:rsidP="00B74E48">
            <w:pPr>
              <w:pStyle w:val="BodyText"/>
              <w:spacing w:after="0"/>
              <w:rPr>
                <w:rFonts w:ascii="Courier New" w:hAnsi="Courier New" w:cs="Courier New"/>
                <w:sz w:val="18"/>
                <w:szCs w:val="18"/>
                <w:lang w:val="en-US"/>
              </w:rPr>
            </w:pPr>
            <w:r w:rsidRPr="00503E22">
              <w:rPr>
                <w:rFonts w:ascii="Courier New" w:hAnsi="Courier New" w:cs="Courier New"/>
                <w:sz w:val="18"/>
                <w:szCs w:val="18"/>
                <w:lang w:val="en-US"/>
              </w:rPr>
              <w:t>1</w:t>
            </w:r>
          </w:p>
          <w:p w14:paraId="7EB93063" w14:textId="77777777" w:rsidR="00E357D9" w:rsidRDefault="00E357D9"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2</w:t>
            </w:r>
          </w:p>
          <w:p w14:paraId="218241E6" w14:textId="77777777" w:rsidR="00E357D9" w:rsidRDefault="00E357D9"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3</w:t>
            </w:r>
          </w:p>
          <w:p w14:paraId="1D26D8D1" w14:textId="77777777" w:rsidR="00E357D9" w:rsidRDefault="00E357D9"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4</w:t>
            </w:r>
          </w:p>
          <w:p w14:paraId="76588F9B" w14:textId="77777777" w:rsidR="00E357D9" w:rsidRDefault="00E357D9"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5</w:t>
            </w:r>
          </w:p>
          <w:p w14:paraId="3E8A2AAA" w14:textId="77777777" w:rsidR="00E357D9" w:rsidRDefault="00E357D9"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6</w:t>
            </w:r>
          </w:p>
          <w:p w14:paraId="55939140" w14:textId="77777777" w:rsidR="00E357D9" w:rsidRDefault="00E357D9"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7</w:t>
            </w:r>
          </w:p>
          <w:p w14:paraId="193827C2" w14:textId="77777777" w:rsidR="00E357D9" w:rsidRDefault="00E357D9"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8</w:t>
            </w:r>
          </w:p>
          <w:p w14:paraId="1A59F959" w14:textId="77777777" w:rsidR="00E357D9" w:rsidRDefault="00E357D9"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9</w:t>
            </w:r>
          </w:p>
          <w:p w14:paraId="08BF83D5" w14:textId="77777777" w:rsidR="00E357D9" w:rsidRDefault="00E357D9"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10</w:t>
            </w:r>
          </w:p>
          <w:p w14:paraId="36313435" w14:textId="77777777" w:rsidR="00E357D9" w:rsidRDefault="00E357D9"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11</w:t>
            </w:r>
          </w:p>
          <w:p w14:paraId="18ACA714" w14:textId="77777777" w:rsidR="00E357D9" w:rsidRPr="00503E22" w:rsidRDefault="00E357D9"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12</w:t>
            </w:r>
          </w:p>
        </w:tc>
        <w:tc>
          <w:tcPr>
            <w:tcW w:w="7482" w:type="dxa"/>
          </w:tcPr>
          <w:p w14:paraId="32926B3B" w14:textId="77777777" w:rsidR="00F107EB" w:rsidRPr="00F107EB" w:rsidRDefault="00F107EB" w:rsidP="00F107EB">
            <w:pPr>
              <w:pStyle w:val="BodyText"/>
              <w:spacing w:after="0"/>
              <w:jc w:val="left"/>
              <w:rPr>
                <w:rFonts w:ascii="Courier New" w:hAnsi="Courier New" w:cs="Courier New"/>
                <w:sz w:val="18"/>
                <w:szCs w:val="18"/>
                <w:lang w:val="en-US"/>
              </w:rPr>
            </w:pPr>
            <w:r w:rsidRPr="00F107EB">
              <w:rPr>
                <w:rFonts w:ascii="Courier New" w:hAnsi="Courier New" w:cs="Courier New"/>
                <w:sz w:val="18"/>
                <w:szCs w:val="18"/>
                <w:lang w:val="en-US"/>
              </w:rPr>
              <w:t>from mongoengine import Document, ObjectIdField</w:t>
            </w:r>
          </w:p>
          <w:p w14:paraId="36287C6B" w14:textId="77777777" w:rsidR="00F107EB" w:rsidRPr="00F107EB" w:rsidRDefault="00F107EB" w:rsidP="00F107EB">
            <w:pPr>
              <w:pStyle w:val="BodyText"/>
              <w:spacing w:after="0"/>
              <w:jc w:val="left"/>
              <w:rPr>
                <w:rFonts w:ascii="Courier New" w:hAnsi="Courier New" w:cs="Courier New"/>
                <w:sz w:val="18"/>
                <w:szCs w:val="18"/>
                <w:lang w:val="en-US"/>
              </w:rPr>
            </w:pPr>
            <w:r w:rsidRPr="00F107EB">
              <w:rPr>
                <w:rFonts w:ascii="Courier New" w:hAnsi="Courier New" w:cs="Courier New"/>
                <w:sz w:val="18"/>
                <w:szCs w:val="18"/>
                <w:lang w:val="en-US"/>
              </w:rPr>
              <w:t>from mongoengine import ReferenceField, IntField, DateTimeField, CASCADE</w:t>
            </w:r>
          </w:p>
          <w:p w14:paraId="4A39E15F" w14:textId="77777777" w:rsidR="00F107EB" w:rsidRPr="00F107EB" w:rsidRDefault="00F107EB" w:rsidP="00F107EB">
            <w:pPr>
              <w:pStyle w:val="BodyText"/>
              <w:spacing w:after="0"/>
              <w:jc w:val="left"/>
              <w:rPr>
                <w:rFonts w:ascii="Courier New" w:hAnsi="Courier New" w:cs="Courier New"/>
                <w:sz w:val="18"/>
                <w:szCs w:val="18"/>
                <w:lang w:val="en-US"/>
              </w:rPr>
            </w:pPr>
            <w:r w:rsidRPr="00F107EB">
              <w:rPr>
                <w:rFonts w:ascii="Courier New" w:hAnsi="Courier New" w:cs="Courier New"/>
                <w:sz w:val="18"/>
                <w:szCs w:val="18"/>
                <w:lang w:val="en-US"/>
              </w:rPr>
              <w:t>from nodes.models import Nodes</w:t>
            </w:r>
          </w:p>
          <w:p w14:paraId="2987E4D0" w14:textId="77777777" w:rsidR="00F107EB" w:rsidRPr="00F107EB" w:rsidRDefault="00F107EB" w:rsidP="00F107EB">
            <w:pPr>
              <w:pStyle w:val="BodyText"/>
              <w:spacing w:after="0"/>
              <w:jc w:val="left"/>
              <w:rPr>
                <w:rFonts w:ascii="Courier New" w:hAnsi="Courier New" w:cs="Courier New"/>
                <w:sz w:val="18"/>
                <w:szCs w:val="18"/>
                <w:lang w:val="en-US"/>
              </w:rPr>
            </w:pPr>
            <w:r w:rsidRPr="00F107EB">
              <w:rPr>
                <w:rFonts w:ascii="Courier New" w:hAnsi="Courier New" w:cs="Courier New"/>
                <w:sz w:val="18"/>
                <w:szCs w:val="18"/>
                <w:lang w:val="en-US"/>
              </w:rPr>
              <w:t>import datetime</w:t>
            </w:r>
          </w:p>
          <w:p w14:paraId="5D61B73C" w14:textId="77777777" w:rsidR="00F107EB" w:rsidRPr="00F107EB" w:rsidRDefault="00F107EB" w:rsidP="00F107EB">
            <w:pPr>
              <w:pStyle w:val="BodyText"/>
              <w:spacing w:after="0"/>
              <w:jc w:val="left"/>
              <w:rPr>
                <w:rFonts w:ascii="Courier New" w:hAnsi="Courier New" w:cs="Courier New"/>
                <w:sz w:val="18"/>
                <w:szCs w:val="18"/>
                <w:lang w:val="en-US"/>
              </w:rPr>
            </w:pPr>
          </w:p>
          <w:p w14:paraId="08BF5111" w14:textId="77777777" w:rsidR="00F107EB" w:rsidRPr="00F107EB" w:rsidRDefault="00F107EB" w:rsidP="00F107EB">
            <w:pPr>
              <w:pStyle w:val="BodyText"/>
              <w:spacing w:after="0"/>
              <w:jc w:val="left"/>
              <w:rPr>
                <w:rFonts w:ascii="Courier New" w:hAnsi="Courier New" w:cs="Courier New"/>
                <w:sz w:val="18"/>
                <w:szCs w:val="18"/>
                <w:lang w:val="en-US"/>
              </w:rPr>
            </w:pPr>
          </w:p>
          <w:p w14:paraId="2E95AB9B" w14:textId="77777777" w:rsidR="00F107EB" w:rsidRPr="00F107EB" w:rsidRDefault="00CA56CD" w:rsidP="00F107EB">
            <w:pPr>
              <w:pStyle w:val="BodyText"/>
              <w:spacing w:after="0"/>
              <w:jc w:val="left"/>
              <w:rPr>
                <w:rFonts w:ascii="Courier New" w:hAnsi="Courier New" w:cs="Courier New"/>
                <w:sz w:val="18"/>
                <w:szCs w:val="18"/>
                <w:lang w:val="en-US"/>
              </w:rPr>
            </w:pPr>
            <w:r>
              <w:rPr>
                <w:rFonts w:ascii="Courier New" w:hAnsi="Courier New" w:cs="Courier New"/>
                <w:sz w:val="18"/>
                <w:szCs w:val="18"/>
                <w:lang w:val="en-US"/>
              </w:rPr>
              <w:t>class Sensordatas</w:t>
            </w:r>
            <w:r w:rsidR="00F107EB" w:rsidRPr="00F107EB">
              <w:rPr>
                <w:rFonts w:ascii="Courier New" w:hAnsi="Courier New" w:cs="Courier New"/>
                <w:sz w:val="18"/>
                <w:szCs w:val="18"/>
                <w:lang w:val="en-US"/>
              </w:rPr>
              <w:t>(Document):</w:t>
            </w:r>
          </w:p>
          <w:p w14:paraId="3EE51627" w14:textId="77777777" w:rsidR="00F107EB" w:rsidRPr="00F107EB" w:rsidRDefault="00F107EB" w:rsidP="00F107EB">
            <w:pPr>
              <w:pStyle w:val="BodyText"/>
              <w:spacing w:after="0"/>
              <w:jc w:val="left"/>
              <w:rPr>
                <w:rFonts w:ascii="Courier New" w:hAnsi="Courier New" w:cs="Courier New"/>
                <w:sz w:val="18"/>
                <w:szCs w:val="18"/>
                <w:lang w:val="en-US"/>
              </w:rPr>
            </w:pPr>
            <w:r w:rsidRPr="00F107EB">
              <w:rPr>
                <w:rFonts w:ascii="Courier New" w:hAnsi="Courier New" w:cs="Courier New"/>
                <w:sz w:val="18"/>
                <w:szCs w:val="18"/>
                <w:lang w:val="en-US"/>
              </w:rPr>
              <w:t xml:space="preserve">    node = ReferenceField(Nodes, reverse_delete_rule=CASCADE)</w:t>
            </w:r>
          </w:p>
          <w:p w14:paraId="758F9C86" w14:textId="77777777" w:rsidR="00F107EB" w:rsidRPr="00F107EB" w:rsidRDefault="00F107EB" w:rsidP="00F107EB">
            <w:pPr>
              <w:pStyle w:val="BodyText"/>
              <w:spacing w:after="0"/>
              <w:jc w:val="left"/>
              <w:rPr>
                <w:rFonts w:ascii="Courier New" w:hAnsi="Courier New" w:cs="Courier New"/>
                <w:sz w:val="18"/>
                <w:szCs w:val="18"/>
                <w:lang w:val="en-US"/>
              </w:rPr>
            </w:pPr>
            <w:r w:rsidRPr="00F107EB">
              <w:rPr>
                <w:rFonts w:ascii="Courier New" w:hAnsi="Courier New" w:cs="Courier New"/>
                <w:sz w:val="18"/>
                <w:szCs w:val="18"/>
                <w:lang w:val="en-US"/>
              </w:rPr>
              <w:t xml:space="preserve">    sensor = ObjectIdField(required=True)</w:t>
            </w:r>
          </w:p>
          <w:p w14:paraId="2174B006" w14:textId="77777777" w:rsidR="00F107EB" w:rsidRPr="00F107EB" w:rsidRDefault="00F107EB" w:rsidP="00F107EB">
            <w:pPr>
              <w:pStyle w:val="BodyText"/>
              <w:spacing w:after="0"/>
              <w:jc w:val="left"/>
              <w:rPr>
                <w:rFonts w:ascii="Courier New" w:hAnsi="Courier New" w:cs="Courier New"/>
                <w:sz w:val="18"/>
                <w:szCs w:val="18"/>
                <w:lang w:val="en-US"/>
              </w:rPr>
            </w:pPr>
            <w:r w:rsidRPr="00F107EB">
              <w:rPr>
                <w:rFonts w:ascii="Courier New" w:hAnsi="Courier New" w:cs="Courier New"/>
                <w:sz w:val="18"/>
                <w:szCs w:val="18"/>
                <w:lang w:val="en-US"/>
              </w:rPr>
              <w:t xml:space="preserve">    data = IntField()</w:t>
            </w:r>
          </w:p>
          <w:p w14:paraId="1491AD06" w14:textId="77777777" w:rsidR="00E357D9" w:rsidRPr="00503E22" w:rsidRDefault="00F107EB" w:rsidP="00F107EB">
            <w:pPr>
              <w:pStyle w:val="BodyText"/>
              <w:keepNext/>
              <w:spacing w:after="0"/>
              <w:jc w:val="left"/>
              <w:rPr>
                <w:rFonts w:ascii="Courier New" w:hAnsi="Courier New" w:cs="Courier New"/>
                <w:sz w:val="18"/>
                <w:szCs w:val="18"/>
                <w:lang w:val="en-US"/>
              </w:rPr>
            </w:pPr>
            <w:r w:rsidRPr="00F107EB">
              <w:rPr>
                <w:rFonts w:ascii="Courier New" w:hAnsi="Courier New" w:cs="Courier New"/>
                <w:sz w:val="18"/>
                <w:szCs w:val="18"/>
                <w:lang w:val="en-US"/>
              </w:rPr>
              <w:t xml:space="preserve">    timestamp = DateTimeField(default=datetime.datetime.now())</w:t>
            </w:r>
          </w:p>
        </w:tc>
      </w:tr>
    </w:tbl>
    <w:p w14:paraId="3CE5E62C" w14:textId="77777777" w:rsidR="00CA56CD" w:rsidRDefault="00CA56CD" w:rsidP="00CA56CD">
      <w:pPr>
        <w:pStyle w:val="BodyText"/>
        <w:spacing w:before="240"/>
        <w:ind w:left="720" w:hanging="360"/>
        <w:rPr>
          <w:lang w:val="en-US"/>
        </w:rPr>
      </w:pPr>
      <w:r>
        <w:rPr>
          <w:lang w:val="en-US"/>
        </w:rPr>
        <w:t>Penjelasan dari potongan kode program diatas adalah:</w:t>
      </w:r>
    </w:p>
    <w:p w14:paraId="5ABC0B96" w14:textId="77777777" w:rsidR="00CA56CD" w:rsidRDefault="00CA56CD" w:rsidP="00E02D4A">
      <w:pPr>
        <w:pStyle w:val="BodyText"/>
        <w:numPr>
          <w:ilvl w:val="0"/>
          <w:numId w:val="58"/>
        </w:numPr>
        <w:rPr>
          <w:lang w:val="en-US"/>
        </w:rPr>
      </w:pPr>
      <w:r>
        <w:rPr>
          <w:lang w:val="en-US"/>
        </w:rPr>
        <w:t>Baris 1-5, memuat modul-modul yang diperlukan.</w:t>
      </w:r>
    </w:p>
    <w:p w14:paraId="7B155F04" w14:textId="77777777" w:rsidR="00CA56CD" w:rsidRDefault="00CA56CD" w:rsidP="00E02D4A">
      <w:pPr>
        <w:pStyle w:val="BodyText"/>
        <w:numPr>
          <w:ilvl w:val="0"/>
          <w:numId w:val="58"/>
        </w:numPr>
        <w:rPr>
          <w:lang w:val="en-US"/>
        </w:rPr>
      </w:pPr>
      <w:r>
        <w:rPr>
          <w:lang w:val="en-US"/>
        </w:rPr>
        <w:t>Ba</w:t>
      </w:r>
      <w:r w:rsidR="00C72539">
        <w:rPr>
          <w:lang w:val="en-US"/>
        </w:rPr>
        <w:t>ris 8</w:t>
      </w:r>
      <w:r>
        <w:rPr>
          <w:lang w:val="en-US"/>
        </w:rPr>
        <w:t xml:space="preserve">, deklarasi kelas </w:t>
      </w:r>
      <w:r>
        <w:rPr>
          <w:rFonts w:ascii="Courier New" w:hAnsi="Courier New" w:cs="Courier New"/>
          <w:sz w:val="20"/>
          <w:szCs w:val="18"/>
          <w:lang w:val="en-US"/>
        </w:rPr>
        <w:t xml:space="preserve">Sensorsdatas </w:t>
      </w:r>
      <w:r>
        <w:rPr>
          <w:lang w:val="en-US"/>
        </w:rPr>
        <w:t xml:space="preserve">yang mewarisi atribut dan operasi dari kelas </w:t>
      </w:r>
      <w:r w:rsidRPr="00CA56CD">
        <w:rPr>
          <w:rFonts w:ascii="Courier New" w:hAnsi="Courier New" w:cs="Courier New"/>
          <w:sz w:val="20"/>
          <w:szCs w:val="18"/>
          <w:lang w:val="en-US"/>
        </w:rPr>
        <w:t>Document</w:t>
      </w:r>
      <w:r>
        <w:rPr>
          <w:lang w:val="en-US"/>
        </w:rPr>
        <w:t>.</w:t>
      </w:r>
    </w:p>
    <w:p w14:paraId="7DEB215F" w14:textId="77777777" w:rsidR="00C72539" w:rsidRDefault="00C72539" w:rsidP="00E02D4A">
      <w:pPr>
        <w:pStyle w:val="BodyText"/>
        <w:numPr>
          <w:ilvl w:val="0"/>
          <w:numId w:val="58"/>
        </w:numPr>
        <w:rPr>
          <w:lang w:val="en-US"/>
        </w:rPr>
      </w:pPr>
      <w:r>
        <w:rPr>
          <w:lang w:val="en-US"/>
        </w:rPr>
        <w:t xml:space="preserve">Baris 9, deklarasi atribut kelas bernama </w:t>
      </w:r>
      <w:r>
        <w:rPr>
          <w:rFonts w:ascii="Courier New" w:hAnsi="Courier New" w:cs="Courier New"/>
          <w:sz w:val="20"/>
          <w:szCs w:val="18"/>
          <w:lang w:val="en-US"/>
        </w:rPr>
        <w:t>node</w:t>
      </w:r>
      <w:r>
        <w:rPr>
          <w:i/>
          <w:lang w:val="en-US"/>
        </w:rPr>
        <w:t xml:space="preserve"> </w:t>
      </w:r>
      <w:r>
        <w:rPr>
          <w:lang w:val="en-US"/>
        </w:rPr>
        <w:t>untuk menampung nilai id dari perangkat node yang mengirimkan data sensor tersebut.</w:t>
      </w:r>
    </w:p>
    <w:p w14:paraId="406C42B5" w14:textId="77777777" w:rsidR="00C72539" w:rsidRDefault="00C72539" w:rsidP="00E02D4A">
      <w:pPr>
        <w:pStyle w:val="BodyText"/>
        <w:numPr>
          <w:ilvl w:val="0"/>
          <w:numId w:val="58"/>
        </w:numPr>
        <w:rPr>
          <w:lang w:val="en-US"/>
        </w:rPr>
      </w:pPr>
      <w:r>
        <w:rPr>
          <w:lang w:val="en-US"/>
        </w:rPr>
        <w:t xml:space="preserve">Baris 10, deklarasi atribut kelas bernama </w:t>
      </w:r>
      <w:r>
        <w:rPr>
          <w:rFonts w:ascii="Courier New" w:hAnsi="Courier New" w:cs="Courier New"/>
          <w:sz w:val="20"/>
          <w:szCs w:val="18"/>
          <w:lang w:val="en-US"/>
        </w:rPr>
        <w:t>sensor</w:t>
      </w:r>
      <w:r>
        <w:rPr>
          <w:i/>
          <w:lang w:val="en-US"/>
        </w:rPr>
        <w:t xml:space="preserve"> </w:t>
      </w:r>
      <w:r>
        <w:rPr>
          <w:lang w:val="en-US"/>
        </w:rPr>
        <w:t>untuk menampung nilai id dari sensor yang mengambil nilai dari data sensor tersebut.</w:t>
      </w:r>
    </w:p>
    <w:p w14:paraId="1447E3B6" w14:textId="77777777" w:rsidR="00C72539" w:rsidRDefault="00C72539" w:rsidP="00E02D4A">
      <w:pPr>
        <w:pStyle w:val="BodyText"/>
        <w:numPr>
          <w:ilvl w:val="0"/>
          <w:numId w:val="58"/>
        </w:numPr>
        <w:rPr>
          <w:lang w:val="en-US"/>
        </w:rPr>
      </w:pPr>
      <w:r>
        <w:rPr>
          <w:lang w:val="en-US"/>
        </w:rPr>
        <w:t xml:space="preserve">Baris 11, deklarasi atribut kelas bernama </w:t>
      </w:r>
      <w:r>
        <w:rPr>
          <w:rFonts w:ascii="Courier New" w:hAnsi="Courier New" w:cs="Courier New"/>
          <w:sz w:val="20"/>
          <w:szCs w:val="18"/>
          <w:lang w:val="en-US"/>
        </w:rPr>
        <w:t>data</w:t>
      </w:r>
      <w:r>
        <w:rPr>
          <w:i/>
          <w:lang w:val="en-US"/>
        </w:rPr>
        <w:t xml:space="preserve"> </w:t>
      </w:r>
      <w:r>
        <w:rPr>
          <w:lang w:val="en-US"/>
        </w:rPr>
        <w:t>untuk menampung nilai data sensor.</w:t>
      </w:r>
    </w:p>
    <w:p w14:paraId="24F77B4F" w14:textId="5FB77A8C" w:rsidR="00E357D9" w:rsidRPr="00C72539" w:rsidRDefault="00C72539" w:rsidP="00E02D4A">
      <w:pPr>
        <w:pStyle w:val="BodyText"/>
        <w:numPr>
          <w:ilvl w:val="0"/>
          <w:numId w:val="58"/>
        </w:numPr>
        <w:rPr>
          <w:lang w:val="en-US"/>
        </w:rPr>
      </w:pPr>
      <w:r>
        <w:rPr>
          <w:lang w:val="en-US"/>
        </w:rPr>
        <w:t xml:space="preserve">Baris 12, deklarasi atribut kelas bernama </w:t>
      </w:r>
      <w:r>
        <w:rPr>
          <w:rFonts w:ascii="Courier New" w:hAnsi="Courier New" w:cs="Courier New"/>
          <w:sz w:val="20"/>
          <w:szCs w:val="18"/>
          <w:lang w:val="en-US"/>
        </w:rPr>
        <w:t>timestamp</w:t>
      </w:r>
      <w:r>
        <w:rPr>
          <w:i/>
          <w:lang w:val="en-US"/>
        </w:rPr>
        <w:t xml:space="preserve"> </w:t>
      </w:r>
      <w:r>
        <w:rPr>
          <w:lang w:val="en-US"/>
        </w:rPr>
        <w:t xml:space="preserve">untuk menampung nilai data sensor. Atribut ini harus </w:t>
      </w:r>
      <w:r w:rsidR="00F82A68">
        <w:rPr>
          <w:lang w:val="en-US"/>
        </w:rPr>
        <w:t>didefinisikan</w:t>
      </w:r>
      <w:r>
        <w:rPr>
          <w:lang w:val="en-US"/>
        </w:rPr>
        <w:t xml:space="preserve"> sebagai </w:t>
      </w:r>
      <w:r w:rsidRPr="00C72539">
        <w:rPr>
          <w:i/>
          <w:lang w:val="en-US"/>
        </w:rPr>
        <w:t>object</w:t>
      </w:r>
      <w:r>
        <w:rPr>
          <w:lang w:val="en-US"/>
        </w:rPr>
        <w:t xml:space="preserve"> dari kelas </w:t>
      </w:r>
      <w:r w:rsidRPr="00C72539">
        <w:rPr>
          <w:rFonts w:ascii="Courier New" w:hAnsi="Courier New" w:cs="Courier New"/>
          <w:sz w:val="20"/>
          <w:szCs w:val="18"/>
          <w:lang w:val="en-US"/>
        </w:rPr>
        <w:t>datetime</w:t>
      </w:r>
      <w:r>
        <w:rPr>
          <w:lang w:val="en-US"/>
        </w:rPr>
        <w:t>.</w:t>
      </w:r>
    </w:p>
    <w:p w14:paraId="45425666" w14:textId="77777777" w:rsidR="00475106" w:rsidRDefault="00475106" w:rsidP="00475106">
      <w:pPr>
        <w:pStyle w:val="Heading3"/>
        <w:rPr>
          <w:lang w:val="en-US"/>
        </w:rPr>
      </w:pPr>
      <w:bookmarkStart w:id="217" w:name="_Toc490453831"/>
      <w:r>
        <w:rPr>
          <w:lang w:val="en-US"/>
        </w:rPr>
        <w:t>Implementasi Data Access</w:t>
      </w:r>
      <w:bookmarkEnd w:id="217"/>
    </w:p>
    <w:p w14:paraId="1CF95296" w14:textId="77777777" w:rsidR="007D5A7D" w:rsidRDefault="001862A4" w:rsidP="00954E93">
      <w:pPr>
        <w:pStyle w:val="BodyText"/>
        <w:ind w:firstLine="360"/>
        <w:rPr>
          <w:lang w:val="en-US"/>
        </w:rPr>
      </w:pPr>
      <w:r>
        <w:rPr>
          <w:lang w:val="en-US"/>
        </w:rPr>
        <w:t xml:space="preserve">Implementasi data </w:t>
      </w:r>
      <w:r>
        <w:rPr>
          <w:i/>
          <w:lang w:val="en-US"/>
        </w:rPr>
        <w:t xml:space="preserve">access </w:t>
      </w:r>
      <w:r w:rsidR="00601127">
        <w:rPr>
          <w:lang w:val="en-US"/>
        </w:rPr>
        <w:t xml:space="preserve">berisi kode sumber untuk mengakses data sensor melalui RESTful </w:t>
      </w:r>
      <w:r w:rsidR="00601127" w:rsidRPr="00AC4EBE">
        <w:rPr>
          <w:i/>
          <w:lang w:val="en-US"/>
        </w:rPr>
        <w:t>Web Service</w:t>
      </w:r>
      <w:r w:rsidR="007D5A7D">
        <w:rPr>
          <w:lang w:val="en-US"/>
        </w:rPr>
        <w:t>.</w:t>
      </w:r>
      <w:r w:rsidR="00601127">
        <w:rPr>
          <w:lang w:val="en-US"/>
        </w:rPr>
        <w:t xml:space="preserve"> Terdapat tiga kriteria yang dapat digunakan, yakni berdasarkan pengguna, berdasarkan perangkat node, dan berdasarkan sensor. </w:t>
      </w:r>
    </w:p>
    <w:p w14:paraId="23E1FB91" w14:textId="77777777" w:rsidR="00601127" w:rsidRDefault="00601127" w:rsidP="00954E93">
      <w:pPr>
        <w:pStyle w:val="BodyText"/>
        <w:ind w:firstLine="360"/>
        <w:rPr>
          <w:lang w:val="en-US"/>
        </w:rPr>
      </w:pPr>
    </w:p>
    <w:p w14:paraId="2F7CB08F" w14:textId="77777777" w:rsidR="00601127" w:rsidRPr="007D5A7D" w:rsidRDefault="00601127" w:rsidP="00954E93">
      <w:pPr>
        <w:pStyle w:val="BodyText"/>
        <w:ind w:firstLine="360"/>
        <w:rPr>
          <w:lang w:val="en-US"/>
        </w:rPr>
      </w:pPr>
    </w:p>
    <w:p w14:paraId="5D8E3158" w14:textId="77777777" w:rsidR="00F107EB" w:rsidRDefault="00F107EB" w:rsidP="00E02D4A">
      <w:pPr>
        <w:pStyle w:val="ListParagraph"/>
        <w:numPr>
          <w:ilvl w:val="0"/>
          <w:numId w:val="41"/>
        </w:numPr>
        <w:spacing w:before="240"/>
        <w:ind w:left="360"/>
        <w:rPr>
          <w:lang w:val="en-US"/>
        </w:rPr>
      </w:pPr>
      <w:r>
        <w:rPr>
          <w:lang w:val="en-US"/>
        </w:rPr>
        <w:lastRenderedPageBreak/>
        <w:t>Berdasarkan pengguna</w:t>
      </w:r>
    </w:p>
    <w:p w14:paraId="3307DD2E" w14:textId="77777777" w:rsidR="00F107EB" w:rsidRPr="00601127" w:rsidRDefault="00601127" w:rsidP="00601127">
      <w:pPr>
        <w:pStyle w:val="BodyText"/>
        <w:spacing w:after="0"/>
        <w:ind w:left="360"/>
        <w:rPr>
          <w:lang w:val="en-US"/>
        </w:rPr>
      </w:pPr>
      <w:r>
        <w:rPr>
          <w:lang w:val="en-US"/>
        </w:rPr>
        <w:t xml:space="preserve">Kriteria ini digunakan untuk mengakses data sensor dari semua perangkat node yang dimiliki pengguna. Kode sumber yang menangani kriteria ini disimpan pada file sensordatas/views.py dengan nama kelas </w:t>
      </w:r>
      <w:r w:rsidRPr="00601127">
        <w:rPr>
          <w:rFonts w:ascii="Courier New" w:hAnsi="Courier New" w:cs="Courier New"/>
          <w:sz w:val="20"/>
          <w:szCs w:val="18"/>
          <w:lang w:val="en-US"/>
        </w:rPr>
        <w:t>SensordataFilterUser</w:t>
      </w:r>
      <w:r>
        <w:rPr>
          <w:lang w:val="en-US"/>
        </w:rPr>
        <w:t>.</w:t>
      </w:r>
    </w:p>
    <w:tbl>
      <w:tblPr>
        <w:tblStyle w:val="TableGrid"/>
        <w:tblW w:w="0" w:type="auto"/>
        <w:tblLook w:val="04A0" w:firstRow="1" w:lastRow="0" w:firstColumn="1" w:lastColumn="0" w:noHBand="0" w:noVBand="1"/>
      </w:tblPr>
      <w:tblGrid>
        <w:gridCol w:w="445"/>
        <w:gridCol w:w="7482"/>
      </w:tblGrid>
      <w:tr w:rsidR="00F107EB" w:rsidRPr="00503E22" w14:paraId="7C4D9BA9" w14:textId="77777777" w:rsidTr="00B74E48">
        <w:tc>
          <w:tcPr>
            <w:tcW w:w="445" w:type="dxa"/>
          </w:tcPr>
          <w:p w14:paraId="4FBCE9E1" w14:textId="77777777" w:rsidR="00F107EB" w:rsidRPr="00503E22" w:rsidRDefault="00F107EB" w:rsidP="00B74E48">
            <w:pPr>
              <w:pStyle w:val="BodyText"/>
              <w:spacing w:after="0"/>
              <w:rPr>
                <w:rFonts w:ascii="Courier New" w:hAnsi="Courier New" w:cs="Courier New"/>
                <w:sz w:val="18"/>
                <w:szCs w:val="18"/>
                <w:lang w:val="en-US"/>
              </w:rPr>
            </w:pPr>
            <w:r w:rsidRPr="00503E22">
              <w:rPr>
                <w:rFonts w:ascii="Courier New" w:hAnsi="Courier New" w:cs="Courier New"/>
                <w:sz w:val="18"/>
                <w:szCs w:val="18"/>
                <w:lang w:val="en-US"/>
              </w:rPr>
              <w:t>1</w:t>
            </w:r>
          </w:p>
          <w:p w14:paraId="1D65311C" w14:textId="77777777" w:rsidR="00F107EB" w:rsidRDefault="00F107EB"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2</w:t>
            </w:r>
          </w:p>
          <w:p w14:paraId="4E19C6E1" w14:textId="77777777" w:rsidR="00F107EB" w:rsidRDefault="00F107EB"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3</w:t>
            </w:r>
          </w:p>
          <w:p w14:paraId="4DEF790F" w14:textId="77777777" w:rsidR="00F107EB" w:rsidRDefault="00F107EB"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4</w:t>
            </w:r>
          </w:p>
          <w:p w14:paraId="77040DB0" w14:textId="77777777" w:rsidR="00F107EB" w:rsidRDefault="00F107EB"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5</w:t>
            </w:r>
          </w:p>
          <w:p w14:paraId="718DFF96" w14:textId="77777777" w:rsidR="00F107EB" w:rsidRDefault="00F107EB"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6</w:t>
            </w:r>
          </w:p>
          <w:p w14:paraId="6F9317FF" w14:textId="77777777" w:rsidR="00F107EB" w:rsidRDefault="00F107EB"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7</w:t>
            </w:r>
          </w:p>
          <w:p w14:paraId="790C913D" w14:textId="77777777" w:rsidR="00F107EB" w:rsidRDefault="00F107EB"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8</w:t>
            </w:r>
          </w:p>
          <w:p w14:paraId="722CB7E2" w14:textId="77777777" w:rsidR="00F107EB" w:rsidRDefault="00F107EB"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9</w:t>
            </w:r>
          </w:p>
          <w:p w14:paraId="38975A81" w14:textId="77777777" w:rsidR="00F107EB" w:rsidRDefault="00F107EB"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10</w:t>
            </w:r>
          </w:p>
          <w:p w14:paraId="2177D504" w14:textId="77777777" w:rsidR="00F107EB" w:rsidRDefault="00F107EB"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11</w:t>
            </w:r>
          </w:p>
          <w:p w14:paraId="0D33BF3E" w14:textId="77777777" w:rsidR="00F107EB" w:rsidRDefault="00F107EB"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12</w:t>
            </w:r>
          </w:p>
          <w:p w14:paraId="153C5743" w14:textId="77777777" w:rsidR="00F107EB" w:rsidRDefault="00F107EB"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13</w:t>
            </w:r>
          </w:p>
          <w:p w14:paraId="46EC5F7C" w14:textId="77777777" w:rsidR="00F107EB" w:rsidRDefault="00F107EB"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14</w:t>
            </w:r>
          </w:p>
          <w:p w14:paraId="7517F016" w14:textId="77777777" w:rsidR="00F107EB" w:rsidRDefault="00F107EB"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15</w:t>
            </w:r>
          </w:p>
          <w:p w14:paraId="3262663E" w14:textId="77777777" w:rsidR="00F107EB" w:rsidRDefault="00F107EB"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16</w:t>
            </w:r>
          </w:p>
          <w:p w14:paraId="03F921E2" w14:textId="77777777" w:rsidR="00F107EB" w:rsidRDefault="00F107EB"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17</w:t>
            </w:r>
          </w:p>
          <w:p w14:paraId="079587EA" w14:textId="77777777" w:rsidR="00F107EB" w:rsidRDefault="00F107EB"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18</w:t>
            </w:r>
          </w:p>
          <w:p w14:paraId="0E8BC0F3" w14:textId="77777777" w:rsidR="00F107EB" w:rsidRDefault="00F107EB"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19</w:t>
            </w:r>
          </w:p>
          <w:p w14:paraId="2275F2CF" w14:textId="77777777" w:rsidR="00F107EB" w:rsidRDefault="00F107EB"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20</w:t>
            </w:r>
          </w:p>
          <w:p w14:paraId="21F0C272" w14:textId="77777777" w:rsidR="00F107EB" w:rsidRDefault="00F107EB"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21</w:t>
            </w:r>
          </w:p>
          <w:p w14:paraId="2C6061B0" w14:textId="77777777" w:rsidR="00F107EB" w:rsidRDefault="00F107EB"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22</w:t>
            </w:r>
          </w:p>
          <w:p w14:paraId="0890615A" w14:textId="77777777" w:rsidR="00F107EB" w:rsidRDefault="00F107EB"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23</w:t>
            </w:r>
          </w:p>
          <w:p w14:paraId="25F366F4" w14:textId="77777777" w:rsidR="00F107EB" w:rsidRDefault="00F107EB"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24</w:t>
            </w:r>
          </w:p>
          <w:p w14:paraId="05C16D65" w14:textId="77777777" w:rsidR="00F107EB" w:rsidRDefault="00F107EB"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25</w:t>
            </w:r>
          </w:p>
          <w:p w14:paraId="688E6B7E" w14:textId="77777777" w:rsidR="00F107EB" w:rsidRDefault="00F107EB"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26</w:t>
            </w:r>
          </w:p>
          <w:p w14:paraId="3ABEBCA1" w14:textId="77777777" w:rsidR="00F107EB" w:rsidRDefault="00F107EB"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27</w:t>
            </w:r>
          </w:p>
          <w:p w14:paraId="42574FFE" w14:textId="77777777" w:rsidR="00F107EB" w:rsidRDefault="00F107EB"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28</w:t>
            </w:r>
          </w:p>
          <w:p w14:paraId="2AA4A582" w14:textId="77777777" w:rsidR="00F107EB" w:rsidRDefault="00F107EB"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29</w:t>
            </w:r>
          </w:p>
          <w:p w14:paraId="096E24BA" w14:textId="77777777" w:rsidR="00F107EB" w:rsidRDefault="00F107EB"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30</w:t>
            </w:r>
          </w:p>
          <w:p w14:paraId="6183A565" w14:textId="77777777" w:rsidR="00F107EB" w:rsidRDefault="00F107EB"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31</w:t>
            </w:r>
          </w:p>
          <w:p w14:paraId="126D0BE1" w14:textId="77777777" w:rsidR="00F107EB" w:rsidRDefault="00F107EB"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32</w:t>
            </w:r>
          </w:p>
          <w:p w14:paraId="7C6D77B3" w14:textId="77777777" w:rsidR="00F107EB" w:rsidRDefault="00F107EB"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33</w:t>
            </w:r>
          </w:p>
          <w:p w14:paraId="0E95FA61" w14:textId="77777777" w:rsidR="00F107EB" w:rsidRDefault="00F107EB"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34</w:t>
            </w:r>
          </w:p>
          <w:p w14:paraId="2AB30187" w14:textId="77777777" w:rsidR="00F107EB" w:rsidRDefault="00F107EB"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35</w:t>
            </w:r>
          </w:p>
          <w:p w14:paraId="304E6AEA" w14:textId="77777777" w:rsidR="00F107EB" w:rsidRDefault="00F107EB"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36</w:t>
            </w:r>
          </w:p>
          <w:p w14:paraId="4B6868CD" w14:textId="77777777" w:rsidR="00F107EB" w:rsidRDefault="00F107EB"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37</w:t>
            </w:r>
          </w:p>
          <w:p w14:paraId="7F89597C" w14:textId="77777777" w:rsidR="00F107EB" w:rsidRPr="00503E22" w:rsidRDefault="00F24330"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38</w:t>
            </w:r>
          </w:p>
        </w:tc>
        <w:tc>
          <w:tcPr>
            <w:tcW w:w="7482" w:type="dxa"/>
          </w:tcPr>
          <w:p w14:paraId="533AE228" w14:textId="77777777" w:rsidR="00F107EB" w:rsidRPr="00F107EB" w:rsidRDefault="00F107EB" w:rsidP="00B74E48">
            <w:pPr>
              <w:pStyle w:val="BodyText"/>
              <w:spacing w:after="0"/>
              <w:jc w:val="left"/>
              <w:rPr>
                <w:rFonts w:ascii="Courier New" w:hAnsi="Courier New" w:cs="Courier New"/>
                <w:sz w:val="18"/>
                <w:szCs w:val="18"/>
                <w:lang w:val="en-US"/>
              </w:rPr>
            </w:pPr>
            <w:r>
              <w:rPr>
                <w:rFonts w:ascii="Courier New" w:hAnsi="Courier New" w:cs="Courier New"/>
                <w:sz w:val="18"/>
                <w:szCs w:val="18"/>
                <w:lang w:val="en-US"/>
              </w:rPr>
              <w:t>...</w:t>
            </w:r>
          </w:p>
          <w:p w14:paraId="1502F8F8" w14:textId="77777777" w:rsidR="00F107EB" w:rsidRPr="00F107EB" w:rsidRDefault="00F107EB" w:rsidP="00B74E48">
            <w:pPr>
              <w:pStyle w:val="BodyText"/>
              <w:spacing w:after="0"/>
              <w:jc w:val="left"/>
              <w:rPr>
                <w:rFonts w:ascii="Courier New" w:hAnsi="Courier New" w:cs="Courier New"/>
                <w:sz w:val="18"/>
                <w:szCs w:val="18"/>
                <w:lang w:val="en-US"/>
              </w:rPr>
            </w:pPr>
          </w:p>
          <w:p w14:paraId="2E15ECCE" w14:textId="77777777" w:rsidR="00F107EB" w:rsidRPr="00F107EB" w:rsidRDefault="00601127" w:rsidP="00B74E48">
            <w:pPr>
              <w:pStyle w:val="BodyText"/>
              <w:spacing w:after="0"/>
              <w:jc w:val="left"/>
              <w:rPr>
                <w:rFonts w:ascii="Courier New" w:hAnsi="Courier New" w:cs="Courier New"/>
                <w:sz w:val="18"/>
                <w:szCs w:val="18"/>
                <w:lang w:val="en-US"/>
              </w:rPr>
            </w:pPr>
            <w:r>
              <w:rPr>
                <w:rFonts w:ascii="Courier New" w:hAnsi="Courier New" w:cs="Courier New"/>
                <w:sz w:val="18"/>
                <w:szCs w:val="18"/>
                <w:lang w:val="en-US"/>
              </w:rPr>
              <w:t>class Sensordata</w:t>
            </w:r>
            <w:r w:rsidR="00F107EB" w:rsidRPr="00F107EB">
              <w:rPr>
                <w:rFonts w:ascii="Courier New" w:hAnsi="Courier New" w:cs="Courier New"/>
                <w:sz w:val="18"/>
                <w:szCs w:val="18"/>
                <w:lang w:val="en-US"/>
              </w:rPr>
              <w:t>FilterUser(ListAPIView):</w:t>
            </w:r>
          </w:p>
          <w:p w14:paraId="1A2A62D8" w14:textId="77777777" w:rsidR="00F107EB" w:rsidRPr="00F107EB" w:rsidRDefault="00F107EB" w:rsidP="00B74E48">
            <w:pPr>
              <w:pStyle w:val="BodyText"/>
              <w:spacing w:after="0"/>
              <w:jc w:val="left"/>
              <w:rPr>
                <w:rFonts w:ascii="Courier New" w:hAnsi="Courier New" w:cs="Courier New"/>
                <w:sz w:val="18"/>
                <w:szCs w:val="18"/>
                <w:lang w:val="en-US"/>
              </w:rPr>
            </w:pPr>
            <w:r w:rsidRPr="00F107EB">
              <w:rPr>
                <w:rFonts w:ascii="Courier New" w:hAnsi="Courier New" w:cs="Courier New"/>
                <w:sz w:val="18"/>
                <w:szCs w:val="18"/>
                <w:lang w:val="en-US"/>
              </w:rPr>
              <w:t xml:space="preserve">    authentication_classes = (JSONWebTokenAuthentication,)</w:t>
            </w:r>
          </w:p>
          <w:p w14:paraId="671EC14C" w14:textId="77777777" w:rsidR="00F107EB" w:rsidRPr="00F107EB" w:rsidRDefault="00F107EB" w:rsidP="00B74E48">
            <w:pPr>
              <w:pStyle w:val="BodyText"/>
              <w:spacing w:after="0"/>
              <w:jc w:val="left"/>
              <w:rPr>
                <w:rFonts w:ascii="Courier New" w:hAnsi="Courier New" w:cs="Courier New"/>
                <w:sz w:val="18"/>
                <w:szCs w:val="18"/>
                <w:lang w:val="en-US"/>
              </w:rPr>
            </w:pPr>
            <w:r w:rsidRPr="00F107EB">
              <w:rPr>
                <w:rFonts w:ascii="Courier New" w:hAnsi="Courier New" w:cs="Courier New"/>
                <w:sz w:val="18"/>
                <w:szCs w:val="18"/>
                <w:lang w:val="en-US"/>
              </w:rPr>
              <w:t xml:space="preserve">    permission_classes = (IsUser,)</w:t>
            </w:r>
          </w:p>
          <w:p w14:paraId="21EA6FBB" w14:textId="77777777" w:rsidR="00F107EB" w:rsidRPr="00F107EB" w:rsidRDefault="00F107EB" w:rsidP="00B74E48">
            <w:pPr>
              <w:pStyle w:val="BodyText"/>
              <w:spacing w:after="0"/>
              <w:jc w:val="left"/>
              <w:rPr>
                <w:rFonts w:ascii="Courier New" w:hAnsi="Courier New" w:cs="Courier New"/>
                <w:sz w:val="18"/>
                <w:szCs w:val="18"/>
                <w:lang w:val="en-US"/>
              </w:rPr>
            </w:pPr>
            <w:r w:rsidRPr="00F107EB">
              <w:rPr>
                <w:rFonts w:ascii="Courier New" w:hAnsi="Courier New" w:cs="Courier New"/>
                <w:sz w:val="18"/>
                <w:szCs w:val="18"/>
                <w:lang w:val="en-US"/>
              </w:rPr>
              <w:t xml:space="preserve">    </w:t>
            </w:r>
            <w:r w:rsidR="0070239E">
              <w:rPr>
                <w:rFonts w:ascii="Courier New" w:hAnsi="Courier New" w:cs="Courier New"/>
                <w:sz w:val="18"/>
                <w:szCs w:val="18"/>
                <w:lang w:val="en-US"/>
              </w:rPr>
              <w:t>serializer_class = Sensordata</w:t>
            </w:r>
            <w:r w:rsidRPr="00F107EB">
              <w:rPr>
                <w:rFonts w:ascii="Courier New" w:hAnsi="Courier New" w:cs="Courier New"/>
                <w:sz w:val="18"/>
                <w:szCs w:val="18"/>
                <w:lang w:val="en-US"/>
              </w:rPr>
              <w:t>Serializer</w:t>
            </w:r>
          </w:p>
          <w:p w14:paraId="39CD1AB9" w14:textId="77777777" w:rsidR="00F107EB" w:rsidRPr="00F107EB" w:rsidRDefault="00F107EB" w:rsidP="00B74E48">
            <w:pPr>
              <w:pStyle w:val="BodyText"/>
              <w:spacing w:after="0"/>
              <w:jc w:val="left"/>
              <w:rPr>
                <w:rFonts w:ascii="Courier New" w:hAnsi="Courier New" w:cs="Courier New"/>
                <w:sz w:val="18"/>
                <w:szCs w:val="18"/>
                <w:lang w:val="en-US"/>
              </w:rPr>
            </w:pPr>
          </w:p>
          <w:p w14:paraId="0C86F11E" w14:textId="77777777" w:rsidR="00F107EB" w:rsidRPr="00F107EB" w:rsidRDefault="00F24330" w:rsidP="00F24330">
            <w:pPr>
              <w:pStyle w:val="BodyText"/>
              <w:spacing w:after="0"/>
              <w:jc w:val="left"/>
              <w:rPr>
                <w:rFonts w:ascii="Courier New" w:hAnsi="Courier New" w:cs="Courier New"/>
                <w:sz w:val="18"/>
                <w:szCs w:val="18"/>
                <w:lang w:val="en-US"/>
              </w:rPr>
            </w:pPr>
            <w:r>
              <w:rPr>
                <w:rFonts w:ascii="Courier New" w:hAnsi="Courier New" w:cs="Courier New"/>
                <w:sz w:val="18"/>
                <w:szCs w:val="18"/>
                <w:lang w:val="en-US"/>
              </w:rPr>
              <w:t xml:space="preserve">    def get_queryset(self):</w:t>
            </w:r>
          </w:p>
          <w:p w14:paraId="2FDCD16F" w14:textId="77777777" w:rsidR="00F107EB" w:rsidRPr="00F107EB" w:rsidRDefault="00F107EB" w:rsidP="00B74E48">
            <w:pPr>
              <w:pStyle w:val="BodyText"/>
              <w:spacing w:after="0"/>
              <w:jc w:val="left"/>
              <w:rPr>
                <w:rFonts w:ascii="Courier New" w:hAnsi="Courier New" w:cs="Courier New"/>
                <w:sz w:val="18"/>
                <w:szCs w:val="18"/>
                <w:lang w:val="en-US"/>
              </w:rPr>
            </w:pPr>
            <w:r w:rsidRPr="00F107EB">
              <w:rPr>
                <w:rFonts w:ascii="Courier New" w:hAnsi="Courier New" w:cs="Courier New"/>
                <w:sz w:val="18"/>
                <w:szCs w:val="18"/>
                <w:lang w:val="en-US"/>
              </w:rPr>
              <w:t xml:space="preserve">        user = self.request.user</w:t>
            </w:r>
          </w:p>
          <w:p w14:paraId="455B5861" w14:textId="77777777" w:rsidR="00F107EB" w:rsidRPr="00F107EB" w:rsidRDefault="00F107EB" w:rsidP="00B74E48">
            <w:pPr>
              <w:pStyle w:val="BodyText"/>
              <w:spacing w:after="0"/>
              <w:jc w:val="left"/>
              <w:rPr>
                <w:rFonts w:ascii="Courier New" w:hAnsi="Courier New" w:cs="Courier New"/>
                <w:sz w:val="18"/>
                <w:szCs w:val="18"/>
                <w:lang w:val="en-US"/>
              </w:rPr>
            </w:pPr>
          </w:p>
          <w:p w14:paraId="5C5A5EE6" w14:textId="77777777" w:rsidR="00F107EB" w:rsidRPr="00F107EB" w:rsidRDefault="00F107EB" w:rsidP="00B74E48">
            <w:pPr>
              <w:pStyle w:val="BodyText"/>
              <w:spacing w:after="0"/>
              <w:jc w:val="left"/>
              <w:rPr>
                <w:rFonts w:ascii="Courier New" w:hAnsi="Courier New" w:cs="Courier New"/>
                <w:sz w:val="18"/>
                <w:szCs w:val="18"/>
                <w:lang w:val="en-US"/>
              </w:rPr>
            </w:pPr>
            <w:r w:rsidRPr="00F107EB">
              <w:rPr>
                <w:rFonts w:ascii="Courier New" w:hAnsi="Courier New" w:cs="Courier New"/>
                <w:sz w:val="18"/>
                <w:szCs w:val="18"/>
                <w:lang w:val="en-US"/>
              </w:rPr>
              <w:t xml:space="preserve">        if user.username != self.kwargs.get('user'):</w:t>
            </w:r>
          </w:p>
          <w:p w14:paraId="11F77958" w14:textId="77777777" w:rsidR="00F107EB" w:rsidRPr="00F107EB" w:rsidRDefault="00F107EB" w:rsidP="00B74E48">
            <w:pPr>
              <w:pStyle w:val="BodyText"/>
              <w:spacing w:after="0"/>
              <w:jc w:val="left"/>
              <w:rPr>
                <w:rFonts w:ascii="Courier New" w:hAnsi="Courier New" w:cs="Courier New"/>
                <w:sz w:val="18"/>
                <w:szCs w:val="18"/>
                <w:lang w:val="en-US"/>
              </w:rPr>
            </w:pPr>
            <w:r w:rsidRPr="00F107EB">
              <w:rPr>
                <w:rFonts w:ascii="Courier New" w:hAnsi="Courier New" w:cs="Courier New"/>
                <w:sz w:val="18"/>
                <w:szCs w:val="18"/>
                <w:lang w:val="en-US"/>
              </w:rPr>
              <w:t xml:space="preserve">            raise PermissionDenied(detail="Your credential and URL prefix must be same.")</w:t>
            </w:r>
          </w:p>
          <w:p w14:paraId="5DF6EC00" w14:textId="77777777" w:rsidR="00F107EB" w:rsidRPr="00F107EB" w:rsidRDefault="00F107EB" w:rsidP="00B74E48">
            <w:pPr>
              <w:pStyle w:val="BodyText"/>
              <w:spacing w:after="0"/>
              <w:jc w:val="left"/>
              <w:rPr>
                <w:rFonts w:ascii="Courier New" w:hAnsi="Courier New" w:cs="Courier New"/>
                <w:sz w:val="18"/>
                <w:szCs w:val="18"/>
                <w:lang w:val="en-US"/>
              </w:rPr>
            </w:pPr>
          </w:p>
          <w:p w14:paraId="64C89D54" w14:textId="77777777" w:rsidR="00F107EB" w:rsidRPr="00F107EB" w:rsidRDefault="00F107EB" w:rsidP="00B74E48">
            <w:pPr>
              <w:pStyle w:val="BodyText"/>
              <w:spacing w:after="0"/>
              <w:jc w:val="left"/>
              <w:rPr>
                <w:rFonts w:ascii="Courier New" w:hAnsi="Courier New" w:cs="Courier New"/>
                <w:sz w:val="18"/>
                <w:szCs w:val="18"/>
                <w:lang w:val="en-US"/>
              </w:rPr>
            </w:pPr>
            <w:r w:rsidRPr="00F107EB">
              <w:rPr>
                <w:rFonts w:ascii="Courier New" w:hAnsi="Courier New" w:cs="Courier New"/>
                <w:sz w:val="18"/>
                <w:szCs w:val="18"/>
                <w:lang w:val="en-US"/>
              </w:rPr>
              <w:t xml:space="preserve">        nodes = Nodes.objects.filter(user=user)</w:t>
            </w:r>
          </w:p>
          <w:p w14:paraId="7F489DD7" w14:textId="77777777" w:rsidR="00F107EB" w:rsidRPr="00F107EB" w:rsidRDefault="00F107EB" w:rsidP="00B74E48">
            <w:pPr>
              <w:pStyle w:val="BodyText"/>
              <w:spacing w:after="0"/>
              <w:jc w:val="left"/>
              <w:rPr>
                <w:rFonts w:ascii="Courier New" w:hAnsi="Courier New" w:cs="Courier New"/>
                <w:sz w:val="18"/>
                <w:szCs w:val="18"/>
                <w:lang w:val="en-US"/>
              </w:rPr>
            </w:pPr>
            <w:r w:rsidRPr="00F107EB">
              <w:rPr>
                <w:rFonts w:ascii="Courier New" w:hAnsi="Courier New" w:cs="Courier New"/>
                <w:sz w:val="18"/>
                <w:szCs w:val="18"/>
                <w:lang w:val="en-US"/>
              </w:rPr>
              <w:t xml:space="preserve">        tmp = []</w:t>
            </w:r>
          </w:p>
          <w:p w14:paraId="1FDC4AC0" w14:textId="77777777" w:rsidR="00F107EB" w:rsidRPr="00F107EB" w:rsidRDefault="00F107EB" w:rsidP="00B74E48">
            <w:pPr>
              <w:pStyle w:val="BodyText"/>
              <w:spacing w:after="0"/>
              <w:jc w:val="left"/>
              <w:rPr>
                <w:rFonts w:ascii="Courier New" w:hAnsi="Courier New" w:cs="Courier New"/>
                <w:sz w:val="18"/>
                <w:szCs w:val="18"/>
                <w:lang w:val="en-US"/>
              </w:rPr>
            </w:pPr>
          </w:p>
          <w:p w14:paraId="612C7526" w14:textId="77777777" w:rsidR="00F107EB" w:rsidRPr="00F107EB" w:rsidRDefault="00F107EB" w:rsidP="00B74E48">
            <w:pPr>
              <w:pStyle w:val="BodyText"/>
              <w:spacing w:after="0"/>
              <w:jc w:val="left"/>
              <w:rPr>
                <w:rFonts w:ascii="Courier New" w:hAnsi="Courier New" w:cs="Courier New"/>
                <w:sz w:val="18"/>
                <w:szCs w:val="18"/>
                <w:lang w:val="en-US"/>
              </w:rPr>
            </w:pPr>
            <w:r w:rsidRPr="00F107EB">
              <w:rPr>
                <w:rFonts w:ascii="Courier New" w:hAnsi="Courier New" w:cs="Courier New"/>
                <w:sz w:val="18"/>
                <w:szCs w:val="18"/>
                <w:lang w:val="en-US"/>
              </w:rPr>
              <w:t xml:space="preserve">        filter_from = self.request.GET.get('start')</w:t>
            </w:r>
          </w:p>
          <w:p w14:paraId="01972500" w14:textId="77777777" w:rsidR="00F107EB" w:rsidRPr="00F107EB" w:rsidRDefault="00F107EB" w:rsidP="00B74E48">
            <w:pPr>
              <w:pStyle w:val="BodyText"/>
              <w:spacing w:after="0"/>
              <w:jc w:val="left"/>
              <w:rPr>
                <w:rFonts w:ascii="Courier New" w:hAnsi="Courier New" w:cs="Courier New"/>
                <w:sz w:val="18"/>
                <w:szCs w:val="18"/>
                <w:lang w:val="en-US"/>
              </w:rPr>
            </w:pPr>
            <w:r w:rsidRPr="00F107EB">
              <w:rPr>
                <w:rFonts w:ascii="Courier New" w:hAnsi="Courier New" w:cs="Courier New"/>
                <w:sz w:val="18"/>
                <w:szCs w:val="18"/>
                <w:lang w:val="en-US"/>
              </w:rPr>
              <w:t xml:space="preserve">        filter_last = self.request.GET.get('end')</w:t>
            </w:r>
          </w:p>
          <w:p w14:paraId="1E731D96" w14:textId="77777777" w:rsidR="00F107EB" w:rsidRPr="00F107EB" w:rsidRDefault="00F107EB" w:rsidP="00B74E48">
            <w:pPr>
              <w:pStyle w:val="BodyText"/>
              <w:spacing w:after="0"/>
              <w:jc w:val="left"/>
              <w:rPr>
                <w:rFonts w:ascii="Courier New" w:hAnsi="Courier New" w:cs="Courier New"/>
                <w:sz w:val="18"/>
                <w:szCs w:val="18"/>
                <w:lang w:val="en-US"/>
              </w:rPr>
            </w:pPr>
          </w:p>
          <w:p w14:paraId="4142B9E4" w14:textId="77777777" w:rsidR="00F107EB" w:rsidRPr="00F107EB" w:rsidRDefault="00F107EB" w:rsidP="00B74E48">
            <w:pPr>
              <w:pStyle w:val="BodyText"/>
              <w:spacing w:after="0"/>
              <w:jc w:val="left"/>
              <w:rPr>
                <w:rFonts w:ascii="Courier New" w:hAnsi="Courier New" w:cs="Courier New"/>
                <w:sz w:val="18"/>
                <w:szCs w:val="18"/>
                <w:lang w:val="en-US"/>
              </w:rPr>
            </w:pPr>
            <w:r w:rsidRPr="00F107EB">
              <w:rPr>
                <w:rFonts w:ascii="Courier New" w:hAnsi="Courier New" w:cs="Courier New"/>
                <w:sz w:val="18"/>
                <w:szCs w:val="18"/>
                <w:lang w:val="en-US"/>
              </w:rPr>
              <w:t xml:space="preserve">        for node in nodes:</w:t>
            </w:r>
          </w:p>
          <w:p w14:paraId="37E24039" w14:textId="77777777" w:rsidR="00F107EB" w:rsidRPr="00F107EB" w:rsidRDefault="00F107EB" w:rsidP="00B74E48">
            <w:pPr>
              <w:pStyle w:val="BodyText"/>
              <w:spacing w:after="0"/>
              <w:jc w:val="left"/>
              <w:rPr>
                <w:rFonts w:ascii="Courier New" w:hAnsi="Courier New" w:cs="Courier New"/>
                <w:sz w:val="18"/>
                <w:szCs w:val="18"/>
                <w:lang w:val="en-US"/>
              </w:rPr>
            </w:pPr>
            <w:r w:rsidRPr="00F107EB">
              <w:rPr>
                <w:rFonts w:ascii="Courier New" w:hAnsi="Courier New" w:cs="Courier New"/>
                <w:sz w:val="18"/>
                <w:szCs w:val="18"/>
                <w:lang w:val="en-US"/>
              </w:rPr>
              <w:t xml:space="preserve">            if filter_from and filter_last :</w:t>
            </w:r>
          </w:p>
          <w:p w14:paraId="7DC6AB83" w14:textId="77777777" w:rsidR="00F107EB" w:rsidRPr="00F107EB" w:rsidRDefault="00F107EB" w:rsidP="00B74E48">
            <w:pPr>
              <w:pStyle w:val="BodyText"/>
              <w:spacing w:after="0"/>
              <w:jc w:val="left"/>
              <w:rPr>
                <w:rFonts w:ascii="Courier New" w:hAnsi="Courier New" w:cs="Courier New"/>
                <w:sz w:val="18"/>
                <w:szCs w:val="18"/>
                <w:lang w:val="en-US"/>
              </w:rPr>
            </w:pPr>
            <w:r w:rsidRPr="00F107EB">
              <w:rPr>
                <w:rFonts w:ascii="Courier New" w:hAnsi="Courier New" w:cs="Courier New"/>
                <w:sz w:val="18"/>
                <w:szCs w:val="18"/>
                <w:lang w:val="en-US"/>
              </w:rPr>
              <w:t xml:space="preserve">                all_subs = S</w:t>
            </w:r>
            <w:r w:rsidR="00F25181">
              <w:rPr>
                <w:rFonts w:ascii="Courier New" w:hAnsi="Courier New" w:cs="Courier New"/>
                <w:sz w:val="18"/>
                <w:szCs w:val="18"/>
                <w:lang w:val="en-US"/>
              </w:rPr>
              <w:t>ensordatas</w:t>
            </w:r>
            <w:r w:rsidRPr="00F107EB">
              <w:rPr>
                <w:rFonts w:ascii="Courier New" w:hAnsi="Courier New" w:cs="Courier New"/>
                <w:sz w:val="18"/>
                <w:szCs w:val="18"/>
                <w:lang w:val="en-US"/>
              </w:rPr>
              <w:t>.objects.filter(</w:t>
            </w:r>
          </w:p>
          <w:p w14:paraId="49AEB481" w14:textId="77777777" w:rsidR="00F107EB" w:rsidRPr="00F107EB" w:rsidRDefault="00F107EB" w:rsidP="00B74E48">
            <w:pPr>
              <w:pStyle w:val="BodyText"/>
              <w:spacing w:after="0"/>
              <w:jc w:val="left"/>
              <w:rPr>
                <w:rFonts w:ascii="Courier New" w:hAnsi="Courier New" w:cs="Courier New"/>
                <w:sz w:val="18"/>
                <w:szCs w:val="18"/>
                <w:lang w:val="en-US"/>
              </w:rPr>
            </w:pPr>
            <w:r w:rsidRPr="00F107EB">
              <w:rPr>
                <w:rFonts w:ascii="Courier New" w:hAnsi="Courier New" w:cs="Courier New"/>
                <w:sz w:val="18"/>
                <w:szCs w:val="18"/>
                <w:lang w:val="en-US"/>
              </w:rPr>
              <w:t xml:space="preserve">                    node=node, timestamp__gte=filter_from, timestamp__lte=filter_last</w:t>
            </w:r>
          </w:p>
          <w:p w14:paraId="4E4F92B4" w14:textId="77777777" w:rsidR="00F107EB" w:rsidRPr="00F107EB" w:rsidRDefault="00F107EB" w:rsidP="00B74E48">
            <w:pPr>
              <w:pStyle w:val="BodyText"/>
              <w:spacing w:after="0"/>
              <w:jc w:val="left"/>
              <w:rPr>
                <w:rFonts w:ascii="Courier New" w:hAnsi="Courier New" w:cs="Courier New"/>
                <w:sz w:val="18"/>
                <w:szCs w:val="18"/>
                <w:lang w:val="en-US"/>
              </w:rPr>
            </w:pPr>
            <w:r w:rsidRPr="00F107EB">
              <w:rPr>
                <w:rFonts w:ascii="Courier New" w:hAnsi="Courier New" w:cs="Courier New"/>
                <w:sz w:val="18"/>
                <w:szCs w:val="18"/>
                <w:lang w:val="en-US"/>
              </w:rPr>
              <w:t xml:space="preserve">                )</w:t>
            </w:r>
          </w:p>
          <w:p w14:paraId="5DBBD510" w14:textId="77777777" w:rsidR="00F107EB" w:rsidRPr="00F107EB" w:rsidRDefault="00F107EB" w:rsidP="00B74E48">
            <w:pPr>
              <w:pStyle w:val="BodyText"/>
              <w:spacing w:after="0"/>
              <w:jc w:val="left"/>
              <w:rPr>
                <w:rFonts w:ascii="Courier New" w:hAnsi="Courier New" w:cs="Courier New"/>
                <w:sz w:val="18"/>
                <w:szCs w:val="18"/>
                <w:lang w:val="en-US"/>
              </w:rPr>
            </w:pPr>
            <w:r w:rsidRPr="00F107EB">
              <w:rPr>
                <w:rFonts w:ascii="Courier New" w:hAnsi="Courier New" w:cs="Courier New"/>
                <w:sz w:val="18"/>
                <w:szCs w:val="18"/>
                <w:lang w:val="en-US"/>
              </w:rPr>
              <w:t xml:space="preserve">            elif filter_from:</w:t>
            </w:r>
          </w:p>
          <w:p w14:paraId="09E9A035" w14:textId="77777777" w:rsidR="00F107EB" w:rsidRPr="00F107EB" w:rsidRDefault="00F107EB" w:rsidP="00B74E48">
            <w:pPr>
              <w:pStyle w:val="BodyText"/>
              <w:spacing w:after="0"/>
              <w:jc w:val="left"/>
              <w:rPr>
                <w:rFonts w:ascii="Courier New" w:hAnsi="Courier New" w:cs="Courier New"/>
                <w:sz w:val="18"/>
                <w:szCs w:val="18"/>
                <w:lang w:val="en-US"/>
              </w:rPr>
            </w:pPr>
            <w:r w:rsidRPr="00F107EB">
              <w:rPr>
                <w:rFonts w:ascii="Courier New" w:hAnsi="Courier New" w:cs="Courier New"/>
                <w:sz w:val="18"/>
                <w:szCs w:val="18"/>
                <w:lang w:val="en-US"/>
              </w:rPr>
              <w:t xml:space="preserve">                all_subs = </w:t>
            </w:r>
            <w:r w:rsidR="00F25181" w:rsidRPr="00F107EB">
              <w:rPr>
                <w:rFonts w:ascii="Courier New" w:hAnsi="Courier New" w:cs="Courier New"/>
                <w:sz w:val="18"/>
                <w:szCs w:val="18"/>
                <w:lang w:val="en-US"/>
              </w:rPr>
              <w:t>S</w:t>
            </w:r>
            <w:r w:rsidR="00F25181">
              <w:rPr>
                <w:rFonts w:ascii="Courier New" w:hAnsi="Courier New" w:cs="Courier New"/>
                <w:sz w:val="18"/>
                <w:szCs w:val="18"/>
                <w:lang w:val="en-US"/>
              </w:rPr>
              <w:t>ensordatas</w:t>
            </w:r>
            <w:r w:rsidRPr="00F107EB">
              <w:rPr>
                <w:rFonts w:ascii="Courier New" w:hAnsi="Courier New" w:cs="Courier New"/>
                <w:sz w:val="18"/>
                <w:szCs w:val="18"/>
                <w:lang w:val="en-US"/>
              </w:rPr>
              <w:t>.objects.filter(node=node, timestamp__gte=filter_from)</w:t>
            </w:r>
          </w:p>
          <w:p w14:paraId="62B3B91D" w14:textId="77777777" w:rsidR="00F107EB" w:rsidRPr="00F107EB" w:rsidRDefault="00F107EB" w:rsidP="00B74E48">
            <w:pPr>
              <w:pStyle w:val="BodyText"/>
              <w:spacing w:after="0"/>
              <w:jc w:val="left"/>
              <w:rPr>
                <w:rFonts w:ascii="Courier New" w:hAnsi="Courier New" w:cs="Courier New"/>
                <w:sz w:val="18"/>
                <w:szCs w:val="18"/>
                <w:lang w:val="en-US"/>
              </w:rPr>
            </w:pPr>
            <w:r w:rsidRPr="00F107EB">
              <w:rPr>
                <w:rFonts w:ascii="Courier New" w:hAnsi="Courier New" w:cs="Courier New"/>
                <w:sz w:val="18"/>
                <w:szCs w:val="18"/>
                <w:lang w:val="en-US"/>
              </w:rPr>
              <w:t xml:space="preserve">            elif filter_last:</w:t>
            </w:r>
          </w:p>
          <w:p w14:paraId="23D17FA7" w14:textId="77777777" w:rsidR="00F107EB" w:rsidRPr="00F107EB" w:rsidRDefault="00F107EB" w:rsidP="00B74E48">
            <w:pPr>
              <w:pStyle w:val="BodyText"/>
              <w:spacing w:after="0"/>
              <w:jc w:val="left"/>
              <w:rPr>
                <w:rFonts w:ascii="Courier New" w:hAnsi="Courier New" w:cs="Courier New"/>
                <w:sz w:val="18"/>
                <w:szCs w:val="18"/>
                <w:lang w:val="en-US"/>
              </w:rPr>
            </w:pPr>
            <w:r w:rsidRPr="00F107EB">
              <w:rPr>
                <w:rFonts w:ascii="Courier New" w:hAnsi="Courier New" w:cs="Courier New"/>
                <w:sz w:val="18"/>
                <w:szCs w:val="18"/>
                <w:lang w:val="en-US"/>
              </w:rPr>
              <w:t xml:space="preserve">                all_subs = </w:t>
            </w:r>
            <w:r w:rsidR="00F25181" w:rsidRPr="00F107EB">
              <w:rPr>
                <w:rFonts w:ascii="Courier New" w:hAnsi="Courier New" w:cs="Courier New"/>
                <w:sz w:val="18"/>
                <w:szCs w:val="18"/>
                <w:lang w:val="en-US"/>
              </w:rPr>
              <w:t>S</w:t>
            </w:r>
            <w:r w:rsidR="00F25181">
              <w:rPr>
                <w:rFonts w:ascii="Courier New" w:hAnsi="Courier New" w:cs="Courier New"/>
                <w:sz w:val="18"/>
                <w:szCs w:val="18"/>
                <w:lang w:val="en-US"/>
              </w:rPr>
              <w:t>ensordatas</w:t>
            </w:r>
            <w:r w:rsidRPr="00F107EB">
              <w:rPr>
                <w:rFonts w:ascii="Courier New" w:hAnsi="Courier New" w:cs="Courier New"/>
                <w:sz w:val="18"/>
                <w:szCs w:val="18"/>
                <w:lang w:val="en-US"/>
              </w:rPr>
              <w:t>.objects.filter(node=node, timestamp__lte=filter_last)</w:t>
            </w:r>
          </w:p>
          <w:p w14:paraId="371AF5A5" w14:textId="77777777" w:rsidR="00F107EB" w:rsidRPr="00F107EB" w:rsidRDefault="00F107EB" w:rsidP="00B74E48">
            <w:pPr>
              <w:pStyle w:val="BodyText"/>
              <w:spacing w:after="0"/>
              <w:jc w:val="left"/>
              <w:rPr>
                <w:rFonts w:ascii="Courier New" w:hAnsi="Courier New" w:cs="Courier New"/>
                <w:sz w:val="18"/>
                <w:szCs w:val="18"/>
                <w:lang w:val="en-US"/>
              </w:rPr>
            </w:pPr>
            <w:r w:rsidRPr="00F107EB">
              <w:rPr>
                <w:rFonts w:ascii="Courier New" w:hAnsi="Courier New" w:cs="Courier New"/>
                <w:sz w:val="18"/>
                <w:szCs w:val="18"/>
                <w:lang w:val="en-US"/>
              </w:rPr>
              <w:t xml:space="preserve">            else:</w:t>
            </w:r>
          </w:p>
          <w:p w14:paraId="204E9BD3" w14:textId="77777777" w:rsidR="00F107EB" w:rsidRPr="00F107EB" w:rsidRDefault="00F107EB" w:rsidP="00B74E48">
            <w:pPr>
              <w:pStyle w:val="BodyText"/>
              <w:spacing w:after="0"/>
              <w:jc w:val="left"/>
              <w:rPr>
                <w:rFonts w:ascii="Courier New" w:hAnsi="Courier New" w:cs="Courier New"/>
                <w:sz w:val="18"/>
                <w:szCs w:val="18"/>
                <w:lang w:val="en-US"/>
              </w:rPr>
            </w:pPr>
            <w:r w:rsidRPr="00F107EB">
              <w:rPr>
                <w:rFonts w:ascii="Courier New" w:hAnsi="Courier New" w:cs="Courier New"/>
                <w:sz w:val="18"/>
                <w:szCs w:val="18"/>
                <w:lang w:val="en-US"/>
              </w:rPr>
              <w:t xml:space="preserve">                all_subs = </w:t>
            </w:r>
            <w:r w:rsidR="00F25181" w:rsidRPr="00F107EB">
              <w:rPr>
                <w:rFonts w:ascii="Courier New" w:hAnsi="Courier New" w:cs="Courier New"/>
                <w:sz w:val="18"/>
                <w:szCs w:val="18"/>
                <w:lang w:val="en-US"/>
              </w:rPr>
              <w:t>S</w:t>
            </w:r>
            <w:r w:rsidR="00F25181">
              <w:rPr>
                <w:rFonts w:ascii="Courier New" w:hAnsi="Courier New" w:cs="Courier New"/>
                <w:sz w:val="18"/>
                <w:szCs w:val="18"/>
                <w:lang w:val="en-US"/>
              </w:rPr>
              <w:t>ensordatas</w:t>
            </w:r>
            <w:r w:rsidRPr="00F107EB">
              <w:rPr>
                <w:rFonts w:ascii="Courier New" w:hAnsi="Courier New" w:cs="Courier New"/>
                <w:sz w:val="18"/>
                <w:szCs w:val="18"/>
                <w:lang w:val="en-US"/>
              </w:rPr>
              <w:t>.objects.filter(node=node)</w:t>
            </w:r>
          </w:p>
          <w:p w14:paraId="02BCC22D" w14:textId="77777777" w:rsidR="00F107EB" w:rsidRPr="00F107EB" w:rsidRDefault="00F107EB" w:rsidP="00B74E48">
            <w:pPr>
              <w:pStyle w:val="BodyText"/>
              <w:spacing w:after="0"/>
              <w:jc w:val="left"/>
              <w:rPr>
                <w:rFonts w:ascii="Courier New" w:hAnsi="Courier New" w:cs="Courier New"/>
                <w:sz w:val="18"/>
                <w:szCs w:val="18"/>
                <w:lang w:val="en-US"/>
              </w:rPr>
            </w:pPr>
          </w:p>
          <w:p w14:paraId="1E71E7A1" w14:textId="77777777" w:rsidR="00F107EB" w:rsidRPr="00F107EB" w:rsidRDefault="00F107EB" w:rsidP="00B74E48">
            <w:pPr>
              <w:pStyle w:val="BodyText"/>
              <w:spacing w:after="0"/>
              <w:jc w:val="left"/>
              <w:rPr>
                <w:rFonts w:ascii="Courier New" w:hAnsi="Courier New" w:cs="Courier New"/>
                <w:sz w:val="18"/>
                <w:szCs w:val="18"/>
                <w:lang w:val="en-US"/>
              </w:rPr>
            </w:pPr>
            <w:r w:rsidRPr="00F107EB">
              <w:rPr>
                <w:rFonts w:ascii="Courier New" w:hAnsi="Courier New" w:cs="Courier New"/>
                <w:sz w:val="18"/>
                <w:szCs w:val="18"/>
                <w:lang w:val="en-US"/>
              </w:rPr>
              <w:t xml:space="preserve">            for sub in all_subs:</w:t>
            </w:r>
          </w:p>
          <w:p w14:paraId="12CFD692" w14:textId="77777777" w:rsidR="00F107EB" w:rsidRPr="00F107EB" w:rsidRDefault="00F107EB" w:rsidP="00B74E48">
            <w:pPr>
              <w:pStyle w:val="BodyText"/>
              <w:spacing w:after="0"/>
              <w:jc w:val="left"/>
              <w:rPr>
                <w:rFonts w:ascii="Courier New" w:hAnsi="Courier New" w:cs="Courier New"/>
                <w:sz w:val="18"/>
                <w:szCs w:val="18"/>
                <w:lang w:val="en-US"/>
              </w:rPr>
            </w:pPr>
            <w:r w:rsidRPr="00F107EB">
              <w:rPr>
                <w:rFonts w:ascii="Courier New" w:hAnsi="Courier New" w:cs="Courier New"/>
                <w:sz w:val="18"/>
                <w:szCs w:val="18"/>
                <w:lang w:val="en-US"/>
              </w:rPr>
              <w:t xml:space="preserve">                tmp.append(sub)</w:t>
            </w:r>
          </w:p>
          <w:p w14:paraId="4A6769AB" w14:textId="77777777" w:rsidR="00F107EB" w:rsidRPr="00503E22" w:rsidRDefault="00F107EB" w:rsidP="00F107EB">
            <w:pPr>
              <w:pStyle w:val="BodyText"/>
              <w:spacing w:after="0"/>
              <w:jc w:val="left"/>
              <w:rPr>
                <w:rFonts w:ascii="Courier New" w:hAnsi="Courier New" w:cs="Courier New"/>
                <w:sz w:val="18"/>
                <w:szCs w:val="18"/>
                <w:lang w:val="en-US"/>
              </w:rPr>
            </w:pPr>
            <w:r>
              <w:rPr>
                <w:rFonts w:ascii="Courier New" w:hAnsi="Courier New" w:cs="Courier New"/>
                <w:sz w:val="18"/>
                <w:szCs w:val="18"/>
                <w:lang w:val="en-US"/>
              </w:rPr>
              <w:t xml:space="preserve">        return tmp</w:t>
            </w:r>
          </w:p>
        </w:tc>
      </w:tr>
    </w:tbl>
    <w:p w14:paraId="48599ABB" w14:textId="77777777" w:rsidR="00601127" w:rsidRDefault="00601127" w:rsidP="00601127">
      <w:pPr>
        <w:pStyle w:val="BodyText"/>
        <w:spacing w:before="240"/>
        <w:ind w:left="720" w:hanging="360"/>
        <w:rPr>
          <w:lang w:val="en-US"/>
        </w:rPr>
      </w:pPr>
      <w:r>
        <w:rPr>
          <w:lang w:val="en-US"/>
        </w:rPr>
        <w:t>Penjelasan dari potongan kode program diatas adalah:</w:t>
      </w:r>
    </w:p>
    <w:p w14:paraId="3091C6FC" w14:textId="77777777" w:rsidR="00601127" w:rsidRDefault="00601127" w:rsidP="00E02D4A">
      <w:pPr>
        <w:pStyle w:val="BodyText"/>
        <w:numPr>
          <w:ilvl w:val="0"/>
          <w:numId w:val="59"/>
        </w:numPr>
        <w:rPr>
          <w:lang w:val="en-US"/>
        </w:rPr>
      </w:pPr>
      <w:r>
        <w:rPr>
          <w:lang w:val="en-US"/>
        </w:rPr>
        <w:t xml:space="preserve">Baris 3, deklarasi kelas </w:t>
      </w:r>
      <w:r>
        <w:rPr>
          <w:rFonts w:ascii="Courier New" w:hAnsi="Courier New" w:cs="Courier New"/>
          <w:sz w:val="20"/>
          <w:szCs w:val="18"/>
          <w:lang w:val="en-US"/>
        </w:rPr>
        <w:t xml:space="preserve">SensorsdataFilterUser </w:t>
      </w:r>
      <w:r>
        <w:rPr>
          <w:lang w:val="en-US"/>
        </w:rPr>
        <w:t>y</w:t>
      </w:r>
      <w:r w:rsidR="00B410E7">
        <w:rPr>
          <w:lang w:val="en-US"/>
        </w:rPr>
        <w:t xml:space="preserve">ang mewarisi atribut dan </w:t>
      </w:r>
      <w:r w:rsidR="00B410E7">
        <w:rPr>
          <w:i/>
          <w:lang w:val="en-US"/>
        </w:rPr>
        <w:t>method</w:t>
      </w:r>
      <w:r>
        <w:rPr>
          <w:lang w:val="en-US"/>
        </w:rPr>
        <w:t xml:space="preserve"> dari kelas </w:t>
      </w:r>
      <w:r w:rsidR="0070239E" w:rsidRPr="0070239E">
        <w:rPr>
          <w:rFonts w:ascii="Courier New" w:hAnsi="Courier New" w:cs="Courier New"/>
          <w:sz w:val="20"/>
          <w:szCs w:val="18"/>
          <w:lang w:val="en-US"/>
        </w:rPr>
        <w:t>ListAPIView</w:t>
      </w:r>
      <w:r>
        <w:rPr>
          <w:lang w:val="en-US"/>
        </w:rPr>
        <w:t>.</w:t>
      </w:r>
    </w:p>
    <w:p w14:paraId="638B7D39" w14:textId="77777777" w:rsidR="00601127" w:rsidRDefault="00601127" w:rsidP="00E02D4A">
      <w:pPr>
        <w:pStyle w:val="BodyText"/>
        <w:numPr>
          <w:ilvl w:val="0"/>
          <w:numId w:val="59"/>
        </w:numPr>
        <w:rPr>
          <w:lang w:val="en-US"/>
        </w:rPr>
      </w:pPr>
      <w:r>
        <w:rPr>
          <w:lang w:val="en-US"/>
        </w:rPr>
        <w:t>B</w:t>
      </w:r>
      <w:r w:rsidR="0070239E">
        <w:rPr>
          <w:lang w:val="en-US"/>
        </w:rPr>
        <w:t>aris 4</w:t>
      </w:r>
      <w:r>
        <w:rPr>
          <w:lang w:val="en-US"/>
        </w:rPr>
        <w:t xml:space="preserve">, deklarasi </w:t>
      </w:r>
      <w:r w:rsidR="00057518">
        <w:rPr>
          <w:lang w:val="en-US"/>
        </w:rPr>
        <w:t>atribut kelas yang</w:t>
      </w:r>
      <w:r w:rsidR="0070239E">
        <w:rPr>
          <w:lang w:val="en-US"/>
        </w:rPr>
        <w:t xml:space="preserve"> </w:t>
      </w:r>
      <w:r w:rsidR="00057518">
        <w:rPr>
          <w:lang w:val="en-US"/>
        </w:rPr>
        <w:t>mendeskripsikan bahwa otentikasi pada kriteria ini menggunakan token akses JWT. Kelas yang menangani otentikasi tersebut adalah</w:t>
      </w:r>
      <w:r w:rsidR="0070239E">
        <w:rPr>
          <w:lang w:val="en-US"/>
        </w:rPr>
        <w:t xml:space="preserve"> </w:t>
      </w:r>
      <w:r w:rsidR="0070239E" w:rsidRPr="0070239E">
        <w:rPr>
          <w:rFonts w:ascii="Courier New" w:hAnsi="Courier New" w:cs="Courier New"/>
          <w:sz w:val="20"/>
          <w:szCs w:val="18"/>
          <w:lang w:val="en-US"/>
        </w:rPr>
        <w:t>JSONWebTokenAuthentication</w:t>
      </w:r>
      <w:r>
        <w:rPr>
          <w:lang w:val="en-US"/>
        </w:rPr>
        <w:t>.</w:t>
      </w:r>
    </w:p>
    <w:p w14:paraId="794FDF13" w14:textId="77777777" w:rsidR="0070239E" w:rsidRDefault="0070239E" w:rsidP="00E02D4A">
      <w:pPr>
        <w:pStyle w:val="BodyText"/>
        <w:numPr>
          <w:ilvl w:val="0"/>
          <w:numId w:val="59"/>
        </w:numPr>
        <w:rPr>
          <w:lang w:val="en-US"/>
        </w:rPr>
      </w:pPr>
      <w:r>
        <w:rPr>
          <w:lang w:val="en-US"/>
        </w:rPr>
        <w:lastRenderedPageBreak/>
        <w:t xml:space="preserve">Baris 5, deklarasi </w:t>
      </w:r>
      <w:r w:rsidR="00057518">
        <w:rPr>
          <w:lang w:val="en-US"/>
        </w:rPr>
        <w:t xml:space="preserve">atribut </w:t>
      </w:r>
      <w:r>
        <w:rPr>
          <w:lang w:val="en-US"/>
        </w:rPr>
        <w:t xml:space="preserve">kelas yang </w:t>
      </w:r>
      <w:r w:rsidR="00057518">
        <w:rPr>
          <w:lang w:val="en-US"/>
        </w:rPr>
        <w:t xml:space="preserve">mendeskripsikan bahwa kriteria ini membutuhkan otorisasi </w:t>
      </w:r>
      <w:r w:rsidR="006715B7">
        <w:rPr>
          <w:lang w:val="en-US"/>
        </w:rPr>
        <w:t xml:space="preserve">sebagai </w:t>
      </w:r>
      <w:r w:rsidR="00057518">
        <w:rPr>
          <w:lang w:val="en-US"/>
        </w:rPr>
        <w:t xml:space="preserve">pengguna. Kelas yang </w:t>
      </w:r>
      <w:r>
        <w:rPr>
          <w:lang w:val="en-US"/>
        </w:rPr>
        <w:t xml:space="preserve">menangani otorisasi </w:t>
      </w:r>
      <w:r w:rsidR="00057518">
        <w:rPr>
          <w:lang w:val="en-US"/>
        </w:rPr>
        <w:t xml:space="preserve">tersebut adalah </w:t>
      </w:r>
      <w:r w:rsidRPr="00F107EB">
        <w:rPr>
          <w:rFonts w:ascii="Courier New" w:hAnsi="Courier New" w:cs="Courier New"/>
          <w:sz w:val="18"/>
          <w:szCs w:val="18"/>
          <w:lang w:val="en-US"/>
        </w:rPr>
        <w:t>IsUser</w:t>
      </w:r>
      <w:r>
        <w:rPr>
          <w:lang w:val="en-US"/>
        </w:rPr>
        <w:t>.</w:t>
      </w:r>
    </w:p>
    <w:p w14:paraId="082DE746" w14:textId="77777777" w:rsidR="006715B7" w:rsidRDefault="006715B7" w:rsidP="00E02D4A">
      <w:pPr>
        <w:pStyle w:val="BodyText"/>
        <w:numPr>
          <w:ilvl w:val="0"/>
          <w:numId w:val="59"/>
        </w:numPr>
        <w:rPr>
          <w:lang w:val="en-US"/>
        </w:rPr>
      </w:pPr>
      <w:r>
        <w:rPr>
          <w:lang w:val="en-US"/>
        </w:rPr>
        <w:t>Baris 6, deklarasi atribut kelas yang mendeskripsikan</w:t>
      </w:r>
      <w:r w:rsidR="00055007">
        <w:rPr>
          <w:lang w:val="en-US"/>
        </w:rPr>
        <w:t xml:space="preserve"> </w:t>
      </w:r>
      <w:r w:rsidR="00055007">
        <w:rPr>
          <w:i/>
          <w:lang w:val="en-US"/>
        </w:rPr>
        <w:t xml:space="preserve">serializer </w:t>
      </w:r>
      <w:r w:rsidR="00055007">
        <w:rPr>
          <w:lang w:val="en-US"/>
        </w:rPr>
        <w:t>untuk representasi data sensor sebelum dikirimkan</w:t>
      </w:r>
      <w:r w:rsidR="008C6816">
        <w:rPr>
          <w:lang w:val="en-US"/>
        </w:rPr>
        <w:t xml:space="preserve"> kepada </w:t>
      </w:r>
      <w:r w:rsidR="008C6816">
        <w:rPr>
          <w:i/>
          <w:lang w:val="en-US"/>
        </w:rPr>
        <w:t>client</w:t>
      </w:r>
      <w:r w:rsidR="00055007">
        <w:rPr>
          <w:lang w:val="en-US"/>
        </w:rPr>
        <w:t>.</w:t>
      </w:r>
      <w:r>
        <w:rPr>
          <w:lang w:val="en-US"/>
        </w:rPr>
        <w:t xml:space="preserve"> </w:t>
      </w:r>
      <w:r w:rsidR="00055007">
        <w:rPr>
          <w:lang w:val="en-US"/>
        </w:rPr>
        <w:t>K</w:t>
      </w:r>
      <w:r>
        <w:rPr>
          <w:lang w:val="en-US"/>
        </w:rPr>
        <w:t>elas</w:t>
      </w:r>
      <w:r w:rsidR="00055007">
        <w:rPr>
          <w:lang w:val="en-US"/>
        </w:rPr>
        <w:t xml:space="preserve"> yang menangani representasi data sensor adalah</w:t>
      </w:r>
      <w:r>
        <w:rPr>
          <w:lang w:val="en-US"/>
        </w:rPr>
        <w:t xml:space="preserve"> </w:t>
      </w:r>
      <w:r w:rsidR="00055007" w:rsidRPr="006715B7">
        <w:rPr>
          <w:rFonts w:ascii="Courier New" w:hAnsi="Courier New" w:cs="Courier New"/>
          <w:sz w:val="20"/>
          <w:szCs w:val="18"/>
          <w:lang w:val="en-US"/>
        </w:rPr>
        <w:t>SensordataSerializer</w:t>
      </w:r>
      <w:r>
        <w:rPr>
          <w:lang w:val="en-US"/>
        </w:rPr>
        <w:t>.</w:t>
      </w:r>
    </w:p>
    <w:p w14:paraId="640E1636" w14:textId="77777777" w:rsidR="00B410E7" w:rsidRDefault="00B410E7" w:rsidP="00E02D4A">
      <w:pPr>
        <w:pStyle w:val="BodyText"/>
        <w:numPr>
          <w:ilvl w:val="0"/>
          <w:numId w:val="59"/>
        </w:numPr>
        <w:rPr>
          <w:lang w:val="en-US"/>
        </w:rPr>
      </w:pPr>
      <w:r w:rsidRPr="00146859">
        <w:rPr>
          <w:lang w:val="en-US"/>
        </w:rPr>
        <w:t xml:space="preserve">Baris 8, </w:t>
      </w:r>
      <w:r w:rsidR="00146859" w:rsidRPr="00146859">
        <w:rPr>
          <w:i/>
          <w:lang w:val="en-US"/>
        </w:rPr>
        <w:t>override</w:t>
      </w:r>
      <w:r w:rsidRPr="00146859">
        <w:rPr>
          <w:lang w:val="en-US"/>
        </w:rPr>
        <w:t xml:space="preserve"> </w:t>
      </w:r>
      <w:r w:rsidRPr="00146859">
        <w:rPr>
          <w:i/>
          <w:lang w:val="en-US"/>
        </w:rPr>
        <w:t xml:space="preserve">method </w:t>
      </w:r>
      <w:r w:rsidRPr="00146859">
        <w:rPr>
          <w:rFonts w:ascii="Courier New" w:hAnsi="Courier New" w:cs="Courier New"/>
          <w:sz w:val="20"/>
          <w:szCs w:val="18"/>
          <w:lang w:val="en-US"/>
        </w:rPr>
        <w:t>get_queryset</w:t>
      </w:r>
      <w:r w:rsidR="00146859">
        <w:rPr>
          <w:rFonts w:ascii="Courier New" w:hAnsi="Courier New" w:cs="Courier New"/>
          <w:sz w:val="20"/>
          <w:szCs w:val="18"/>
          <w:lang w:val="en-US"/>
        </w:rPr>
        <w:t>(</w:t>
      </w:r>
      <w:r w:rsidR="00146859" w:rsidRPr="00146859">
        <w:rPr>
          <w:rFonts w:ascii="Courier New" w:hAnsi="Courier New" w:cs="Courier New"/>
          <w:sz w:val="20"/>
          <w:szCs w:val="18"/>
          <w:lang w:val="en-US"/>
        </w:rPr>
        <w:t>)</w:t>
      </w:r>
      <w:r w:rsidRPr="00146859">
        <w:rPr>
          <w:lang w:val="en-US"/>
        </w:rPr>
        <w:t xml:space="preserve"> </w:t>
      </w:r>
      <w:r w:rsidR="00146859" w:rsidRPr="00146859">
        <w:rPr>
          <w:lang w:val="en-US"/>
        </w:rPr>
        <w:t xml:space="preserve">dari kelas </w:t>
      </w:r>
      <w:r w:rsidR="00146859" w:rsidRPr="00146859">
        <w:rPr>
          <w:rFonts w:ascii="Courier New" w:hAnsi="Courier New" w:cs="Courier New"/>
          <w:sz w:val="20"/>
          <w:szCs w:val="18"/>
          <w:lang w:val="en-US"/>
        </w:rPr>
        <w:t>ListAPIView.</w:t>
      </w:r>
      <w:r w:rsidR="00146859" w:rsidRPr="00146859">
        <w:rPr>
          <w:lang w:val="en-US"/>
        </w:rPr>
        <w:t xml:space="preserve"> </w:t>
      </w:r>
      <w:r w:rsidR="00146859">
        <w:rPr>
          <w:i/>
          <w:lang w:val="en-US"/>
        </w:rPr>
        <w:t xml:space="preserve">Method </w:t>
      </w:r>
      <w:r w:rsidR="00146859">
        <w:rPr>
          <w:lang w:val="en-US"/>
        </w:rPr>
        <w:t xml:space="preserve">ini </w:t>
      </w:r>
      <w:r w:rsidR="003861BC">
        <w:rPr>
          <w:lang w:val="en-US"/>
        </w:rPr>
        <w:t>di-</w:t>
      </w:r>
      <w:r w:rsidR="003861BC">
        <w:rPr>
          <w:i/>
          <w:lang w:val="en-US"/>
        </w:rPr>
        <w:t xml:space="preserve">override </w:t>
      </w:r>
      <w:r w:rsidR="003861BC">
        <w:rPr>
          <w:lang w:val="en-US"/>
        </w:rPr>
        <w:t xml:space="preserve">untuk menspesifikasikan </w:t>
      </w:r>
      <w:r w:rsidR="00146859">
        <w:rPr>
          <w:i/>
          <w:lang w:val="en-US"/>
        </w:rPr>
        <w:t xml:space="preserve">object </w:t>
      </w:r>
      <w:r w:rsidR="00146859">
        <w:rPr>
          <w:lang w:val="en-US"/>
        </w:rPr>
        <w:t>yang akan ditampilkan.</w:t>
      </w:r>
    </w:p>
    <w:p w14:paraId="0B76EEC9" w14:textId="77777777" w:rsidR="003861BC" w:rsidRDefault="003861BC" w:rsidP="00E02D4A">
      <w:pPr>
        <w:pStyle w:val="BodyText"/>
        <w:numPr>
          <w:ilvl w:val="0"/>
          <w:numId w:val="59"/>
        </w:numPr>
        <w:rPr>
          <w:lang w:val="en-US"/>
        </w:rPr>
      </w:pPr>
      <w:r>
        <w:rPr>
          <w:lang w:val="en-US"/>
        </w:rPr>
        <w:t xml:space="preserve">Baris 9, deklarasi variabel </w:t>
      </w:r>
      <w:r>
        <w:rPr>
          <w:rFonts w:ascii="Courier New" w:hAnsi="Courier New" w:cs="Courier New"/>
          <w:sz w:val="20"/>
          <w:szCs w:val="18"/>
          <w:lang w:val="en-US"/>
        </w:rPr>
        <w:t xml:space="preserve">user </w:t>
      </w:r>
      <w:r>
        <w:rPr>
          <w:lang w:val="en-US"/>
        </w:rPr>
        <w:t xml:space="preserve">yang menampung </w:t>
      </w:r>
      <w:r w:rsidRPr="003861BC">
        <w:rPr>
          <w:i/>
          <w:lang w:val="en-US"/>
        </w:rPr>
        <w:t>credentials</w:t>
      </w:r>
      <w:r>
        <w:rPr>
          <w:lang w:val="en-US"/>
        </w:rPr>
        <w:t xml:space="preserve"> pengguna dari </w:t>
      </w:r>
      <w:r w:rsidRPr="003861BC">
        <w:rPr>
          <w:i/>
          <w:lang w:val="en-US"/>
        </w:rPr>
        <w:t>payload</w:t>
      </w:r>
      <w:r>
        <w:rPr>
          <w:lang w:val="en-US"/>
        </w:rPr>
        <w:t xml:space="preserve"> token akses JWT.</w:t>
      </w:r>
    </w:p>
    <w:p w14:paraId="6CB34E56" w14:textId="77777777" w:rsidR="003861BC" w:rsidRPr="00E17430" w:rsidRDefault="003861BC" w:rsidP="00E02D4A">
      <w:pPr>
        <w:pStyle w:val="BodyText"/>
        <w:numPr>
          <w:ilvl w:val="0"/>
          <w:numId w:val="26"/>
        </w:numPr>
        <w:ind w:left="720"/>
        <w:rPr>
          <w:lang w:val="en-US"/>
        </w:rPr>
      </w:pPr>
      <w:r>
        <w:rPr>
          <w:lang w:val="en-US"/>
        </w:rPr>
        <w:t xml:space="preserve">Baris 11-13, jika </w:t>
      </w:r>
      <w:r>
        <w:rPr>
          <w:rFonts w:ascii="Courier New" w:hAnsi="Courier New" w:cs="Courier New"/>
          <w:sz w:val="20"/>
          <w:szCs w:val="18"/>
          <w:lang w:val="en-US"/>
        </w:rPr>
        <w:t>user.username</w:t>
      </w:r>
      <w:r>
        <w:rPr>
          <w:lang w:val="en-US"/>
        </w:rPr>
        <w:t xml:space="preserve"> tidak sesuai dengan username pada alamat URL, </w:t>
      </w:r>
      <w:r>
        <w:rPr>
          <w:i/>
          <w:lang w:val="en-US"/>
        </w:rPr>
        <w:t>w</w:t>
      </w:r>
      <w:r w:rsidRPr="003861BC">
        <w:rPr>
          <w:i/>
          <w:lang w:val="en-US"/>
        </w:rPr>
        <w:t>eb service</w:t>
      </w:r>
      <w:r>
        <w:rPr>
          <w:lang w:val="en-US"/>
        </w:rPr>
        <w:t xml:space="preserve"> akan mengembalikan HTTP status 403.</w:t>
      </w:r>
    </w:p>
    <w:p w14:paraId="35D137B9" w14:textId="77777777" w:rsidR="001F6DBA" w:rsidRDefault="001F6DBA" w:rsidP="00E02D4A">
      <w:pPr>
        <w:pStyle w:val="BodyText"/>
        <w:numPr>
          <w:ilvl w:val="0"/>
          <w:numId w:val="59"/>
        </w:numPr>
        <w:rPr>
          <w:lang w:val="en-US"/>
        </w:rPr>
      </w:pPr>
      <w:r>
        <w:rPr>
          <w:lang w:val="en-US"/>
        </w:rPr>
        <w:t xml:space="preserve">Baris 15, deklarasi variabel </w:t>
      </w:r>
      <w:r>
        <w:rPr>
          <w:rFonts w:ascii="Courier New" w:hAnsi="Courier New" w:cs="Courier New"/>
          <w:sz w:val="20"/>
          <w:szCs w:val="18"/>
          <w:lang w:val="en-US"/>
        </w:rPr>
        <w:t xml:space="preserve">nodes </w:t>
      </w:r>
      <w:r>
        <w:rPr>
          <w:lang w:val="en-US"/>
        </w:rPr>
        <w:t>yang menampung daftar perangkat node yang dimiliki pengguna.</w:t>
      </w:r>
    </w:p>
    <w:p w14:paraId="36537F10" w14:textId="77777777" w:rsidR="001F6DBA" w:rsidRDefault="001F6DBA" w:rsidP="00E02D4A">
      <w:pPr>
        <w:pStyle w:val="BodyText"/>
        <w:numPr>
          <w:ilvl w:val="0"/>
          <w:numId w:val="59"/>
        </w:numPr>
        <w:rPr>
          <w:lang w:val="en-US"/>
        </w:rPr>
      </w:pPr>
      <w:r>
        <w:rPr>
          <w:lang w:val="en-US"/>
        </w:rPr>
        <w:t xml:space="preserve">Baris 16, deklarasi variabel </w:t>
      </w:r>
      <w:r>
        <w:rPr>
          <w:rFonts w:ascii="Courier New" w:hAnsi="Courier New" w:cs="Courier New"/>
          <w:sz w:val="20"/>
          <w:szCs w:val="18"/>
          <w:lang w:val="en-US"/>
        </w:rPr>
        <w:t xml:space="preserve">tmp </w:t>
      </w:r>
      <w:r>
        <w:rPr>
          <w:lang w:val="en-US"/>
        </w:rPr>
        <w:t xml:space="preserve">yang menampung </w:t>
      </w:r>
      <w:r>
        <w:rPr>
          <w:i/>
          <w:lang w:val="en-US"/>
        </w:rPr>
        <w:t xml:space="preserve">object </w:t>
      </w:r>
      <w:r>
        <w:rPr>
          <w:lang w:val="en-US"/>
        </w:rPr>
        <w:t>data sensor.</w:t>
      </w:r>
    </w:p>
    <w:p w14:paraId="3C3E4DE6" w14:textId="77777777" w:rsidR="001F6DBA" w:rsidRDefault="001F6DBA" w:rsidP="00E02D4A">
      <w:pPr>
        <w:pStyle w:val="BodyText"/>
        <w:numPr>
          <w:ilvl w:val="0"/>
          <w:numId w:val="59"/>
        </w:numPr>
        <w:rPr>
          <w:lang w:val="en-US"/>
        </w:rPr>
      </w:pPr>
      <w:r>
        <w:rPr>
          <w:lang w:val="en-US"/>
        </w:rPr>
        <w:t xml:space="preserve">Baris 18, deklarasi variabel </w:t>
      </w:r>
      <w:r>
        <w:rPr>
          <w:rFonts w:ascii="Courier New" w:hAnsi="Courier New" w:cs="Courier New"/>
          <w:sz w:val="20"/>
          <w:szCs w:val="18"/>
          <w:lang w:val="en-US"/>
        </w:rPr>
        <w:t xml:space="preserve">filter_from </w:t>
      </w:r>
      <w:r>
        <w:rPr>
          <w:lang w:val="en-US"/>
        </w:rPr>
        <w:t>yang menampung parameter HTTP</w:t>
      </w:r>
      <w:r w:rsidR="006A0FA5">
        <w:rPr>
          <w:lang w:val="en-US"/>
        </w:rPr>
        <w:t xml:space="preserve"> GET</w:t>
      </w:r>
      <w:r>
        <w:rPr>
          <w:lang w:val="en-US"/>
        </w:rPr>
        <w:t xml:space="preserve"> </w:t>
      </w:r>
      <w:r w:rsidRPr="001F6DBA">
        <w:rPr>
          <w:rFonts w:ascii="Courier New" w:hAnsi="Courier New" w:cs="Courier New"/>
          <w:sz w:val="20"/>
          <w:szCs w:val="18"/>
          <w:lang w:val="en-US"/>
        </w:rPr>
        <w:t>'start'</w:t>
      </w:r>
      <w:r>
        <w:rPr>
          <w:lang w:val="en-US"/>
        </w:rPr>
        <w:t xml:space="preserve"> yang didapat dari URL.</w:t>
      </w:r>
    </w:p>
    <w:p w14:paraId="3D3F362A" w14:textId="77777777" w:rsidR="001F6DBA" w:rsidRDefault="001F6DBA" w:rsidP="00E02D4A">
      <w:pPr>
        <w:pStyle w:val="BodyText"/>
        <w:numPr>
          <w:ilvl w:val="0"/>
          <w:numId w:val="59"/>
        </w:numPr>
        <w:rPr>
          <w:lang w:val="en-US"/>
        </w:rPr>
      </w:pPr>
      <w:r>
        <w:rPr>
          <w:lang w:val="en-US"/>
        </w:rPr>
        <w:t xml:space="preserve">Baris 19, deklarasi variabel </w:t>
      </w:r>
      <w:r>
        <w:rPr>
          <w:rFonts w:ascii="Courier New" w:hAnsi="Courier New" w:cs="Courier New"/>
          <w:sz w:val="20"/>
          <w:szCs w:val="18"/>
          <w:lang w:val="en-US"/>
        </w:rPr>
        <w:t xml:space="preserve">filter_last </w:t>
      </w:r>
      <w:r>
        <w:rPr>
          <w:lang w:val="en-US"/>
        </w:rPr>
        <w:t>yang menampung parameter HTTP</w:t>
      </w:r>
      <w:r w:rsidR="006A0FA5">
        <w:rPr>
          <w:lang w:val="en-US"/>
        </w:rPr>
        <w:t xml:space="preserve"> GET</w:t>
      </w:r>
      <w:r>
        <w:rPr>
          <w:lang w:val="en-US"/>
        </w:rPr>
        <w:t xml:space="preserve"> </w:t>
      </w:r>
      <w:r>
        <w:rPr>
          <w:rFonts w:ascii="Courier New" w:hAnsi="Courier New" w:cs="Courier New"/>
          <w:sz w:val="20"/>
          <w:szCs w:val="18"/>
          <w:lang w:val="en-US"/>
        </w:rPr>
        <w:t>'end</w:t>
      </w:r>
      <w:r w:rsidRPr="001F6DBA">
        <w:rPr>
          <w:rFonts w:ascii="Courier New" w:hAnsi="Courier New" w:cs="Courier New"/>
          <w:sz w:val="20"/>
          <w:szCs w:val="18"/>
          <w:lang w:val="en-US"/>
        </w:rPr>
        <w:t>'</w:t>
      </w:r>
      <w:r>
        <w:rPr>
          <w:lang w:val="en-US"/>
        </w:rPr>
        <w:t xml:space="preserve"> yang didapat dari URL.</w:t>
      </w:r>
    </w:p>
    <w:p w14:paraId="3D0DB948" w14:textId="77777777" w:rsidR="003861BC" w:rsidRDefault="001F6DBA" w:rsidP="00E02D4A">
      <w:pPr>
        <w:pStyle w:val="BodyText"/>
        <w:numPr>
          <w:ilvl w:val="0"/>
          <w:numId w:val="59"/>
        </w:numPr>
        <w:rPr>
          <w:lang w:val="en-US"/>
        </w:rPr>
      </w:pPr>
      <w:r>
        <w:rPr>
          <w:lang w:val="en-US"/>
        </w:rPr>
        <w:t xml:space="preserve">Baris 21-37, iterasi sebanyak </w:t>
      </w:r>
      <w:r>
        <w:rPr>
          <w:i/>
          <w:lang w:val="en-US"/>
        </w:rPr>
        <w:t xml:space="preserve">object items </w:t>
      </w:r>
      <w:r>
        <w:rPr>
          <w:lang w:val="en-US"/>
        </w:rPr>
        <w:t xml:space="preserve">pada variabel </w:t>
      </w:r>
      <w:r>
        <w:rPr>
          <w:rFonts w:ascii="Courier New" w:hAnsi="Courier New" w:cs="Courier New"/>
          <w:sz w:val="20"/>
          <w:szCs w:val="18"/>
          <w:lang w:val="en-US"/>
        </w:rPr>
        <w:t>nodes.</w:t>
      </w:r>
      <w:r w:rsidR="006A0FA5">
        <w:rPr>
          <w:rFonts w:ascii="Courier New" w:hAnsi="Courier New" w:cs="Courier New"/>
          <w:sz w:val="20"/>
          <w:szCs w:val="18"/>
          <w:lang w:val="en-US"/>
        </w:rPr>
        <w:t xml:space="preserve"> </w:t>
      </w:r>
      <w:r>
        <w:rPr>
          <w:lang w:val="en-US"/>
        </w:rPr>
        <w:t xml:space="preserve">Pada setiap iterasi, item perangkat node dapat diakses menggunakan variabel </w:t>
      </w:r>
      <w:r>
        <w:rPr>
          <w:rFonts w:ascii="Courier New" w:hAnsi="Courier New" w:cs="Courier New"/>
          <w:sz w:val="20"/>
          <w:szCs w:val="18"/>
          <w:lang w:val="en-US"/>
        </w:rPr>
        <w:t>node</w:t>
      </w:r>
      <w:r>
        <w:rPr>
          <w:lang w:val="en-US"/>
        </w:rPr>
        <w:t>.</w:t>
      </w:r>
    </w:p>
    <w:p w14:paraId="5289D8B2" w14:textId="77777777" w:rsidR="001F6DBA" w:rsidRDefault="001F6DBA" w:rsidP="00E02D4A">
      <w:pPr>
        <w:pStyle w:val="BodyText"/>
        <w:numPr>
          <w:ilvl w:val="0"/>
          <w:numId w:val="59"/>
        </w:numPr>
        <w:rPr>
          <w:lang w:val="en-US"/>
        </w:rPr>
      </w:pPr>
      <w:r>
        <w:rPr>
          <w:lang w:val="en-US"/>
        </w:rPr>
        <w:t xml:space="preserve">Baris 22-34, mendapatkan data sensor dari </w:t>
      </w:r>
      <w:r>
        <w:rPr>
          <w:i/>
          <w:lang w:val="en-US"/>
        </w:rPr>
        <w:t>object</w:t>
      </w:r>
      <w:r>
        <w:rPr>
          <w:lang w:val="en-US"/>
        </w:rPr>
        <w:t xml:space="preserve"> </w:t>
      </w:r>
      <w:r>
        <w:rPr>
          <w:rFonts w:ascii="Courier New" w:hAnsi="Courier New" w:cs="Courier New"/>
          <w:sz w:val="20"/>
          <w:szCs w:val="18"/>
          <w:lang w:val="en-US"/>
        </w:rPr>
        <w:t>node</w:t>
      </w:r>
      <w:r>
        <w:rPr>
          <w:lang w:val="en-US"/>
        </w:rPr>
        <w:t xml:space="preserve"> sesuai dengan kriteria waktu yang didefinisikan dalam parameter HTTP GET</w:t>
      </w:r>
      <w:r w:rsidR="006A0FA5">
        <w:rPr>
          <w:lang w:val="en-US"/>
        </w:rPr>
        <w:t xml:space="preserve"> </w:t>
      </w:r>
      <w:r w:rsidR="006A0FA5" w:rsidRPr="001F6DBA">
        <w:rPr>
          <w:rFonts w:ascii="Courier New" w:hAnsi="Courier New" w:cs="Courier New"/>
          <w:sz w:val="20"/>
          <w:szCs w:val="18"/>
          <w:lang w:val="en-US"/>
        </w:rPr>
        <w:t>'start'</w:t>
      </w:r>
      <w:r w:rsidR="006A0FA5">
        <w:rPr>
          <w:rFonts w:ascii="Courier New" w:hAnsi="Courier New" w:cs="Courier New"/>
          <w:sz w:val="20"/>
          <w:szCs w:val="18"/>
          <w:lang w:val="en-US"/>
        </w:rPr>
        <w:t xml:space="preserve"> </w:t>
      </w:r>
      <w:r w:rsidR="006A0FA5">
        <w:rPr>
          <w:lang w:val="en-US"/>
        </w:rPr>
        <w:t xml:space="preserve">dan </w:t>
      </w:r>
      <w:r w:rsidR="006A0FA5">
        <w:rPr>
          <w:rFonts w:ascii="Courier New" w:hAnsi="Courier New" w:cs="Courier New"/>
          <w:sz w:val="20"/>
          <w:szCs w:val="18"/>
          <w:lang w:val="en-US"/>
        </w:rPr>
        <w:t>'end</w:t>
      </w:r>
      <w:r w:rsidR="006A0FA5" w:rsidRPr="001F6DBA">
        <w:rPr>
          <w:rFonts w:ascii="Courier New" w:hAnsi="Courier New" w:cs="Courier New"/>
          <w:sz w:val="20"/>
          <w:szCs w:val="18"/>
          <w:lang w:val="en-US"/>
        </w:rPr>
        <w:t>'</w:t>
      </w:r>
      <w:r>
        <w:rPr>
          <w:lang w:val="en-US"/>
        </w:rPr>
        <w:t>.</w:t>
      </w:r>
      <w:r w:rsidR="006A0FA5">
        <w:rPr>
          <w:lang w:val="en-US"/>
        </w:rPr>
        <w:t xml:space="preserve"> Data sensor tersebut ditampung dalam variabel </w:t>
      </w:r>
      <w:r w:rsidR="006A0FA5" w:rsidRPr="006A0FA5">
        <w:rPr>
          <w:rFonts w:ascii="Courier New" w:hAnsi="Courier New" w:cs="Courier New"/>
          <w:sz w:val="20"/>
          <w:szCs w:val="18"/>
          <w:lang w:val="en-US"/>
        </w:rPr>
        <w:t>all_subs</w:t>
      </w:r>
      <w:r w:rsidR="006A0FA5">
        <w:rPr>
          <w:rFonts w:ascii="Courier New" w:hAnsi="Courier New" w:cs="Courier New"/>
          <w:sz w:val="18"/>
          <w:szCs w:val="18"/>
          <w:lang w:val="en-US"/>
        </w:rPr>
        <w:t>.</w:t>
      </w:r>
    </w:p>
    <w:p w14:paraId="0D4B00D4" w14:textId="77777777" w:rsidR="006A0FA5" w:rsidRDefault="006A0FA5" w:rsidP="00E02D4A">
      <w:pPr>
        <w:pStyle w:val="BodyText"/>
        <w:numPr>
          <w:ilvl w:val="0"/>
          <w:numId w:val="59"/>
        </w:numPr>
        <w:rPr>
          <w:lang w:val="en-US"/>
        </w:rPr>
      </w:pPr>
      <w:r>
        <w:rPr>
          <w:lang w:val="en-US"/>
        </w:rPr>
        <w:t>Baris 36-37, iterasi sebanyak data sensor</w:t>
      </w:r>
      <w:r>
        <w:rPr>
          <w:i/>
          <w:lang w:val="en-US"/>
        </w:rPr>
        <w:t xml:space="preserve"> </w:t>
      </w:r>
      <w:r>
        <w:rPr>
          <w:lang w:val="en-US"/>
        </w:rPr>
        <w:t xml:space="preserve">yang ada pada variabel </w:t>
      </w:r>
      <w:r>
        <w:rPr>
          <w:rFonts w:ascii="Courier New" w:hAnsi="Courier New" w:cs="Courier New"/>
          <w:sz w:val="20"/>
          <w:szCs w:val="18"/>
          <w:lang w:val="en-US"/>
        </w:rPr>
        <w:t xml:space="preserve">all_subs. </w:t>
      </w:r>
      <w:r>
        <w:rPr>
          <w:lang w:val="en-US"/>
        </w:rPr>
        <w:t xml:space="preserve">Pada setiap iterasi data sensor tersebut dimasukkan </w:t>
      </w:r>
      <w:r w:rsidR="00461B79">
        <w:rPr>
          <w:lang w:val="en-US"/>
        </w:rPr>
        <w:t>ke dalam</w:t>
      </w:r>
      <w:r>
        <w:rPr>
          <w:lang w:val="en-US"/>
        </w:rPr>
        <w:t xml:space="preserve"> variabel </w:t>
      </w:r>
      <w:r>
        <w:rPr>
          <w:rFonts w:ascii="Courier New" w:hAnsi="Courier New" w:cs="Courier New"/>
          <w:sz w:val="20"/>
          <w:szCs w:val="18"/>
          <w:lang w:val="en-US"/>
        </w:rPr>
        <w:t>tmp</w:t>
      </w:r>
      <w:r>
        <w:rPr>
          <w:lang w:val="en-US"/>
        </w:rPr>
        <w:t>.</w:t>
      </w:r>
    </w:p>
    <w:p w14:paraId="116B8887" w14:textId="77777777" w:rsidR="001F6DBA" w:rsidRDefault="006A0FA5" w:rsidP="00E02D4A">
      <w:pPr>
        <w:pStyle w:val="BodyText"/>
        <w:numPr>
          <w:ilvl w:val="0"/>
          <w:numId w:val="59"/>
        </w:numPr>
        <w:rPr>
          <w:lang w:val="en-US"/>
        </w:rPr>
      </w:pPr>
      <w:r>
        <w:rPr>
          <w:lang w:val="en-US"/>
        </w:rPr>
        <w:t xml:space="preserve">Baris 38, </w:t>
      </w:r>
      <w:r>
        <w:rPr>
          <w:i/>
          <w:lang w:val="en-US"/>
        </w:rPr>
        <w:t>m</w:t>
      </w:r>
      <w:r w:rsidRPr="006A0FA5">
        <w:rPr>
          <w:i/>
          <w:lang w:val="en-US"/>
        </w:rPr>
        <w:t>ethod</w:t>
      </w:r>
      <w:r>
        <w:rPr>
          <w:lang w:val="en-US"/>
        </w:rPr>
        <w:t xml:space="preserve"> mengembalikan variabel </w:t>
      </w:r>
      <w:r>
        <w:rPr>
          <w:rFonts w:ascii="Courier New" w:hAnsi="Courier New" w:cs="Courier New"/>
          <w:sz w:val="20"/>
          <w:szCs w:val="18"/>
          <w:lang w:val="en-US"/>
        </w:rPr>
        <w:t>tmp.</w:t>
      </w:r>
    </w:p>
    <w:p w14:paraId="65616FC5" w14:textId="77777777" w:rsidR="00F107EB" w:rsidRDefault="00F107EB" w:rsidP="00E02D4A">
      <w:pPr>
        <w:pStyle w:val="BodyText"/>
        <w:numPr>
          <w:ilvl w:val="0"/>
          <w:numId w:val="41"/>
        </w:numPr>
        <w:tabs>
          <w:tab w:val="left" w:pos="720"/>
        </w:tabs>
        <w:ind w:left="360"/>
        <w:rPr>
          <w:lang w:val="en-US"/>
        </w:rPr>
      </w:pPr>
      <w:r>
        <w:rPr>
          <w:lang w:val="en-US"/>
        </w:rPr>
        <w:t>Berdasarkan perangkat node</w:t>
      </w:r>
    </w:p>
    <w:p w14:paraId="6609B267" w14:textId="77777777" w:rsidR="00F107EB" w:rsidRPr="006A0FA5" w:rsidRDefault="006A0FA5" w:rsidP="006A0FA5">
      <w:pPr>
        <w:pStyle w:val="BodyText"/>
        <w:tabs>
          <w:tab w:val="left" w:pos="720"/>
        </w:tabs>
        <w:ind w:left="360"/>
        <w:rPr>
          <w:lang w:val="en-US"/>
        </w:rPr>
      </w:pPr>
      <w:r>
        <w:rPr>
          <w:lang w:val="en-US"/>
        </w:rPr>
        <w:t xml:space="preserve">Kriteria ini digunakan untuk mengakses data sensor milik perangkat node tertentu. Kode sumber yang menangani kriteria ini disimpan pada file sensordatas/views.py dengan nama kelas </w:t>
      </w:r>
      <w:r w:rsidRPr="00601127">
        <w:rPr>
          <w:rFonts w:ascii="Courier New" w:hAnsi="Courier New" w:cs="Courier New"/>
          <w:sz w:val="20"/>
          <w:szCs w:val="18"/>
          <w:lang w:val="en-US"/>
        </w:rPr>
        <w:t>SensordataFi</w:t>
      </w:r>
      <w:r>
        <w:rPr>
          <w:rFonts w:ascii="Courier New" w:hAnsi="Courier New" w:cs="Courier New"/>
          <w:sz w:val="20"/>
          <w:szCs w:val="18"/>
          <w:lang w:val="en-US"/>
        </w:rPr>
        <w:t>lterNode</w:t>
      </w:r>
      <w:r>
        <w:rPr>
          <w:lang w:val="en-US"/>
        </w:rPr>
        <w:t>.</w:t>
      </w:r>
    </w:p>
    <w:tbl>
      <w:tblPr>
        <w:tblStyle w:val="TableGrid"/>
        <w:tblW w:w="0" w:type="auto"/>
        <w:tblLook w:val="04A0" w:firstRow="1" w:lastRow="0" w:firstColumn="1" w:lastColumn="0" w:noHBand="0" w:noVBand="1"/>
      </w:tblPr>
      <w:tblGrid>
        <w:gridCol w:w="445"/>
        <w:gridCol w:w="7482"/>
      </w:tblGrid>
      <w:tr w:rsidR="00F107EB" w:rsidRPr="00503E22" w14:paraId="2E6BEC63" w14:textId="77777777" w:rsidTr="00B74E48">
        <w:tc>
          <w:tcPr>
            <w:tcW w:w="445" w:type="dxa"/>
          </w:tcPr>
          <w:p w14:paraId="1D0E1175" w14:textId="77777777" w:rsidR="00F107EB" w:rsidRPr="00503E22" w:rsidRDefault="00F107EB" w:rsidP="00B74E48">
            <w:pPr>
              <w:pStyle w:val="BodyText"/>
              <w:spacing w:after="0"/>
              <w:rPr>
                <w:rFonts w:ascii="Courier New" w:hAnsi="Courier New" w:cs="Courier New"/>
                <w:sz w:val="18"/>
                <w:szCs w:val="18"/>
                <w:lang w:val="en-US"/>
              </w:rPr>
            </w:pPr>
            <w:bookmarkStart w:id="218" w:name="_Hlk487414389"/>
            <w:r w:rsidRPr="00503E22">
              <w:rPr>
                <w:rFonts w:ascii="Courier New" w:hAnsi="Courier New" w:cs="Courier New"/>
                <w:sz w:val="18"/>
                <w:szCs w:val="18"/>
                <w:lang w:val="en-US"/>
              </w:rPr>
              <w:t>1</w:t>
            </w:r>
          </w:p>
          <w:p w14:paraId="3FC06888" w14:textId="77777777" w:rsidR="00F107EB" w:rsidRDefault="00F107EB"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2</w:t>
            </w:r>
          </w:p>
          <w:p w14:paraId="5376F7A1" w14:textId="77777777" w:rsidR="00F107EB" w:rsidRDefault="00F107EB"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3</w:t>
            </w:r>
          </w:p>
          <w:p w14:paraId="1606CD9B" w14:textId="77777777" w:rsidR="00F107EB" w:rsidRDefault="00F107EB"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lastRenderedPageBreak/>
              <w:t>4</w:t>
            </w:r>
          </w:p>
          <w:p w14:paraId="1E0A7F4A" w14:textId="77777777" w:rsidR="00F107EB" w:rsidRDefault="00F107EB"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5</w:t>
            </w:r>
          </w:p>
          <w:p w14:paraId="13C1F468" w14:textId="77777777" w:rsidR="00F107EB" w:rsidRDefault="00F107EB"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6</w:t>
            </w:r>
          </w:p>
          <w:p w14:paraId="12C9E7F1" w14:textId="77777777" w:rsidR="00F107EB" w:rsidRDefault="00F107EB"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7</w:t>
            </w:r>
          </w:p>
          <w:p w14:paraId="66D3B7D4" w14:textId="77777777" w:rsidR="00F107EB" w:rsidRDefault="00F107EB"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8</w:t>
            </w:r>
          </w:p>
          <w:p w14:paraId="63403175" w14:textId="77777777" w:rsidR="00F107EB" w:rsidRDefault="00F107EB"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9</w:t>
            </w:r>
          </w:p>
          <w:p w14:paraId="30B62F7E" w14:textId="77777777" w:rsidR="00F107EB" w:rsidRDefault="00F107EB"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10</w:t>
            </w:r>
          </w:p>
          <w:p w14:paraId="5848D461" w14:textId="77777777" w:rsidR="00F107EB" w:rsidRDefault="00F107EB"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11</w:t>
            </w:r>
          </w:p>
          <w:p w14:paraId="7D0884BF" w14:textId="77777777" w:rsidR="00F107EB" w:rsidRDefault="00F107EB"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12</w:t>
            </w:r>
          </w:p>
          <w:p w14:paraId="4AD988B9" w14:textId="77777777" w:rsidR="00F107EB" w:rsidRDefault="00F107EB"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13</w:t>
            </w:r>
          </w:p>
          <w:p w14:paraId="165F0C6F" w14:textId="77777777" w:rsidR="00F107EB" w:rsidRDefault="00F107EB"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14</w:t>
            </w:r>
          </w:p>
          <w:p w14:paraId="576CAF07" w14:textId="77777777" w:rsidR="00F107EB" w:rsidRDefault="00F107EB"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15</w:t>
            </w:r>
          </w:p>
          <w:p w14:paraId="7F837BED" w14:textId="77777777" w:rsidR="00F107EB" w:rsidRDefault="00F107EB"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16</w:t>
            </w:r>
          </w:p>
          <w:p w14:paraId="723631E0" w14:textId="77777777" w:rsidR="00F107EB" w:rsidRDefault="00F107EB"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17</w:t>
            </w:r>
          </w:p>
          <w:p w14:paraId="2424451B" w14:textId="77777777" w:rsidR="00F107EB" w:rsidRDefault="00F107EB"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18</w:t>
            </w:r>
          </w:p>
          <w:p w14:paraId="1E7BD17C" w14:textId="77777777" w:rsidR="00F107EB" w:rsidRDefault="00F107EB"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19</w:t>
            </w:r>
          </w:p>
          <w:p w14:paraId="0F205020" w14:textId="77777777" w:rsidR="00F107EB" w:rsidRDefault="00F107EB"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20</w:t>
            </w:r>
          </w:p>
          <w:p w14:paraId="65AE9970" w14:textId="77777777" w:rsidR="00F107EB" w:rsidRDefault="00F107EB"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21</w:t>
            </w:r>
          </w:p>
          <w:p w14:paraId="76415844" w14:textId="77777777" w:rsidR="00F107EB" w:rsidRDefault="00F107EB"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22</w:t>
            </w:r>
          </w:p>
          <w:p w14:paraId="43E42F33" w14:textId="77777777" w:rsidR="00F107EB" w:rsidRDefault="00F107EB"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23</w:t>
            </w:r>
          </w:p>
          <w:p w14:paraId="23F3932B" w14:textId="77777777" w:rsidR="00F107EB" w:rsidRDefault="00F107EB"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24</w:t>
            </w:r>
          </w:p>
          <w:p w14:paraId="526191B7" w14:textId="77777777" w:rsidR="00F107EB" w:rsidRDefault="00F107EB"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25</w:t>
            </w:r>
          </w:p>
          <w:p w14:paraId="0420030F" w14:textId="77777777" w:rsidR="00F107EB" w:rsidRDefault="00F107EB"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26</w:t>
            </w:r>
          </w:p>
          <w:p w14:paraId="5B22074D" w14:textId="77777777" w:rsidR="00F107EB" w:rsidRDefault="00F107EB"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27</w:t>
            </w:r>
          </w:p>
          <w:p w14:paraId="437EFF4C" w14:textId="77777777" w:rsidR="00F107EB" w:rsidRDefault="00F107EB"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28</w:t>
            </w:r>
          </w:p>
          <w:p w14:paraId="7A14D6C8" w14:textId="77777777" w:rsidR="00F107EB" w:rsidRDefault="00F107EB"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29</w:t>
            </w:r>
          </w:p>
          <w:p w14:paraId="0C809E23" w14:textId="77777777" w:rsidR="00F107EB" w:rsidRDefault="00F107EB"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30</w:t>
            </w:r>
          </w:p>
          <w:p w14:paraId="3D3F5259" w14:textId="77777777" w:rsidR="00F107EB" w:rsidRDefault="00F107EB"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31</w:t>
            </w:r>
          </w:p>
          <w:p w14:paraId="4146EB8F" w14:textId="77777777" w:rsidR="00F107EB" w:rsidRDefault="00F107EB"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32</w:t>
            </w:r>
          </w:p>
          <w:p w14:paraId="58C7B4E0" w14:textId="77777777" w:rsidR="00F107EB" w:rsidRDefault="00F107EB"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33</w:t>
            </w:r>
          </w:p>
          <w:p w14:paraId="0072CCBF" w14:textId="77777777" w:rsidR="00F107EB" w:rsidRDefault="00F107EB"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34</w:t>
            </w:r>
          </w:p>
          <w:p w14:paraId="4F2566EB" w14:textId="77777777" w:rsidR="00F107EB" w:rsidRDefault="00F107EB"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35</w:t>
            </w:r>
          </w:p>
          <w:p w14:paraId="68EA33AA" w14:textId="77777777" w:rsidR="00F107EB" w:rsidRDefault="00F107EB"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36</w:t>
            </w:r>
          </w:p>
          <w:p w14:paraId="7BCCF472" w14:textId="77777777" w:rsidR="00F107EB" w:rsidRDefault="00F107EB"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37</w:t>
            </w:r>
          </w:p>
          <w:p w14:paraId="00CAA4A4" w14:textId="77777777" w:rsidR="00F107EB" w:rsidRDefault="008D5C86"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38</w:t>
            </w:r>
          </w:p>
          <w:p w14:paraId="791AD85A" w14:textId="77777777" w:rsidR="008C6816" w:rsidRDefault="008C6816"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39</w:t>
            </w:r>
          </w:p>
          <w:p w14:paraId="15EAFE6B" w14:textId="77777777" w:rsidR="008C6816" w:rsidRDefault="008C6816"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40</w:t>
            </w:r>
          </w:p>
          <w:p w14:paraId="732F0857" w14:textId="77777777" w:rsidR="008C6816" w:rsidRDefault="008C6816"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41</w:t>
            </w:r>
          </w:p>
          <w:p w14:paraId="6E5FD7A8" w14:textId="77777777" w:rsidR="008C6816" w:rsidRPr="00503E22" w:rsidRDefault="008C6816"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42</w:t>
            </w:r>
          </w:p>
        </w:tc>
        <w:tc>
          <w:tcPr>
            <w:tcW w:w="7482" w:type="dxa"/>
          </w:tcPr>
          <w:p w14:paraId="6DE13127" w14:textId="77777777" w:rsidR="00F107EB" w:rsidRPr="00F107EB" w:rsidRDefault="00F107EB" w:rsidP="00B74E48">
            <w:pPr>
              <w:pStyle w:val="BodyText"/>
              <w:spacing w:after="0"/>
              <w:jc w:val="left"/>
              <w:rPr>
                <w:rFonts w:ascii="Courier New" w:hAnsi="Courier New" w:cs="Courier New"/>
                <w:sz w:val="18"/>
                <w:szCs w:val="18"/>
                <w:lang w:val="en-US"/>
              </w:rPr>
            </w:pPr>
            <w:r>
              <w:rPr>
                <w:rFonts w:ascii="Courier New" w:hAnsi="Courier New" w:cs="Courier New"/>
                <w:sz w:val="18"/>
                <w:szCs w:val="18"/>
                <w:lang w:val="en-US"/>
              </w:rPr>
              <w:lastRenderedPageBreak/>
              <w:t>...</w:t>
            </w:r>
          </w:p>
          <w:p w14:paraId="73279F60" w14:textId="77777777" w:rsidR="00F107EB" w:rsidRPr="00F107EB" w:rsidRDefault="00F107EB" w:rsidP="00B74E48">
            <w:pPr>
              <w:pStyle w:val="BodyText"/>
              <w:spacing w:after="0"/>
              <w:jc w:val="left"/>
              <w:rPr>
                <w:rFonts w:ascii="Courier New" w:hAnsi="Courier New" w:cs="Courier New"/>
                <w:sz w:val="18"/>
                <w:szCs w:val="18"/>
                <w:lang w:val="en-US"/>
              </w:rPr>
            </w:pPr>
          </w:p>
          <w:p w14:paraId="521A099B" w14:textId="77777777" w:rsidR="00F107EB" w:rsidRPr="00F107EB" w:rsidRDefault="006A0FA5" w:rsidP="00B74E48">
            <w:pPr>
              <w:pStyle w:val="BodyText"/>
              <w:spacing w:after="0"/>
              <w:jc w:val="left"/>
              <w:rPr>
                <w:rFonts w:ascii="Courier New" w:hAnsi="Courier New" w:cs="Courier New"/>
                <w:sz w:val="18"/>
                <w:szCs w:val="18"/>
                <w:lang w:val="en-US"/>
              </w:rPr>
            </w:pPr>
            <w:r>
              <w:rPr>
                <w:rFonts w:ascii="Courier New" w:hAnsi="Courier New" w:cs="Courier New"/>
                <w:sz w:val="18"/>
                <w:szCs w:val="18"/>
                <w:lang w:val="en-US"/>
              </w:rPr>
              <w:t>class Sensordata</w:t>
            </w:r>
            <w:r w:rsidR="00F107EB">
              <w:rPr>
                <w:rFonts w:ascii="Courier New" w:hAnsi="Courier New" w:cs="Courier New"/>
                <w:sz w:val="18"/>
                <w:szCs w:val="18"/>
                <w:lang w:val="en-US"/>
              </w:rPr>
              <w:t>FilterNode(ListAPIView):</w:t>
            </w:r>
          </w:p>
          <w:p w14:paraId="4BEF5028" w14:textId="77777777" w:rsidR="00F107EB" w:rsidRPr="00F107EB" w:rsidRDefault="00F107EB" w:rsidP="00B74E48">
            <w:pPr>
              <w:pStyle w:val="BodyText"/>
              <w:spacing w:after="0"/>
              <w:jc w:val="left"/>
              <w:rPr>
                <w:rFonts w:ascii="Courier New" w:hAnsi="Courier New" w:cs="Courier New"/>
                <w:sz w:val="18"/>
                <w:szCs w:val="18"/>
                <w:lang w:val="en-US"/>
              </w:rPr>
            </w:pPr>
            <w:r w:rsidRPr="00F107EB">
              <w:rPr>
                <w:rFonts w:ascii="Courier New" w:hAnsi="Courier New" w:cs="Courier New"/>
                <w:sz w:val="18"/>
                <w:szCs w:val="18"/>
                <w:lang w:val="en-US"/>
              </w:rPr>
              <w:lastRenderedPageBreak/>
              <w:t xml:space="preserve">    authentication_classes = (JSONWebTokenAuthentication,)</w:t>
            </w:r>
          </w:p>
          <w:p w14:paraId="36E2E7FF" w14:textId="77777777" w:rsidR="00F107EB" w:rsidRPr="00F107EB" w:rsidRDefault="00F107EB" w:rsidP="00B74E48">
            <w:pPr>
              <w:pStyle w:val="BodyText"/>
              <w:spacing w:after="0"/>
              <w:jc w:val="left"/>
              <w:rPr>
                <w:rFonts w:ascii="Courier New" w:hAnsi="Courier New" w:cs="Courier New"/>
                <w:sz w:val="18"/>
                <w:szCs w:val="18"/>
                <w:lang w:val="en-US"/>
              </w:rPr>
            </w:pPr>
            <w:r w:rsidRPr="00F107EB">
              <w:rPr>
                <w:rFonts w:ascii="Courier New" w:hAnsi="Courier New" w:cs="Courier New"/>
                <w:sz w:val="18"/>
                <w:szCs w:val="18"/>
                <w:lang w:val="en-US"/>
              </w:rPr>
              <w:t xml:space="preserve">    permission_classes = (IsUser,)</w:t>
            </w:r>
          </w:p>
          <w:p w14:paraId="39EAF6D5" w14:textId="77777777" w:rsidR="00F107EB" w:rsidRDefault="00F107EB" w:rsidP="00B74E48">
            <w:pPr>
              <w:pStyle w:val="BodyText"/>
              <w:spacing w:after="0"/>
              <w:jc w:val="left"/>
              <w:rPr>
                <w:rFonts w:ascii="Courier New" w:hAnsi="Courier New" w:cs="Courier New"/>
                <w:sz w:val="18"/>
                <w:szCs w:val="18"/>
                <w:lang w:val="en-US"/>
              </w:rPr>
            </w:pPr>
            <w:r w:rsidRPr="00F107EB">
              <w:rPr>
                <w:rFonts w:ascii="Courier New" w:hAnsi="Courier New" w:cs="Courier New"/>
                <w:sz w:val="18"/>
                <w:szCs w:val="18"/>
                <w:lang w:val="en-US"/>
              </w:rPr>
              <w:t xml:space="preserve">    serializer</w:t>
            </w:r>
            <w:r w:rsidR="008D5C86">
              <w:rPr>
                <w:rFonts w:ascii="Courier New" w:hAnsi="Courier New" w:cs="Courier New"/>
                <w:sz w:val="18"/>
                <w:szCs w:val="18"/>
                <w:lang w:val="en-US"/>
              </w:rPr>
              <w:t>_class = SubscriptionSerializer</w:t>
            </w:r>
          </w:p>
          <w:p w14:paraId="060C1104" w14:textId="77777777" w:rsidR="008D5C86" w:rsidRPr="00F107EB" w:rsidRDefault="008D5C86" w:rsidP="00B74E48">
            <w:pPr>
              <w:pStyle w:val="BodyText"/>
              <w:spacing w:after="0"/>
              <w:jc w:val="left"/>
              <w:rPr>
                <w:rFonts w:ascii="Courier New" w:hAnsi="Courier New" w:cs="Courier New"/>
                <w:sz w:val="18"/>
                <w:szCs w:val="18"/>
                <w:lang w:val="en-US"/>
              </w:rPr>
            </w:pPr>
            <w:r>
              <w:rPr>
                <w:rFonts w:ascii="Courier New" w:hAnsi="Courier New" w:cs="Courier New"/>
                <w:sz w:val="18"/>
                <w:szCs w:val="18"/>
                <w:lang w:val="en-US"/>
              </w:rPr>
              <w:t>...</w:t>
            </w:r>
          </w:p>
          <w:p w14:paraId="17F56C72" w14:textId="77777777" w:rsidR="00F107EB" w:rsidRPr="00F107EB" w:rsidRDefault="00F107EB" w:rsidP="00B74E48">
            <w:pPr>
              <w:pStyle w:val="BodyText"/>
              <w:spacing w:after="0"/>
              <w:jc w:val="left"/>
              <w:rPr>
                <w:rFonts w:ascii="Courier New" w:hAnsi="Courier New" w:cs="Courier New"/>
                <w:sz w:val="18"/>
                <w:szCs w:val="18"/>
                <w:lang w:val="en-US"/>
              </w:rPr>
            </w:pPr>
            <w:r w:rsidRPr="00F107EB">
              <w:rPr>
                <w:rFonts w:ascii="Courier New" w:hAnsi="Courier New" w:cs="Courier New"/>
                <w:sz w:val="18"/>
                <w:szCs w:val="18"/>
                <w:lang w:val="en-US"/>
              </w:rPr>
              <w:t xml:space="preserve">    def get_queryset(self):</w:t>
            </w:r>
          </w:p>
          <w:p w14:paraId="3D4E0869" w14:textId="77777777" w:rsidR="00F107EB" w:rsidRPr="00F107EB" w:rsidRDefault="00F107EB" w:rsidP="00B74E48">
            <w:pPr>
              <w:pStyle w:val="BodyText"/>
              <w:spacing w:after="0"/>
              <w:jc w:val="left"/>
              <w:rPr>
                <w:rFonts w:ascii="Courier New" w:hAnsi="Courier New" w:cs="Courier New"/>
                <w:sz w:val="18"/>
                <w:szCs w:val="18"/>
                <w:lang w:val="en-US"/>
              </w:rPr>
            </w:pPr>
            <w:r w:rsidRPr="00F107EB">
              <w:rPr>
                <w:rFonts w:ascii="Courier New" w:hAnsi="Courier New" w:cs="Courier New"/>
                <w:sz w:val="18"/>
                <w:szCs w:val="18"/>
                <w:lang w:val="en-US"/>
              </w:rPr>
              <w:t xml:space="preserve">        nodeid = self.kwargs['node']</w:t>
            </w:r>
          </w:p>
          <w:p w14:paraId="75A58A6B" w14:textId="77777777" w:rsidR="00F107EB" w:rsidRPr="00F107EB" w:rsidRDefault="00F107EB" w:rsidP="00B74E48">
            <w:pPr>
              <w:pStyle w:val="BodyText"/>
              <w:spacing w:after="0"/>
              <w:jc w:val="left"/>
              <w:rPr>
                <w:rFonts w:ascii="Courier New" w:hAnsi="Courier New" w:cs="Courier New"/>
                <w:sz w:val="18"/>
                <w:szCs w:val="18"/>
                <w:lang w:val="en-US"/>
              </w:rPr>
            </w:pPr>
            <w:r w:rsidRPr="00F107EB">
              <w:rPr>
                <w:rFonts w:ascii="Courier New" w:hAnsi="Courier New" w:cs="Courier New"/>
                <w:sz w:val="18"/>
                <w:szCs w:val="18"/>
                <w:lang w:val="en-US"/>
              </w:rPr>
              <w:t xml:space="preserve">        node = self.checknode(nodeid)</w:t>
            </w:r>
          </w:p>
          <w:p w14:paraId="6ABC28C0" w14:textId="77777777" w:rsidR="00F107EB" w:rsidRPr="00F107EB" w:rsidRDefault="00F107EB" w:rsidP="00B74E48">
            <w:pPr>
              <w:pStyle w:val="BodyText"/>
              <w:spacing w:after="0"/>
              <w:jc w:val="left"/>
              <w:rPr>
                <w:rFonts w:ascii="Courier New" w:hAnsi="Courier New" w:cs="Courier New"/>
                <w:sz w:val="18"/>
                <w:szCs w:val="18"/>
                <w:lang w:val="en-US"/>
              </w:rPr>
            </w:pPr>
            <w:r w:rsidRPr="00F107EB">
              <w:rPr>
                <w:rFonts w:ascii="Courier New" w:hAnsi="Courier New" w:cs="Courier New"/>
                <w:sz w:val="18"/>
                <w:szCs w:val="18"/>
                <w:lang w:val="en-US"/>
              </w:rPr>
              <w:t xml:space="preserve">        if self.request.user != node.user and 0 == node.is_public:</w:t>
            </w:r>
          </w:p>
          <w:p w14:paraId="4F742D95" w14:textId="77777777" w:rsidR="00F107EB" w:rsidRPr="00F107EB" w:rsidRDefault="00F107EB" w:rsidP="00B74E48">
            <w:pPr>
              <w:pStyle w:val="BodyText"/>
              <w:spacing w:after="0"/>
              <w:jc w:val="left"/>
              <w:rPr>
                <w:rFonts w:ascii="Courier New" w:hAnsi="Courier New" w:cs="Courier New"/>
                <w:sz w:val="18"/>
                <w:szCs w:val="18"/>
                <w:lang w:val="en-US"/>
              </w:rPr>
            </w:pPr>
            <w:r w:rsidRPr="00F107EB">
              <w:rPr>
                <w:rFonts w:ascii="Courier New" w:hAnsi="Courier New" w:cs="Courier New"/>
                <w:sz w:val="18"/>
                <w:szCs w:val="18"/>
                <w:lang w:val="en-US"/>
              </w:rPr>
              <w:t xml:space="preserve">            return 'unauthorized'</w:t>
            </w:r>
          </w:p>
          <w:p w14:paraId="3705932F" w14:textId="77777777" w:rsidR="00F107EB" w:rsidRPr="00F107EB" w:rsidRDefault="00F107EB" w:rsidP="00B74E48">
            <w:pPr>
              <w:pStyle w:val="BodyText"/>
              <w:spacing w:after="0"/>
              <w:jc w:val="left"/>
              <w:rPr>
                <w:rFonts w:ascii="Courier New" w:hAnsi="Courier New" w:cs="Courier New"/>
                <w:sz w:val="18"/>
                <w:szCs w:val="18"/>
                <w:lang w:val="en-US"/>
              </w:rPr>
            </w:pPr>
          </w:p>
          <w:p w14:paraId="6BEC34AF" w14:textId="77777777" w:rsidR="00F107EB" w:rsidRPr="00F107EB" w:rsidRDefault="00F107EB" w:rsidP="00B74E48">
            <w:pPr>
              <w:pStyle w:val="BodyText"/>
              <w:spacing w:after="0"/>
              <w:jc w:val="left"/>
              <w:rPr>
                <w:rFonts w:ascii="Courier New" w:hAnsi="Courier New" w:cs="Courier New"/>
                <w:sz w:val="18"/>
                <w:szCs w:val="18"/>
                <w:lang w:val="en-US"/>
              </w:rPr>
            </w:pPr>
            <w:r w:rsidRPr="00F107EB">
              <w:rPr>
                <w:rFonts w:ascii="Courier New" w:hAnsi="Courier New" w:cs="Courier New"/>
                <w:sz w:val="18"/>
                <w:szCs w:val="18"/>
                <w:lang w:val="en-US"/>
              </w:rPr>
              <w:t xml:space="preserve">        filter_from = self.request.GET.get('start')</w:t>
            </w:r>
          </w:p>
          <w:p w14:paraId="5FAE09C5" w14:textId="77777777" w:rsidR="00F107EB" w:rsidRPr="00F107EB" w:rsidRDefault="00F107EB" w:rsidP="00B74E48">
            <w:pPr>
              <w:pStyle w:val="BodyText"/>
              <w:spacing w:after="0"/>
              <w:jc w:val="left"/>
              <w:rPr>
                <w:rFonts w:ascii="Courier New" w:hAnsi="Courier New" w:cs="Courier New"/>
                <w:sz w:val="18"/>
                <w:szCs w:val="18"/>
                <w:lang w:val="en-US"/>
              </w:rPr>
            </w:pPr>
            <w:r w:rsidRPr="00F107EB">
              <w:rPr>
                <w:rFonts w:ascii="Courier New" w:hAnsi="Courier New" w:cs="Courier New"/>
                <w:sz w:val="18"/>
                <w:szCs w:val="18"/>
                <w:lang w:val="en-US"/>
              </w:rPr>
              <w:t xml:space="preserve">        filter_last = self.request.GET.get('end')</w:t>
            </w:r>
          </w:p>
          <w:p w14:paraId="32B9AF7F" w14:textId="77777777" w:rsidR="00F107EB" w:rsidRPr="00F107EB" w:rsidRDefault="00F107EB" w:rsidP="00B74E48">
            <w:pPr>
              <w:pStyle w:val="BodyText"/>
              <w:spacing w:after="0"/>
              <w:jc w:val="left"/>
              <w:rPr>
                <w:rFonts w:ascii="Courier New" w:hAnsi="Courier New" w:cs="Courier New"/>
                <w:sz w:val="18"/>
                <w:szCs w:val="18"/>
                <w:lang w:val="en-US"/>
              </w:rPr>
            </w:pPr>
          </w:p>
          <w:p w14:paraId="188E6851" w14:textId="77777777" w:rsidR="00F107EB" w:rsidRPr="00F107EB" w:rsidRDefault="00F107EB" w:rsidP="00B74E48">
            <w:pPr>
              <w:pStyle w:val="BodyText"/>
              <w:spacing w:after="0"/>
              <w:jc w:val="left"/>
              <w:rPr>
                <w:rFonts w:ascii="Courier New" w:hAnsi="Courier New" w:cs="Courier New"/>
                <w:sz w:val="18"/>
                <w:szCs w:val="18"/>
                <w:lang w:val="en-US"/>
              </w:rPr>
            </w:pPr>
            <w:r w:rsidRPr="00F107EB">
              <w:rPr>
                <w:rFonts w:ascii="Courier New" w:hAnsi="Courier New" w:cs="Courier New"/>
                <w:sz w:val="18"/>
                <w:szCs w:val="18"/>
                <w:lang w:val="en-US"/>
              </w:rPr>
              <w:t xml:space="preserve">        if filter_from and filter_last:</w:t>
            </w:r>
          </w:p>
          <w:p w14:paraId="2A44A25A" w14:textId="77777777" w:rsidR="00F107EB" w:rsidRPr="00F107EB" w:rsidRDefault="00F25181" w:rsidP="00B74E48">
            <w:pPr>
              <w:pStyle w:val="BodyText"/>
              <w:spacing w:after="0"/>
              <w:jc w:val="left"/>
              <w:rPr>
                <w:rFonts w:ascii="Courier New" w:hAnsi="Courier New" w:cs="Courier New"/>
                <w:sz w:val="18"/>
                <w:szCs w:val="18"/>
                <w:lang w:val="en-US"/>
              </w:rPr>
            </w:pPr>
            <w:r>
              <w:rPr>
                <w:rFonts w:ascii="Courier New" w:hAnsi="Courier New" w:cs="Courier New"/>
                <w:sz w:val="18"/>
                <w:szCs w:val="18"/>
                <w:lang w:val="en-US"/>
              </w:rPr>
              <w:t xml:space="preserve">            return Sensordatas</w:t>
            </w:r>
            <w:r w:rsidR="00F107EB" w:rsidRPr="00F107EB">
              <w:rPr>
                <w:rFonts w:ascii="Courier New" w:hAnsi="Courier New" w:cs="Courier New"/>
                <w:sz w:val="18"/>
                <w:szCs w:val="18"/>
                <w:lang w:val="en-US"/>
              </w:rPr>
              <w:t>.objects.filter(</w:t>
            </w:r>
          </w:p>
          <w:p w14:paraId="26150FA5" w14:textId="77777777" w:rsidR="00F107EB" w:rsidRPr="00F107EB" w:rsidRDefault="00F107EB" w:rsidP="00B74E48">
            <w:pPr>
              <w:pStyle w:val="BodyText"/>
              <w:spacing w:after="0"/>
              <w:jc w:val="left"/>
              <w:rPr>
                <w:rFonts w:ascii="Courier New" w:hAnsi="Courier New" w:cs="Courier New"/>
                <w:sz w:val="18"/>
                <w:szCs w:val="18"/>
                <w:lang w:val="en-US"/>
              </w:rPr>
            </w:pPr>
            <w:r w:rsidRPr="00F107EB">
              <w:rPr>
                <w:rFonts w:ascii="Courier New" w:hAnsi="Courier New" w:cs="Courier New"/>
                <w:sz w:val="18"/>
                <w:szCs w:val="18"/>
                <w:lang w:val="en-US"/>
              </w:rPr>
              <w:t xml:space="preserve">                node=node, timestamp__gte=filter_from, timestamp__lte=filter_last</w:t>
            </w:r>
          </w:p>
          <w:p w14:paraId="1105E238" w14:textId="77777777" w:rsidR="00F107EB" w:rsidRPr="00F107EB" w:rsidRDefault="00F107EB" w:rsidP="00B74E48">
            <w:pPr>
              <w:pStyle w:val="BodyText"/>
              <w:spacing w:after="0"/>
              <w:jc w:val="left"/>
              <w:rPr>
                <w:rFonts w:ascii="Courier New" w:hAnsi="Courier New" w:cs="Courier New"/>
                <w:sz w:val="18"/>
                <w:szCs w:val="18"/>
                <w:lang w:val="en-US"/>
              </w:rPr>
            </w:pPr>
            <w:r w:rsidRPr="00F107EB">
              <w:rPr>
                <w:rFonts w:ascii="Courier New" w:hAnsi="Courier New" w:cs="Courier New"/>
                <w:sz w:val="18"/>
                <w:szCs w:val="18"/>
                <w:lang w:val="en-US"/>
              </w:rPr>
              <w:t xml:space="preserve">            )</w:t>
            </w:r>
          </w:p>
          <w:p w14:paraId="29C43771" w14:textId="77777777" w:rsidR="00F107EB" w:rsidRPr="00F107EB" w:rsidRDefault="00F107EB" w:rsidP="00B74E48">
            <w:pPr>
              <w:pStyle w:val="BodyText"/>
              <w:spacing w:after="0"/>
              <w:jc w:val="left"/>
              <w:rPr>
                <w:rFonts w:ascii="Courier New" w:hAnsi="Courier New" w:cs="Courier New"/>
                <w:sz w:val="18"/>
                <w:szCs w:val="18"/>
                <w:lang w:val="en-US"/>
              </w:rPr>
            </w:pPr>
            <w:r w:rsidRPr="00F107EB">
              <w:rPr>
                <w:rFonts w:ascii="Courier New" w:hAnsi="Courier New" w:cs="Courier New"/>
                <w:sz w:val="18"/>
                <w:szCs w:val="18"/>
                <w:lang w:val="en-US"/>
              </w:rPr>
              <w:t xml:space="preserve">        elif filter_from:</w:t>
            </w:r>
          </w:p>
          <w:p w14:paraId="678FAD42" w14:textId="77777777" w:rsidR="00F107EB" w:rsidRPr="00F107EB" w:rsidRDefault="00F25181" w:rsidP="00B74E48">
            <w:pPr>
              <w:pStyle w:val="BodyText"/>
              <w:spacing w:after="0"/>
              <w:jc w:val="left"/>
              <w:rPr>
                <w:rFonts w:ascii="Courier New" w:hAnsi="Courier New" w:cs="Courier New"/>
                <w:sz w:val="18"/>
                <w:szCs w:val="18"/>
                <w:lang w:val="en-US"/>
              </w:rPr>
            </w:pPr>
            <w:r>
              <w:rPr>
                <w:rFonts w:ascii="Courier New" w:hAnsi="Courier New" w:cs="Courier New"/>
                <w:sz w:val="18"/>
                <w:szCs w:val="18"/>
                <w:lang w:val="en-US"/>
              </w:rPr>
              <w:t xml:space="preserve">            return Sensordatas</w:t>
            </w:r>
            <w:r w:rsidR="00F107EB" w:rsidRPr="00F107EB">
              <w:rPr>
                <w:rFonts w:ascii="Courier New" w:hAnsi="Courier New" w:cs="Courier New"/>
                <w:sz w:val="18"/>
                <w:szCs w:val="18"/>
                <w:lang w:val="en-US"/>
              </w:rPr>
              <w:t>.objects.filter(node=node, timestamp__gte=filter_from)</w:t>
            </w:r>
          </w:p>
          <w:p w14:paraId="0DF6BA8F" w14:textId="77777777" w:rsidR="00F107EB" w:rsidRPr="00F107EB" w:rsidRDefault="00F107EB" w:rsidP="00B74E48">
            <w:pPr>
              <w:pStyle w:val="BodyText"/>
              <w:spacing w:after="0"/>
              <w:jc w:val="left"/>
              <w:rPr>
                <w:rFonts w:ascii="Courier New" w:hAnsi="Courier New" w:cs="Courier New"/>
                <w:sz w:val="18"/>
                <w:szCs w:val="18"/>
                <w:lang w:val="en-US"/>
              </w:rPr>
            </w:pPr>
            <w:r w:rsidRPr="00F107EB">
              <w:rPr>
                <w:rFonts w:ascii="Courier New" w:hAnsi="Courier New" w:cs="Courier New"/>
                <w:sz w:val="18"/>
                <w:szCs w:val="18"/>
                <w:lang w:val="en-US"/>
              </w:rPr>
              <w:t xml:space="preserve">        elif filter_last:</w:t>
            </w:r>
          </w:p>
          <w:p w14:paraId="4D5FC3E9" w14:textId="77777777" w:rsidR="00F107EB" w:rsidRPr="00F107EB" w:rsidRDefault="00F25181" w:rsidP="00B74E48">
            <w:pPr>
              <w:pStyle w:val="BodyText"/>
              <w:spacing w:after="0"/>
              <w:jc w:val="left"/>
              <w:rPr>
                <w:rFonts w:ascii="Courier New" w:hAnsi="Courier New" w:cs="Courier New"/>
                <w:sz w:val="18"/>
                <w:szCs w:val="18"/>
                <w:lang w:val="en-US"/>
              </w:rPr>
            </w:pPr>
            <w:r>
              <w:rPr>
                <w:rFonts w:ascii="Courier New" w:hAnsi="Courier New" w:cs="Courier New"/>
                <w:sz w:val="18"/>
                <w:szCs w:val="18"/>
                <w:lang w:val="en-US"/>
              </w:rPr>
              <w:t xml:space="preserve">            return Sensordatas</w:t>
            </w:r>
            <w:r w:rsidR="00F107EB" w:rsidRPr="00F107EB">
              <w:rPr>
                <w:rFonts w:ascii="Courier New" w:hAnsi="Courier New" w:cs="Courier New"/>
                <w:sz w:val="18"/>
                <w:szCs w:val="18"/>
                <w:lang w:val="en-US"/>
              </w:rPr>
              <w:t>.objects.filter(node=node, timestamp__lte=filter_last)</w:t>
            </w:r>
          </w:p>
          <w:p w14:paraId="6DEB91D1" w14:textId="77777777" w:rsidR="00F107EB" w:rsidRPr="00F107EB" w:rsidRDefault="00F107EB" w:rsidP="00B74E48">
            <w:pPr>
              <w:pStyle w:val="BodyText"/>
              <w:spacing w:after="0"/>
              <w:jc w:val="left"/>
              <w:rPr>
                <w:rFonts w:ascii="Courier New" w:hAnsi="Courier New" w:cs="Courier New"/>
                <w:sz w:val="18"/>
                <w:szCs w:val="18"/>
                <w:lang w:val="en-US"/>
              </w:rPr>
            </w:pPr>
            <w:r w:rsidRPr="00F107EB">
              <w:rPr>
                <w:rFonts w:ascii="Courier New" w:hAnsi="Courier New" w:cs="Courier New"/>
                <w:sz w:val="18"/>
                <w:szCs w:val="18"/>
                <w:lang w:val="en-US"/>
              </w:rPr>
              <w:t xml:space="preserve">        else:</w:t>
            </w:r>
          </w:p>
          <w:p w14:paraId="0145E668" w14:textId="77777777" w:rsidR="00F107EB" w:rsidRPr="00F107EB" w:rsidRDefault="00F107EB" w:rsidP="00B74E48">
            <w:pPr>
              <w:pStyle w:val="BodyText"/>
              <w:spacing w:after="0"/>
              <w:jc w:val="left"/>
              <w:rPr>
                <w:rFonts w:ascii="Courier New" w:hAnsi="Courier New" w:cs="Courier New"/>
                <w:sz w:val="18"/>
                <w:szCs w:val="18"/>
                <w:lang w:val="en-US"/>
              </w:rPr>
            </w:pPr>
            <w:r w:rsidRPr="00F107EB">
              <w:rPr>
                <w:rFonts w:ascii="Courier New" w:hAnsi="Courier New" w:cs="Courier New"/>
                <w:sz w:val="18"/>
                <w:szCs w:val="18"/>
                <w:lang w:val="en-US"/>
              </w:rPr>
              <w:t xml:space="preserve">            retur</w:t>
            </w:r>
            <w:r w:rsidR="00F25181">
              <w:rPr>
                <w:rFonts w:ascii="Courier New" w:hAnsi="Courier New" w:cs="Courier New"/>
                <w:sz w:val="18"/>
                <w:szCs w:val="18"/>
                <w:lang w:val="en-US"/>
              </w:rPr>
              <w:t>n Sensordatas</w:t>
            </w:r>
            <w:r w:rsidRPr="00F107EB">
              <w:rPr>
                <w:rFonts w:ascii="Courier New" w:hAnsi="Courier New" w:cs="Courier New"/>
                <w:sz w:val="18"/>
                <w:szCs w:val="18"/>
                <w:lang w:val="en-US"/>
              </w:rPr>
              <w:t>.objects.filter(node=node)</w:t>
            </w:r>
          </w:p>
          <w:p w14:paraId="71A4D169" w14:textId="77777777" w:rsidR="00F107EB" w:rsidRPr="00F107EB" w:rsidRDefault="00F107EB" w:rsidP="00B74E48">
            <w:pPr>
              <w:pStyle w:val="BodyText"/>
              <w:spacing w:after="0"/>
              <w:jc w:val="left"/>
              <w:rPr>
                <w:rFonts w:ascii="Courier New" w:hAnsi="Courier New" w:cs="Courier New"/>
                <w:sz w:val="18"/>
                <w:szCs w:val="18"/>
                <w:lang w:val="en-US"/>
              </w:rPr>
            </w:pPr>
          </w:p>
          <w:p w14:paraId="5B029ABC" w14:textId="77777777" w:rsidR="00F107EB" w:rsidRPr="00F107EB" w:rsidRDefault="00F107EB" w:rsidP="00B74E48">
            <w:pPr>
              <w:pStyle w:val="BodyText"/>
              <w:spacing w:after="0"/>
              <w:jc w:val="left"/>
              <w:rPr>
                <w:rFonts w:ascii="Courier New" w:hAnsi="Courier New" w:cs="Courier New"/>
                <w:sz w:val="18"/>
                <w:szCs w:val="18"/>
                <w:lang w:val="en-US"/>
              </w:rPr>
            </w:pPr>
            <w:r w:rsidRPr="00F107EB">
              <w:rPr>
                <w:rFonts w:ascii="Courier New" w:hAnsi="Courier New" w:cs="Courier New"/>
                <w:sz w:val="18"/>
                <w:szCs w:val="18"/>
                <w:lang w:val="en-US"/>
              </w:rPr>
              <w:t xml:space="preserve">    def get(self, request, *args, **kwargs):</w:t>
            </w:r>
          </w:p>
          <w:p w14:paraId="0DF711C4" w14:textId="77777777" w:rsidR="008C6816" w:rsidRPr="008C6816" w:rsidRDefault="00F107EB" w:rsidP="008C6816">
            <w:pPr>
              <w:pStyle w:val="BodyText"/>
              <w:spacing w:after="0"/>
              <w:jc w:val="left"/>
              <w:rPr>
                <w:rFonts w:ascii="Courier New" w:hAnsi="Courier New" w:cs="Courier New"/>
                <w:sz w:val="18"/>
                <w:szCs w:val="18"/>
                <w:lang w:val="en-US"/>
              </w:rPr>
            </w:pPr>
            <w:r w:rsidRPr="00F107EB">
              <w:rPr>
                <w:rFonts w:ascii="Courier New" w:hAnsi="Courier New" w:cs="Courier New"/>
                <w:sz w:val="18"/>
                <w:szCs w:val="18"/>
                <w:lang w:val="en-US"/>
              </w:rPr>
              <w:t xml:space="preserve">        </w:t>
            </w:r>
            <w:r w:rsidR="008C6816" w:rsidRPr="008C6816">
              <w:rPr>
                <w:rFonts w:ascii="Courier New" w:hAnsi="Courier New" w:cs="Courier New"/>
                <w:sz w:val="18"/>
                <w:szCs w:val="18"/>
                <w:lang w:val="en-US"/>
              </w:rPr>
              <w:t>raw_queryset = self.get_queryset()</w:t>
            </w:r>
          </w:p>
          <w:p w14:paraId="5A713C28" w14:textId="77777777" w:rsidR="008C6816" w:rsidRPr="008C6816" w:rsidRDefault="008C6816" w:rsidP="008C6816">
            <w:pPr>
              <w:pStyle w:val="BodyText"/>
              <w:spacing w:after="0"/>
              <w:jc w:val="left"/>
              <w:rPr>
                <w:rFonts w:ascii="Courier New" w:hAnsi="Courier New" w:cs="Courier New"/>
                <w:sz w:val="18"/>
                <w:szCs w:val="18"/>
                <w:lang w:val="en-US"/>
              </w:rPr>
            </w:pPr>
            <w:r w:rsidRPr="008C6816">
              <w:rPr>
                <w:rFonts w:ascii="Courier New" w:hAnsi="Courier New" w:cs="Courier New"/>
                <w:sz w:val="18"/>
                <w:szCs w:val="18"/>
                <w:lang w:val="en-US"/>
              </w:rPr>
              <w:t xml:space="preserve">        if 'unauthorized' == raw_queryset:</w:t>
            </w:r>
          </w:p>
          <w:p w14:paraId="451DADF6" w14:textId="77777777" w:rsidR="008C6816" w:rsidRPr="008C6816" w:rsidRDefault="008C6816" w:rsidP="008C6816">
            <w:pPr>
              <w:pStyle w:val="BodyText"/>
              <w:spacing w:after="0"/>
              <w:jc w:val="left"/>
              <w:rPr>
                <w:rFonts w:ascii="Courier New" w:hAnsi="Courier New" w:cs="Courier New"/>
                <w:sz w:val="18"/>
                <w:szCs w:val="18"/>
                <w:lang w:val="en-US"/>
              </w:rPr>
            </w:pPr>
            <w:r w:rsidRPr="008C6816">
              <w:rPr>
                <w:rFonts w:ascii="Courier New" w:hAnsi="Courier New" w:cs="Courier New"/>
                <w:sz w:val="18"/>
                <w:szCs w:val="18"/>
                <w:lang w:val="en-US"/>
              </w:rPr>
              <w:t xml:space="preserve">            return Response({</w:t>
            </w:r>
          </w:p>
          <w:p w14:paraId="1EA791A2" w14:textId="77777777" w:rsidR="008C6816" w:rsidRPr="008C6816" w:rsidRDefault="008C6816" w:rsidP="008C6816">
            <w:pPr>
              <w:pStyle w:val="BodyText"/>
              <w:spacing w:after="0"/>
              <w:jc w:val="left"/>
              <w:rPr>
                <w:rFonts w:ascii="Courier New" w:hAnsi="Courier New" w:cs="Courier New"/>
                <w:sz w:val="18"/>
                <w:szCs w:val="18"/>
                <w:lang w:val="en-US"/>
              </w:rPr>
            </w:pPr>
            <w:r w:rsidRPr="008C6816">
              <w:rPr>
                <w:rFonts w:ascii="Courier New" w:hAnsi="Courier New" w:cs="Courier New"/>
                <w:sz w:val="18"/>
                <w:szCs w:val="18"/>
                <w:lang w:val="en-US"/>
              </w:rPr>
              <w:t xml:space="preserve">                'detail': 'Not found.'</w:t>
            </w:r>
          </w:p>
          <w:p w14:paraId="1D8AB079" w14:textId="77777777" w:rsidR="00F107EB" w:rsidRPr="00F107EB" w:rsidRDefault="008C6816" w:rsidP="008C6816">
            <w:pPr>
              <w:pStyle w:val="BodyText"/>
              <w:spacing w:after="0"/>
              <w:jc w:val="left"/>
              <w:rPr>
                <w:rFonts w:ascii="Courier New" w:hAnsi="Courier New" w:cs="Courier New"/>
                <w:sz w:val="18"/>
                <w:szCs w:val="18"/>
                <w:lang w:val="en-US"/>
              </w:rPr>
            </w:pPr>
            <w:r w:rsidRPr="008C6816">
              <w:rPr>
                <w:rFonts w:ascii="Courier New" w:hAnsi="Courier New" w:cs="Courier New"/>
                <w:sz w:val="18"/>
                <w:szCs w:val="18"/>
                <w:lang w:val="en-US"/>
              </w:rPr>
              <w:t xml:space="preserve">            }, status=status.HTTP_404_NOT_FOUND)</w:t>
            </w:r>
          </w:p>
          <w:p w14:paraId="6CA0C368" w14:textId="77777777" w:rsidR="00F107EB" w:rsidRPr="00F107EB" w:rsidRDefault="00F107EB" w:rsidP="00B74E48">
            <w:pPr>
              <w:pStyle w:val="BodyText"/>
              <w:spacing w:after="0"/>
              <w:jc w:val="left"/>
              <w:rPr>
                <w:rFonts w:ascii="Courier New" w:hAnsi="Courier New" w:cs="Courier New"/>
                <w:sz w:val="18"/>
                <w:szCs w:val="18"/>
                <w:lang w:val="en-US"/>
              </w:rPr>
            </w:pPr>
            <w:r w:rsidRPr="00F107EB">
              <w:rPr>
                <w:rFonts w:ascii="Courier New" w:hAnsi="Courier New" w:cs="Courier New"/>
                <w:sz w:val="18"/>
                <w:szCs w:val="18"/>
                <w:lang w:val="en-US"/>
              </w:rPr>
              <w:t xml:space="preserve">        queryset = self.filter_queryset(raw_queryset)</w:t>
            </w:r>
          </w:p>
          <w:p w14:paraId="6E75687C" w14:textId="77777777" w:rsidR="00F107EB" w:rsidRPr="00F107EB" w:rsidRDefault="00F107EB" w:rsidP="00B74E48">
            <w:pPr>
              <w:pStyle w:val="BodyText"/>
              <w:spacing w:after="0"/>
              <w:jc w:val="left"/>
              <w:rPr>
                <w:rFonts w:ascii="Courier New" w:hAnsi="Courier New" w:cs="Courier New"/>
                <w:sz w:val="18"/>
                <w:szCs w:val="18"/>
                <w:lang w:val="en-US"/>
              </w:rPr>
            </w:pPr>
            <w:r w:rsidRPr="00F107EB">
              <w:rPr>
                <w:rFonts w:ascii="Courier New" w:hAnsi="Courier New" w:cs="Courier New"/>
                <w:sz w:val="18"/>
                <w:szCs w:val="18"/>
                <w:lang w:val="en-US"/>
              </w:rPr>
              <w:t xml:space="preserve">        page = self.paginate_queryset(queryset)</w:t>
            </w:r>
          </w:p>
          <w:p w14:paraId="2936590E" w14:textId="77777777" w:rsidR="00F107EB" w:rsidRPr="00F107EB" w:rsidRDefault="00F107EB" w:rsidP="00B74E48">
            <w:pPr>
              <w:pStyle w:val="BodyText"/>
              <w:spacing w:after="0"/>
              <w:jc w:val="left"/>
              <w:rPr>
                <w:rFonts w:ascii="Courier New" w:hAnsi="Courier New" w:cs="Courier New"/>
                <w:sz w:val="18"/>
                <w:szCs w:val="18"/>
                <w:lang w:val="en-US"/>
              </w:rPr>
            </w:pPr>
            <w:r w:rsidRPr="00F107EB">
              <w:rPr>
                <w:rFonts w:ascii="Courier New" w:hAnsi="Courier New" w:cs="Courier New"/>
                <w:sz w:val="18"/>
                <w:szCs w:val="18"/>
                <w:lang w:val="en-US"/>
              </w:rPr>
              <w:t xml:space="preserve">        </w:t>
            </w:r>
            <w:r w:rsidR="008D5C86">
              <w:rPr>
                <w:rFonts w:ascii="Courier New" w:hAnsi="Courier New" w:cs="Courier New"/>
                <w:sz w:val="18"/>
                <w:szCs w:val="18"/>
                <w:lang w:val="en-US"/>
              </w:rPr>
              <w:t>...</w:t>
            </w:r>
          </w:p>
          <w:p w14:paraId="2503393E" w14:textId="77777777" w:rsidR="00F107EB" w:rsidRPr="00F107EB" w:rsidRDefault="008D5C86" w:rsidP="00B74E48">
            <w:pPr>
              <w:pStyle w:val="BodyText"/>
              <w:spacing w:after="0"/>
              <w:jc w:val="left"/>
              <w:rPr>
                <w:rFonts w:ascii="Courier New" w:hAnsi="Courier New" w:cs="Courier New"/>
                <w:sz w:val="18"/>
                <w:szCs w:val="18"/>
                <w:lang w:val="en-US"/>
              </w:rPr>
            </w:pPr>
            <w:r>
              <w:rPr>
                <w:rFonts w:ascii="Courier New" w:hAnsi="Courier New" w:cs="Courier New"/>
                <w:sz w:val="18"/>
                <w:szCs w:val="18"/>
                <w:lang w:val="en-US"/>
              </w:rPr>
              <w:t xml:space="preserve">        </w:t>
            </w:r>
            <w:r w:rsidR="00F25181">
              <w:rPr>
                <w:rFonts w:ascii="Courier New" w:hAnsi="Courier New" w:cs="Courier New"/>
                <w:sz w:val="18"/>
                <w:szCs w:val="18"/>
                <w:lang w:val="en-US"/>
              </w:rPr>
              <w:t>serializer = Sensordata</w:t>
            </w:r>
            <w:r w:rsidR="00F107EB" w:rsidRPr="00F107EB">
              <w:rPr>
                <w:rFonts w:ascii="Courier New" w:hAnsi="Courier New" w:cs="Courier New"/>
                <w:sz w:val="18"/>
                <w:szCs w:val="18"/>
                <w:lang w:val="en-US"/>
              </w:rPr>
              <w:t>Serializer(page, many=True, context={'request': request})</w:t>
            </w:r>
          </w:p>
          <w:p w14:paraId="07B7BA1F" w14:textId="77777777" w:rsidR="00F107EB" w:rsidRPr="00503E22" w:rsidRDefault="00F107EB" w:rsidP="00F107EB">
            <w:pPr>
              <w:pStyle w:val="BodyText"/>
              <w:spacing w:after="0"/>
              <w:jc w:val="left"/>
              <w:rPr>
                <w:rFonts w:ascii="Courier New" w:hAnsi="Courier New" w:cs="Courier New"/>
                <w:sz w:val="18"/>
                <w:szCs w:val="18"/>
                <w:lang w:val="en-US"/>
              </w:rPr>
            </w:pPr>
            <w:r w:rsidRPr="00F107EB">
              <w:rPr>
                <w:rFonts w:ascii="Courier New" w:hAnsi="Courier New" w:cs="Courier New"/>
                <w:sz w:val="18"/>
                <w:szCs w:val="18"/>
                <w:lang w:val="en-US"/>
              </w:rPr>
              <w:t xml:space="preserve">            return self.get_pagi</w:t>
            </w:r>
            <w:r w:rsidR="008D5C86">
              <w:rPr>
                <w:rFonts w:ascii="Courier New" w:hAnsi="Courier New" w:cs="Courier New"/>
                <w:sz w:val="18"/>
                <w:szCs w:val="18"/>
                <w:lang w:val="en-US"/>
              </w:rPr>
              <w:t>nated_response(serializer.data)</w:t>
            </w:r>
          </w:p>
        </w:tc>
      </w:tr>
    </w:tbl>
    <w:bookmarkEnd w:id="218"/>
    <w:p w14:paraId="7D58637C" w14:textId="77777777" w:rsidR="006A0FA5" w:rsidRDefault="006A0FA5" w:rsidP="006A0FA5">
      <w:pPr>
        <w:pStyle w:val="BodyText"/>
        <w:spacing w:before="240"/>
        <w:ind w:left="720" w:hanging="360"/>
        <w:rPr>
          <w:lang w:val="en-US"/>
        </w:rPr>
      </w:pPr>
      <w:r>
        <w:rPr>
          <w:lang w:val="en-US"/>
        </w:rPr>
        <w:t>Penjelasan dari potongan kode program diatas adalah:</w:t>
      </w:r>
    </w:p>
    <w:p w14:paraId="42ED7DDD" w14:textId="77777777" w:rsidR="006A0FA5" w:rsidRDefault="006A0FA5" w:rsidP="00E02D4A">
      <w:pPr>
        <w:pStyle w:val="BodyText"/>
        <w:numPr>
          <w:ilvl w:val="0"/>
          <w:numId w:val="60"/>
        </w:numPr>
        <w:rPr>
          <w:lang w:val="en-US"/>
        </w:rPr>
      </w:pPr>
      <w:r>
        <w:rPr>
          <w:lang w:val="en-US"/>
        </w:rPr>
        <w:t xml:space="preserve">Baris 3, deklarasi kelas </w:t>
      </w:r>
      <w:r>
        <w:rPr>
          <w:rFonts w:ascii="Courier New" w:hAnsi="Courier New" w:cs="Courier New"/>
          <w:sz w:val="20"/>
          <w:szCs w:val="18"/>
          <w:lang w:val="en-US"/>
        </w:rPr>
        <w:t xml:space="preserve">SensorsdataFilterUser </w:t>
      </w:r>
      <w:r>
        <w:rPr>
          <w:lang w:val="en-US"/>
        </w:rPr>
        <w:t xml:space="preserve">yang mewarisi atribut dan </w:t>
      </w:r>
      <w:r>
        <w:rPr>
          <w:i/>
          <w:lang w:val="en-US"/>
        </w:rPr>
        <w:t>method</w:t>
      </w:r>
      <w:r>
        <w:rPr>
          <w:lang w:val="en-US"/>
        </w:rPr>
        <w:t xml:space="preserve"> dari kelas </w:t>
      </w:r>
      <w:r w:rsidRPr="0070239E">
        <w:rPr>
          <w:rFonts w:ascii="Courier New" w:hAnsi="Courier New" w:cs="Courier New"/>
          <w:sz w:val="20"/>
          <w:szCs w:val="18"/>
          <w:lang w:val="en-US"/>
        </w:rPr>
        <w:t>ListAPIView</w:t>
      </w:r>
      <w:r>
        <w:rPr>
          <w:lang w:val="en-US"/>
        </w:rPr>
        <w:t>.</w:t>
      </w:r>
    </w:p>
    <w:p w14:paraId="2C025DD4" w14:textId="77777777" w:rsidR="006A0FA5" w:rsidRDefault="006A0FA5" w:rsidP="00E02D4A">
      <w:pPr>
        <w:pStyle w:val="BodyText"/>
        <w:numPr>
          <w:ilvl w:val="0"/>
          <w:numId w:val="60"/>
        </w:numPr>
        <w:rPr>
          <w:lang w:val="en-US"/>
        </w:rPr>
      </w:pPr>
      <w:r>
        <w:rPr>
          <w:lang w:val="en-US"/>
        </w:rPr>
        <w:t xml:space="preserve">Baris 4, deklarasi atribut kelas yang mendeskripsikan bahwa otentikasi pada kriteria ini menggunakan token akses JWT. Kelas yang menangani otentikasi tersebut adalah </w:t>
      </w:r>
      <w:r w:rsidRPr="0070239E">
        <w:rPr>
          <w:rFonts w:ascii="Courier New" w:hAnsi="Courier New" w:cs="Courier New"/>
          <w:sz w:val="20"/>
          <w:szCs w:val="18"/>
          <w:lang w:val="en-US"/>
        </w:rPr>
        <w:t>JSONWebTokenAuthentication</w:t>
      </w:r>
      <w:r>
        <w:rPr>
          <w:lang w:val="en-US"/>
        </w:rPr>
        <w:t>.</w:t>
      </w:r>
    </w:p>
    <w:p w14:paraId="71D65FFC" w14:textId="77777777" w:rsidR="006A0FA5" w:rsidRDefault="006A0FA5" w:rsidP="00E02D4A">
      <w:pPr>
        <w:pStyle w:val="BodyText"/>
        <w:numPr>
          <w:ilvl w:val="0"/>
          <w:numId w:val="60"/>
        </w:numPr>
        <w:rPr>
          <w:lang w:val="en-US"/>
        </w:rPr>
      </w:pPr>
      <w:r>
        <w:rPr>
          <w:lang w:val="en-US"/>
        </w:rPr>
        <w:t xml:space="preserve">Baris 5, deklarasi atribut kelas yang mendeskripsikan bahwa kriteria ini membutuhkan otorisasi sebagai pengguna. Kelas yang menangani otorisasi tersebut adalah </w:t>
      </w:r>
      <w:r w:rsidRPr="00F107EB">
        <w:rPr>
          <w:rFonts w:ascii="Courier New" w:hAnsi="Courier New" w:cs="Courier New"/>
          <w:sz w:val="18"/>
          <w:szCs w:val="18"/>
          <w:lang w:val="en-US"/>
        </w:rPr>
        <w:t>IsUser</w:t>
      </w:r>
      <w:r>
        <w:rPr>
          <w:lang w:val="en-US"/>
        </w:rPr>
        <w:t>.</w:t>
      </w:r>
    </w:p>
    <w:p w14:paraId="482D3BCF" w14:textId="77777777" w:rsidR="006A0FA5" w:rsidRDefault="006A0FA5" w:rsidP="00E02D4A">
      <w:pPr>
        <w:pStyle w:val="BodyText"/>
        <w:numPr>
          <w:ilvl w:val="0"/>
          <w:numId w:val="60"/>
        </w:numPr>
        <w:rPr>
          <w:lang w:val="en-US"/>
        </w:rPr>
      </w:pPr>
      <w:r>
        <w:rPr>
          <w:lang w:val="en-US"/>
        </w:rPr>
        <w:t xml:space="preserve">Baris 6, deklarasi atribut kelas yang mendeskripsikan </w:t>
      </w:r>
      <w:r>
        <w:rPr>
          <w:i/>
          <w:lang w:val="en-US"/>
        </w:rPr>
        <w:t xml:space="preserve">serializer </w:t>
      </w:r>
      <w:r>
        <w:rPr>
          <w:lang w:val="en-US"/>
        </w:rPr>
        <w:t xml:space="preserve">untuk representasi data sensor sebelum dikirimkan kepada </w:t>
      </w:r>
      <w:r>
        <w:rPr>
          <w:i/>
          <w:lang w:val="en-US"/>
        </w:rPr>
        <w:t>client</w:t>
      </w:r>
      <w:r>
        <w:rPr>
          <w:lang w:val="en-US"/>
        </w:rPr>
        <w:t xml:space="preserve">. Kelas yang menangani representasi data sensor adalah </w:t>
      </w:r>
      <w:r w:rsidRPr="006715B7">
        <w:rPr>
          <w:rFonts w:ascii="Courier New" w:hAnsi="Courier New" w:cs="Courier New"/>
          <w:sz w:val="20"/>
          <w:szCs w:val="18"/>
          <w:lang w:val="en-US"/>
        </w:rPr>
        <w:t>SensordataSerializer</w:t>
      </w:r>
      <w:r>
        <w:rPr>
          <w:lang w:val="en-US"/>
        </w:rPr>
        <w:t>.</w:t>
      </w:r>
    </w:p>
    <w:p w14:paraId="0A5C5862" w14:textId="77777777" w:rsidR="006A0FA5" w:rsidRDefault="006A0FA5" w:rsidP="00E02D4A">
      <w:pPr>
        <w:pStyle w:val="BodyText"/>
        <w:numPr>
          <w:ilvl w:val="0"/>
          <w:numId w:val="60"/>
        </w:numPr>
        <w:rPr>
          <w:lang w:val="en-US"/>
        </w:rPr>
      </w:pPr>
      <w:r w:rsidRPr="00146859">
        <w:rPr>
          <w:lang w:val="en-US"/>
        </w:rPr>
        <w:lastRenderedPageBreak/>
        <w:t xml:space="preserve">Baris 8, </w:t>
      </w:r>
      <w:r w:rsidRPr="00146859">
        <w:rPr>
          <w:i/>
          <w:lang w:val="en-US"/>
        </w:rPr>
        <w:t>override</w:t>
      </w:r>
      <w:r w:rsidRPr="00146859">
        <w:rPr>
          <w:lang w:val="en-US"/>
        </w:rPr>
        <w:t xml:space="preserve"> </w:t>
      </w:r>
      <w:r w:rsidRPr="00146859">
        <w:rPr>
          <w:i/>
          <w:lang w:val="en-US"/>
        </w:rPr>
        <w:t xml:space="preserve">method </w:t>
      </w:r>
      <w:r w:rsidRPr="00146859">
        <w:rPr>
          <w:rFonts w:ascii="Courier New" w:hAnsi="Courier New" w:cs="Courier New"/>
          <w:sz w:val="20"/>
          <w:szCs w:val="18"/>
          <w:lang w:val="en-US"/>
        </w:rPr>
        <w:t>get_queryset</w:t>
      </w:r>
      <w:r>
        <w:rPr>
          <w:rFonts w:ascii="Courier New" w:hAnsi="Courier New" w:cs="Courier New"/>
          <w:sz w:val="20"/>
          <w:szCs w:val="18"/>
          <w:lang w:val="en-US"/>
        </w:rPr>
        <w:t>(</w:t>
      </w:r>
      <w:r w:rsidRPr="00146859">
        <w:rPr>
          <w:rFonts w:ascii="Courier New" w:hAnsi="Courier New" w:cs="Courier New"/>
          <w:sz w:val="20"/>
          <w:szCs w:val="18"/>
          <w:lang w:val="en-US"/>
        </w:rPr>
        <w:t>)</w:t>
      </w:r>
      <w:r w:rsidRPr="00146859">
        <w:rPr>
          <w:lang w:val="en-US"/>
        </w:rPr>
        <w:t xml:space="preserve"> dari kelas </w:t>
      </w:r>
      <w:r w:rsidRPr="00146859">
        <w:rPr>
          <w:rFonts w:ascii="Courier New" w:hAnsi="Courier New" w:cs="Courier New"/>
          <w:sz w:val="20"/>
          <w:szCs w:val="18"/>
          <w:lang w:val="en-US"/>
        </w:rPr>
        <w:t>ListAPIView.</w:t>
      </w:r>
      <w:r w:rsidRPr="00146859">
        <w:rPr>
          <w:lang w:val="en-US"/>
        </w:rPr>
        <w:t xml:space="preserve"> </w:t>
      </w:r>
      <w:r>
        <w:rPr>
          <w:i/>
          <w:lang w:val="en-US"/>
        </w:rPr>
        <w:t xml:space="preserve">Method </w:t>
      </w:r>
      <w:r>
        <w:rPr>
          <w:lang w:val="en-US"/>
        </w:rPr>
        <w:t>ini di-</w:t>
      </w:r>
      <w:r>
        <w:rPr>
          <w:i/>
          <w:lang w:val="en-US"/>
        </w:rPr>
        <w:t xml:space="preserve">override </w:t>
      </w:r>
      <w:r>
        <w:rPr>
          <w:lang w:val="en-US"/>
        </w:rPr>
        <w:t xml:space="preserve">untuk menspesifikasikan </w:t>
      </w:r>
      <w:r>
        <w:rPr>
          <w:i/>
          <w:lang w:val="en-US"/>
        </w:rPr>
        <w:t xml:space="preserve">object </w:t>
      </w:r>
      <w:r>
        <w:rPr>
          <w:lang w:val="en-US"/>
        </w:rPr>
        <w:t>yang akan ditampilkan.</w:t>
      </w:r>
    </w:p>
    <w:p w14:paraId="13B75576" w14:textId="77777777" w:rsidR="006A0FA5" w:rsidRDefault="006A0FA5" w:rsidP="00E02D4A">
      <w:pPr>
        <w:pStyle w:val="BodyText"/>
        <w:numPr>
          <w:ilvl w:val="0"/>
          <w:numId w:val="60"/>
        </w:numPr>
        <w:rPr>
          <w:lang w:val="en-US"/>
        </w:rPr>
      </w:pPr>
      <w:r>
        <w:rPr>
          <w:lang w:val="en-US"/>
        </w:rPr>
        <w:t xml:space="preserve">Baris 9, deklarasi variabel </w:t>
      </w:r>
      <w:r w:rsidR="00264F85">
        <w:rPr>
          <w:rFonts w:ascii="Courier New" w:hAnsi="Courier New" w:cs="Courier New"/>
          <w:sz w:val="20"/>
          <w:szCs w:val="18"/>
          <w:lang w:val="en-US"/>
        </w:rPr>
        <w:t>nodeid</w:t>
      </w:r>
      <w:r>
        <w:rPr>
          <w:rFonts w:ascii="Courier New" w:hAnsi="Courier New" w:cs="Courier New"/>
          <w:sz w:val="20"/>
          <w:szCs w:val="18"/>
          <w:lang w:val="en-US"/>
        </w:rPr>
        <w:t xml:space="preserve"> </w:t>
      </w:r>
      <w:r>
        <w:rPr>
          <w:lang w:val="en-US"/>
        </w:rPr>
        <w:t xml:space="preserve">yang </w:t>
      </w:r>
      <w:r w:rsidR="00264F85">
        <w:rPr>
          <w:lang w:val="en-US"/>
        </w:rPr>
        <w:t>berisi id perangkat node, diambil dari alamat URL</w:t>
      </w:r>
      <w:r>
        <w:rPr>
          <w:lang w:val="en-US"/>
        </w:rPr>
        <w:t>.</w:t>
      </w:r>
    </w:p>
    <w:p w14:paraId="7B5649A2" w14:textId="77777777" w:rsidR="00264F85" w:rsidRPr="00264F85" w:rsidRDefault="00264F85" w:rsidP="00E02D4A">
      <w:pPr>
        <w:pStyle w:val="BodyText"/>
        <w:numPr>
          <w:ilvl w:val="0"/>
          <w:numId w:val="60"/>
        </w:numPr>
        <w:rPr>
          <w:lang w:val="en-US"/>
        </w:rPr>
      </w:pPr>
      <w:r>
        <w:rPr>
          <w:lang w:val="en-US"/>
        </w:rPr>
        <w:t xml:space="preserve">Baris 10, deklarasi variabel </w:t>
      </w:r>
      <w:r>
        <w:rPr>
          <w:rFonts w:ascii="Courier New" w:hAnsi="Courier New" w:cs="Courier New"/>
          <w:sz w:val="20"/>
          <w:szCs w:val="18"/>
          <w:lang w:val="en-US"/>
        </w:rPr>
        <w:t xml:space="preserve">node </w:t>
      </w:r>
      <w:r>
        <w:rPr>
          <w:lang w:val="en-US"/>
        </w:rPr>
        <w:t xml:space="preserve">yang menampung </w:t>
      </w:r>
      <w:r w:rsidRPr="00264F85">
        <w:rPr>
          <w:i/>
          <w:lang w:val="en-US"/>
        </w:rPr>
        <w:t>object</w:t>
      </w:r>
      <w:r>
        <w:rPr>
          <w:lang w:val="en-US"/>
        </w:rPr>
        <w:t xml:space="preserve"> perangkat node berdasarkan id nya.</w:t>
      </w:r>
    </w:p>
    <w:p w14:paraId="3853CDC7" w14:textId="77777777" w:rsidR="006A0FA5" w:rsidRDefault="00264F85" w:rsidP="00E02D4A">
      <w:pPr>
        <w:pStyle w:val="BodyText"/>
        <w:numPr>
          <w:ilvl w:val="0"/>
          <w:numId w:val="26"/>
        </w:numPr>
        <w:ind w:left="720"/>
        <w:rPr>
          <w:lang w:val="en-US"/>
        </w:rPr>
      </w:pPr>
      <w:r>
        <w:rPr>
          <w:lang w:val="en-US"/>
        </w:rPr>
        <w:t>Baris 11-12</w:t>
      </w:r>
      <w:r w:rsidR="006A0FA5">
        <w:rPr>
          <w:lang w:val="en-US"/>
        </w:rPr>
        <w:t xml:space="preserve">, </w:t>
      </w:r>
      <w:r>
        <w:rPr>
          <w:lang w:val="en-US"/>
        </w:rPr>
        <w:t>jika perangkat node yang diakses bukan milik pengguna dan perangkat node tersebut tidak memiliki label visibilitas publik</w:t>
      </w:r>
      <w:r w:rsidR="006A0FA5">
        <w:rPr>
          <w:lang w:val="en-US"/>
        </w:rPr>
        <w:t xml:space="preserve">, </w:t>
      </w:r>
      <w:r>
        <w:rPr>
          <w:i/>
          <w:lang w:val="en-US"/>
        </w:rPr>
        <w:t xml:space="preserve">method </w:t>
      </w:r>
      <w:r w:rsidR="006A0FA5">
        <w:rPr>
          <w:lang w:val="en-US"/>
        </w:rPr>
        <w:t>akan mengembalikan</w:t>
      </w:r>
      <w:r>
        <w:rPr>
          <w:lang w:val="en-US"/>
        </w:rPr>
        <w:t xml:space="preserve"> </w:t>
      </w:r>
      <w:r w:rsidRPr="00264F85">
        <w:rPr>
          <w:i/>
          <w:lang w:val="en-US"/>
        </w:rPr>
        <w:t>string</w:t>
      </w:r>
      <w:r>
        <w:rPr>
          <w:lang w:val="en-US"/>
        </w:rPr>
        <w:t xml:space="preserve"> dengan nilai </w:t>
      </w:r>
      <w:r w:rsidRPr="00264F85">
        <w:rPr>
          <w:rFonts w:ascii="Courier New" w:hAnsi="Courier New" w:cs="Courier New"/>
          <w:sz w:val="20"/>
          <w:szCs w:val="18"/>
          <w:lang w:val="en-US"/>
        </w:rPr>
        <w:t>'unauthorized'</w:t>
      </w:r>
      <w:r w:rsidR="006A0FA5">
        <w:rPr>
          <w:lang w:val="en-US"/>
        </w:rPr>
        <w:t>.</w:t>
      </w:r>
    </w:p>
    <w:p w14:paraId="020A23F0" w14:textId="77777777" w:rsidR="006A0FA5" w:rsidRDefault="006A0FA5" w:rsidP="00E02D4A">
      <w:pPr>
        <w:pStyle w:val="BodyText"/>
        <w:numPr>
          <w:ilvl w:val="0"/>
          <w:numId w:val="60"/>
        </w:numPr>
        <w:rPr>
          <w:lang w:val="en-US"/>
        </w:rPr>
      </w:pPr>
      <w:r>
        <w:rPr>
          <w:lang w:val="en-US"/>
        </w:rPr>
        <w:t>Baris 1</w:t>
      </w:r>
      <w:r w:rsidR="00264F85">
        <w:rPr>
          <w:lang w:val="en-US"/>
        </w:rPr>
        <w:t>4</w:t>
      </w:r>
      <w:r>
        <w:rPr>
          <w:lang w:val="en-US"/>
        </w:rPr>
        <w:t xml:space="preserve">, deklarasi variabel </w:t>
      </w:r>
      <w:r>
        <w:rPr>
          <w:rFonts w:ascii="Courier New" w:hAnsi="Courier New" w:cs="Courier New"/>
          <w:sz w:val="20"/>
          <w:szCs w:val="18"/>
          <w:lang w:val="en-US"/>
        </w:rPr>
        <w:t xml:space="preserve">filter_from </w:t>
      </w:r>
      <w:r>
        <w:rPr>
          <w:lang w:val="en-US"/>
        </w:rPr>
        <w:t xml:space="preserve">yang menampung parameter HTTP GET </w:t>
      </w:r>
      <w:r w:rsidRPr="001F6DBA">
        <w:rPr>
          <w:rFonts w:ascii="Courier New" w:hAnsi="Courier New" w:cs="Courier New"/>
          <w:sz w:val="20"/>
          <w:szCs w:val="18"/>
          <w:lang w:val="en-US"/>
        </w:rPr>
        <w:t>'start'</w:t>
      </w:r>
      <w:r>
        <w:rPr>
          <w:lang w:val="en-US"/>
        </w:rPr>
        <w:t xml:space="preserve"> yang didapat dari URL.</w:t>
      </w:r>
    </w:p>
    <w:p w14:paraId="5A115D17" w14:textId="77777777" w:rsidR="00264F85" w:rsidRPr="00264F85" w:rsidRDefault="006A0FA5" w:rsidP="00E02D4A">
      <w:pPr>
        <w:pStyle w:val="BodyText"/>
        <w:numPr>
          <w:ilvl w:val="0"/>
          <w:numId w:val="60"/>
        </w:numPr>
        <w:rPr>
          <w:lang w:val="en-US"/>
        </w:rPr>
      </w:pPr>
      <w:r>
        <w:rPr>
          <w:lang w:val="en-US"/>
        </w:rPr>
        <w:t>Baris 1</w:t>
      </w:r>
      <w:r w:rsidR="00264F85">
        <w:rPr>
          <w:lang w:val="en-US"/>
        </w:rPr>
        <w:t>5</w:t>
      </w:r>
      <w:r>
        <w:rPr>
          <w:lang w:val="en-US"/>
        </w:rPr>
        <w:t xml:space="preserve">, deklarasi variabel </w:t>
      </w:r>
      <w:r>
        <w:rPr>
          <w:rFonts w:ascii="Courier New" w:hAnsi="Courier New" w:cs="Courier New"/>
          <w:sz w:val="20"/>
          <w:szCs w:val="18"/>
          <w:lang w:val="en-US"/>
        </w:rPr>
        <w:t xml:space="preserve">filter_last </w:t>
      </w:r>
      <w:r>
        <w:rPr>
          <w:lang w:val="en-US"/>
        </w:rPr>
        <w:t xml:space="preserve">yang menampung parameter HTTP GET </w:t>
      </w:r>
      <w:r>
        <w:rPr>
          <w:rFonts w:ascii="Courier New" w:hAnsi="Courier New" w:cs="Courier New"/>
          <w:sz w:val="20"/>
          <w:szCs w:val="18"/>
          <w:lang w:val="en-US"/>
        </w:rPr>
        <w:t>'end</w:t>
      </w:r>
      <w:r w:rsidRPr="001F6DBA">
        <w:rPr>
          <w:rFonts w:ascii="Courier New" w:hAnsi="Courier New" w:cs="Courier New"/>
          <w:sz w:val="20"/>
          <w:szCs w:val="18"/>
          <w:lang w:val="en-US"/>
        </w:rPr>
        <w:t>'</w:t>
      </w:r>
      <w:r>
        <w:rPr>
          <w:lang w:val="en-US"/>
        </w:rPr>
        <w:t xml:space="preserve"> yang didapat dari URL.</w:t>
      </w:r>
    </w:p>
    <w:p w14:paraId="672D3052" w14:textId="77777777" w:rsidR="006A0FA5" w:rsidRPr="00264F85" w:rsidRDefault="00264F85" w:rsidP="00E02D4A">
      <w:pPr>
        <w:pStyle w:val="BodyText"/>
        <w:numPr>
          <w:ilvl w:val="0"/>
          <w:numId w:val="60"/>
        </w:numPr>
        <w:rPr>
          <w:lang w:val="en-US"/>
        </w:rPr>
      </w:pPr>
      <w:r>
        <w:rPr>
          <w:lang w:val="en-US"/>
        </w:rPr>
        <w:t>Baris 17-29</w:t>
      </w:r>
      <w:r w:rsidR="006A0FA5">
        <w:rPr>
          <w:lang w:val="en-US"/>
        </w:rPr>
        <w:t xml:space="preserve">, mendapatkan data sensor dari </w:t>
      </w:r>
      <w:r w:rsidR="006A0FA5">
        <w:rPr>
          <w:i/>
          <w:lang w:val="en-US"/>
        </w:rPr>
        <w:t>object</w:t>
      </w:r>
      <w:r w:rsidR="006A0FA5">
        <w:rPr>
          <w:lang w:val="en-US"/>
        </w:rPr>
        <w:t xml:space="preserve"> </w:t>
      </w:r>
      <w:r w:rsidR="006A0FA5">
        <w:rPr>
          <w:rFonts w:ascii="Courier New" w:hAnsi="Courier New" w:cs="Courier New"/>
          <w:sz w:val="20"/>
          <w:szCs w:val="18"/>
          <w:lang w:val="en-US"/>
        </w:rPr>
        <w:t>node</w:t>
      </w:r>
      <w:r w:rsidR="006A0FA5">
        <w:rPr>
          <w:lang w:val="en-US"/>
        </w:rPr>
        <w:t xml:space="preserve"> sesuai dengan kriteria waktu yang didefinisikan dalam parameter HTTP GET </w:t>
      </w:r>
      <w:r w:rsidR="006A0FA5" w:rsidRPr="001F6DBA">
        <w:rPr>
          <w:rFonts w:ascii="Courier New" w:hAnsi="Courier New" w:cs="Courier New"/>
          <w:sz w:val="20"/>
          <w:szCs w:val="18"/>
          <w:lang w:val="en-US"/>
        </w:rPr>
        <w:t>'start'</w:t>
      </w:r>
      <w:r w:rsidR="006A0FA5">
        <w:rPr>
          <w:rFonts w:ascii="Courier New" w:hAnsi="Courier New" w:cs="Courier New"/>
          <w:sz w:val="20"/>
          <w:szCs w:val="18"/>
          <w:lang w:val="en-US"/>
        </w:rPr>
        <w:t xml:space="preserve"> </w:t>
      </w:r>
      <w:r w:rsidR="006A0FA5">
        <w:rPr>
          <w:lang w:val="en-US"/>
        </w:rPr>
        <w:t xml:space="preserve">dan </w:t>
      </w:r>
      <w:r w:rsidR="006A0FA5">
        <w:rPr>
          <w:rFonts w:ascii="Courier New" w:hAnsi="Courier New" w:cs="Courier New"/>
          <w:sz w:val="20"/>
          <w:szCs w:val="18"/>
          <w:lang w:val="en-US"/>
        </w:rPr>
        <w:t>'end</w:t>
      </w:r>
      <w:r w:rsidR="006A0FA5" w:rsidRPr="001F6DBA">
        <w:rPr>
          <w:rFonts w:ascii="Courier New" w:hAnsi="Courier New" w:cs="Courier New"/>
          <w:sz w:val="20"/>
          <w:szCs w:val="18"/>
          <w:lang w:val="en-US"/>
        </w:rPr>
        <w:t>'</w:t>
      </w:r>
      <w:r w:rsidR="006A0FA5">
        <w:rPr>
          <w:rFonts w:ascii="Courier New" w:hAnsi="Courier New" w:cs="Courier New"/>
          <w:sz w:val="18"/>
          <w:szCs w:val="18"/>
          <w:lang w:val="en-US"/>
        </w:rPr>
        <w:t>.</w:t>
      </w:r>
    </w:p>
    <w:p w14:paraId="4BA39906" w14:textId="77777777" w:rsidR="00264F85" w:rsidRDefault="00264F85" w:rsidP="00E02D4A">
      <w:pPr>
        <w:pStyle w:val="BodyText"/>
        <w:numPr>
          <w:ilvl w:val="0"/>
          <w:numId w:val="60"/>
        </w:numPr>
        <w:rPr>
          <w:lang w:val="en-US"/>
        </w:rPr>
      </w:pPr>
      <w:r>
        <w:rPr>
          <w:lang w:val="en-US"/>
        </w:rPr>
        <w:t xml:space="preserve">Baris 31, </w:t>
      </w:r>
      <w:r w:rsidRPr="00146859">
        <w:rPr>
          <w:i/>
          <w:lang w:val="en-US"/>
        </w:rPr>
        <w:t>override</w:t>
      </w:r>
      <w:r w:rsidRPr="00146859">
        <w:rPr>
          <w:lang w:val="en-US"/>
        </w:rPr>
        <w:t xml:space="preserve"> </w:t>
      </w:r>
      <w:r w:rsidRPr="00146859">
        <w:rPr>
          <w:i/>
          <w:lang w:val="en-US"/>
        </w:rPr>
        <w:t xml:space="preserve">method </w:t>
      </w:r>
      <w:r>
        <w:rPr>
          <w:rFonts w:ascii="Courier New" w:hAnsi="Courier New" w:cs="Courier New"/>
          <w:sz w:val="20"/>
          <w:szCs w:val="18"/>
          <w:lang w:val="en-US"/>
        </w:rPr>
        <w:t>get(</w:t>
      </w:r>
      <w:r w:rsidRPr="00146859">
        <w:rPr>
          <w:rFonts w:ascii="Courier New" w:hAnsi="Courier New" w:cs="Courier New"/>
          <w:sz w:val="20"/>
          <w:szCs w:val="18"/>
          <w:lang w:val="en-US"/>
        </w:rPr>
        <w:t>)</w:t>
      </w:r>
      <w:r w:rsidRPr="00146859">
        <w:rPr>
          <w:lang w:val="en-US"/>
        </w:rPr>
        <w:t xml:space="preserve"> dari kelas </w:t>
      </w:r>
      <w:r w:rsidRPr="00146859">
        <w:rPr>
          <w:rFonts w:ascii="Courier New" w:hAnsi="Courier New" w:cs="Courier New"/>
          <w:sz w:val="20"/>
          <w:szCs w:val="18"/>
          <w:lang w:val="en-US"/>
        </w:rPr>
        <w:t>ListAPIView.</w:t>
      </w:r>
      <w:r w:rsidRPr="00146859">
        <w:rPr>
          <w:lang w:val="en-US"/>
        </w:rPr>
        <w:t xml:space="preserve"> </w:t>
      </w:r>
      <w:r>
        <w:rPr>
          <w:i/>
          <w:lang w:val="en-US"/>
        </w:rPr>
        <w:t xml:space="preserve">Method </w:t>
      </w:r>
      <w:r>
        <w:rPr>
          <w:lang w:val="en-US"/>
        </w:rPr>
        <w:t>ini di-</w:t>
      </w:r>
      <w:r>
        <w:rPr>
          <w:i/>
          <w:lang w:val="en-US"/>
        </w:rPr>
        <w:t xml:space="preserve">override </w:t>
      </w:r>
      <w:r>
        <w:rPr>
          <w:lang w:val="en-US"/>
        </w:rPr>
        <w:t xml:space="preserve">untuk </w:t>
      </w:r>
      <w:r w:rsidR="00334867">
        <w:rPr>
          <w:lang w:val="en-US"/>
        </w:rPr>
        <w:t>menspesifikasi penanganan permintaan HTTP GET</w:t>
      </w:r>
      <w:r>
        <w:rPr>
          <w:lang w:val="en-US"/>
        </w:rPr>
        <w:t>.</w:t>
      </w:r>
    </w:p>
    <w:p w14:paraId="5E324FD9" w14:textId="77777777" w:rsidR="00933A33" w:rsidRPr="00933A33" w:rsidRDefault="00933A33" w:rsidP="00E02D4A">
      <w:pPr>
        <w:pStyle w:val="BodyText"/>
        <w:numPr>
          <w:ilvl w:val="0"/>
          <w:numId w:val="60"/>
        </w:numPr>
        <w:rPr>
          <w:lang w:val="en-US"/>
        </w:rPr>
      </w:pPr>
      <w:r>
        <w:rPr>
          <w:lang w:val="en-US"/>
        </w:rPr>
        <w:t>Baris 32</w:t>
      </w:r>
      <w:r w:rsidRPr="00933A33">
        <w:rPr>
          <w:lang w:val="en-US"/>
        </w:rPr>
        <w:t xml:space="preserve">, deklarasi variabel </w:t>
      </w:r>
      <w:r w:rsidRPr="00933A33">
        <w:rPr>
          <w:rFonts w:ascii="Courier New" w:hAnsi="Courier New" w:cs="Courier New"/>
          <w:sz w:val="20"/>
          <w:szCs w:val="18"/>
          <w:lang w:val="en-US"/>
        </w:rPr>
        <w:t xml:space="preserve">raw_queryset </w:t>
      </w:r>
      <w:r w:rsidRPr="00933A33">
        <w:rPr>
          <w:lang w:val="en-US"/>
        </w:rPr>
        <w:t xml:space="preserve">yang menampung data </w:t>
      </w:r>
      <w:r>
        <w:rPr>
          <w:lang w:val="en-US"/>
        </w:rPr>
        <w:t>mentah</w:t>
      </w:r>
      <w:r w:rsidRPr="00933A33">
        <w:rPr>
          <w:lang w:val="en-US"/>
        </w:rPr>
        <w:t xml:space="preserve"> dari </w:t>
      </w:r>
      <w:r w:rsidRPr="00933A33">
        <w:rPr>
          <w:i/>
          <w:lang w:val="en-US"/>
        </w:rPr>
        <w:t xml:space="preserve">method </w:t>
      </w:r>
      <w:r w:rsidRPr="00933A33">
        <w:rPr>
          <w:rFonts w:ascii="Courier New" w:hAnsi="Courier New" w:cs="Courier New"/>
          <w:sz w:val="20"/>
          <w:szCs w:val="18"/>
          <w:lang w:val="en-US"/>
        </w:rPr>
        <w:t>get_queryset()</w:t>
      </w:r>
      <w:r>
        <w:rPr>
          <w:lang w:val="en-US"/>
        </w:rPr>
        <w:t>.</w:t>
      </w:r>
    </w:p>
    <w:p w14:paraId="4B2E1B69" w14:textId="77777777" w:rsidR="00264F85" w:rsidRDefault="00933A33" w:rsidP="00E02D4A">
      <w:pPr>
        <w:pStyle w:val="BodyText"/>
        <w:numPr>
          <w:ilvl w:val="0"/>
          <w:numId w:val="60"/>
        </w:numPr>
        <w:rPr>
          <w:lang w:val="en-US"/>
        </w:rPr>
      </w:pPr>
      <w:r>
        <w:rPr>
          <w:lang w:val="en-US"/>
        </w:rPr>
        <w:t xml:space="preserve">Baris 33-36, jika nilai dari variabel </w:t>
      </w:r>
      <w:r w:rsidRPr="00933A33">
        <w:rPr>
          <w:rFonts w:ascii="Courier New" w:hAnsi="Courier New" w:cs="Courier New"/>
          <w:sz w:val="20"/>
          <w:szCs w:val="18"/>
          <w:lang w:val="en-US"/>
        </w:rPr>
        <w:t xml:space="preserve">raw_queryset </w:t>
      </w:r>
      <w:r w:rsidRPr="00933A33">
        <w:rPr>
          <w:lang w:val="en-US"/>
        </w:rPr>
        <w:t xml:space="preserve">yang </w:t>
      </w:r>
      <w:r>
        <w:rPr>
          <w:lang w:val="en-US"/>
        </w:rPr>
        <w:t xml:space="preserve">berisi </w:t>
      </w:r>
      <w:r>
        <w:rPr>
          <w:i/>
          <w:lang w:val="en-US"/>
        </w:rPr>
        <w:t xml:space="preserve">string </w:t>
      </w:r>
      <w:r w:rsidRPr="00264F85">
        <w:rPr>
          <w:rFonts w:ascii="Courier New" w:hAnsi="Courier New" w:cs="Courier New"/>
          <w:sz w:val="20"/>
          <w:szCs w:val="18"/>
          <w:lang w:val="en-US"/>
        </w:rPr>
        <w:t>'</w:t>
      </w:r>
      <w:r>
        <w:rPr>
          <w:rFonts w:ascii="Courier New" w:hAnsi="Courier New" w:cs="Courier New"/>
          <w:sz w:val="20"/>
          <w:szCs w:val="18"/>
          <w:lang w:val="en-US"/>
        </w:rPr>
        <w:t>unauthorized</w:t>
      </w:r>
      <w:r w:rsidRPr="00264F85">
        <w:rPr>
          <w:rFonts w:ascii="Courier New" w:hAnsi="Courier New" w:cs="Courier New"/>
          <w:sz w:val="20"/>
          <w:szCs w:val="18"/>
          <w:lang w:val="en-US"/>
        </w:rPr>
        <w:t>'</w:t>
      </w:r>
      <w:r>
        <w:rPr>
          <w:lang w:val="en-US"/>
        </w:rPr>
        <w:t xml:space="preserve">, </w:t>
      </w:r>
      <w:r>
        <w:rPr>
          <w:i/>
          <w:lang w:val="en-US"/>
        </w:rPr>
        <w:t xml:space="preserve">web service </w:t>
      </w:r>
      <w:r>
        <w:rPr>
          <w:lang w:val="en-US"/>
        </w:rPr>
        <w:t>akan mengembalikan HTTP status 404.</w:t>
      </w:r>
    </w:p>
    <w:p w14:paraId="42DE7458" w14:textId="77777777" w:rsidR="00933A33" w:rsidRPr="00933A33" w:rsidRDefault="00933A33" w:rsidP="00E02D4A">
      <w:pPr>
        <w:pStyle w:val="BodyText"/>
        <w:numPr>
          <w:ilvl w:val="0"/>
          <w:numId w:val="60"/>
        </w:numPr>
        <w:rPr>
          <w:lang w:val="en-US"/>
        </w:rPr>
      </w:pPr>
      <w:r>
        <w:rPr>
          <w:lang w:val="en-US"/>
        </w:rPr>
        <w:t>Baris 37</w:t>
      </w:r>
      <w:r w:rsidRPr="00933A33">
        <w:rPr>
          <w:lang w:val="en-US"/>
        </w:rPr>
        <w:t xml:space="preserve">, deklarasi variabel </w:t>
      </w:r>
      <w:r w:rsidRPr="00933A33">
        <w:rPr>
          <w:rFonts w:ascii="Courier New" w:hAnsi="Courier New" w:cs="Courier New"/>
          <w:sz w:val="20"/>
          <w:szCs w:val="18"/>
          <w:lang w:val="en-US"/>
        </w:rPr>
        <w:t xml:space="preserve">queryset </w:t>
      </w:r>
      <w:r w:rsidRPr="00933A33">
        <w:rPr>
          <w:lang w:val="en-US"/>
        </w:rPr>
        <w:t xml:space="preserve">yang </w:t>
      </w:r>
      <w:r w:rsidR="0037225B">
        <w:rPr>
          <w:lang w:val="en-US"/>
        </w:rPr>
        <w:t>menampung</w:t>
      </w:r>
      <w:r>
        <w:rPr>
          <w:lang w:val="en-US"/>
        </w:rPr>
        <w:t xml:space="preserve"> data sensor</w:t>
      </w:r>
      <w:r w:rsidR="0037225B">
        <w:rPr>
          <w:lang w:val="en-US"/>
        </w:rPr>
        <w:t xml:space="preserve"> yang sudah diolah sehingga dapat digunakan fitur </w:t>
      </w:r>
      <w:r w:rsidR="0037225B">
        <w:rPr>
          <w:i/>
          <w:lang w:val="en-US"/>
        </w:rPr>
        <w:t xml:space="preserve">pagination </w:t>
      </w:r>
      <w:r w:rsidR="0037225B">
        <w:rPr>
          <w:lang w:val="en-US"/>
        </w:rPr>
        <w:t>untuk membagi data ke dalam beberapa halaman.</w:t>
      </w:r>
    </w:p>
    <w:p w14:paraId="6B222EB4" w14:textId="77777777" w:rsidR="00F25181" w:rsidRPr="00933A33" w:rsidRDefault="00F25181" w:rsidP="00E02D4A">
      <w:pPr>
        <w:pStyle w:val="BodyText"/>
        <w:numPr>
          <w:ilvl w:val="0"/>
          <w:numId w:val="60"/>
        </w:numPr>
        <w:rPr>
          <w:lang w:val="en-US"/>
        </w:rPr>
      </w:pPr>
      <w:r>
        <w:rPr>
          <w:lang w:val="en-US"/>
        </w:rPr>
        <w:t>Baris 38</w:t>
      </w:r>
      <w:r w:rsidRPr="00933A33">
        <w:rPr>
          <w:lang w:val="en-US"/>
        </w:rPr>
        <w:t xml:space="preserve">, deklarasi variabel </w:t>
      </w:r>
      <w:r>
        <w:rPr>
          <w:rFonts w:ascii="Courier New" w:hAnsi="Courier New" w:cs="Courier New"/>
          <w:sz w:val="20"/>
          <w:szCs w:val="18"/>
          <w:lang w:val="en-US"/>
        </w:rPr>
        <w:t>page</w:t>
      </w:r>
      <w:r w:rsidRPr="00933A33">
        <w:rPr>
          <w:rFonts w:ascii="Courier New" w:hAnsi="Courier New" w:cs="Courier New"/>
          <w:sz w:val="20"/>
          <w:szCs w:val="18"/>
          <w:lang w:val="en-US"/>
        </w:rPr>
        <w:t xml:space="preserve"> </w:t>
      </w:r>
      <w:r w:rsidRPr="00933A33">
        <w:rPr>
          <w:lang w:val="en-US"/>
        </w:rPr>
        <w:t xml:space="preserve">yang </w:t>
      </w:r>
      <w:r>
        <w:rPr>
          <w:lang w:val="en-US"/>
        </w:rPr>
        <w:t>menampung</w:t>
      </w:r>
      <w:r w:rsidR="0037225B">
        <w:rPr>
          <w:lang w:val="en-US"/>
        </w:rPr>
        <w:t xml:space="preserve"> data sensor sesuai dengan halaman yang diminta</w:t>
      </w:r>
      <w:r>
        <w:rPr>
          <w:lang w:val="en-US"/>
        </w:rPr>
        <w:t>.</w:t>
      </w:r>
    </w:p>
    <w:p w14:paraId="1966AE52" w14:textId="77777777" w:rsidR="00933A33" w:rsidRDefault="0037225B" w:rsidP="00E02D4A">
      <w:pPr>
        <w:pStyle w:val="BodyText"/>
        <w:numPr>
          <w:ilvl w:val="0"/>
          <w:numId w:val="60"/>
        </w:numPr>
        <w:rPr>
          <w:lang w:val="en-US"/>
        </w:rPr>
      </w:pPr>
      <w:r>
        <w:rPr>
          <w:lang w:val="en-US"/>
        </w:rPr>
        <w:t xml:space="preserve">Baris 40-41, </w:t>
      </w:r>
      <w:r w:rsidRPr="00933A33">
        <w:rPr>
          <w:lang w:val="en-US"/>
        </w:rPr>
        <w:t xml:space="preserve">deklarasi variabel </w:t>
      </w:r>
      <w:r w:rsidRPr="0037225B">
        <w:rPr>
          <w:rFonts w:ascii="Courier New" w:hAnsi="Courier New" w:cs="Courier New"/>
          <w:sz w:val="20"/>
          <w:szCs w:val="18"/>
          <w:lang w:val="en-US"/>
        </w:rPr>
        <w:t xml:space="preserve">serializer </w:t>
      </w:r>
      <w:r w:rsidRPr="00933A33">
        <w:rPr>
          <w:lang w:val="en-US"/>
        </w:rPr>
        <w:t xml:space="preserve">yang </w:t>
      </w:r>
      <w:r>
        <w:rPr>
          <w:lang w:val="en-US"/>
        </w:rPr>
        <w:t>menampung representasi data sensor sesuai dengan kriteria dan halaman yang diminta.</w:t>
      </w:r>
    </w:p>
    <w:p w14:paraId="133A4E3E" w14:textId="77777777" w:rsidR="00F107EB" w:rsidRPr="0037225B" w:rsidRDefault="0037225B" w:rsidP="00E02D4A">
      <w:pPr>
        <w:pStyle w:val="BodyText"/>
        <w:numPr>
          <w:ilvl w:val="0"/>
          <w:numId w:val="60"/>
        </w:numPr>
        <w:rPr>
          <w:lang w:val="en-US"/>
        </w:rPr>
      </w:pPr>
      <w:r>
        <w:rPr>
          <w:lang w:val="en-US"/>
        </w:rPr>
        <w:t xml:space="preserve">Baris 42, </w:t>
      </w:r>
      <w:r>
        <w:rPr>
          <w:i/>
          <w:lang w:val="en-US"/>
        </w:rPr>
        <w:t xml:space="preserve">web service </w:t>
      </w:r>
      <w:r>
        <w:rPr>
          <w:lang w:val="en-US"/>
        </w:rPr>
        <w:t>mengembalikan HTTP status 200 beserta data sensor yang diminta.</w:t>
      </w:r>
    </w:p>
    <w:p w14:paraId="3ED85AD1" w14:textId="77777777" w:rsidR="0037225B" w:rsidRDefault="00F107EB" w:rsidP="00E02D4A">
      <w:pPr>
        <w:pStyle w:val="BodyText"/>
        <w:numPr>
          <w:ilvl w:val="0"/>
          <w:numId w:val="41"/>
        </w:numPr>
        <w:tabs>
          <w:tab w:val="left" w:pos="720"/>
        </w:tabs>
        <w:ind w:left="360"/>
        <w:rPr>
          <w:lang w:val="en-US"/>
        </w:rPr>
      </w:pPr>
      <w:r>
        <w:rPr>
          <w:lang w:val="en-US"/>
        </w:rPr>
        <w:t>Berdasarkan sensor</w:t>
      </w:r>
    </w:p>
    <w:p w14:paraId="0D20E9E8" w14:textId="77777777" w:rsidR="0037225B" w:rsidRPr="006A0FA5" w:rsidRDefault="0037225B" w:rsidP="0037225B">
      <w:pPr>
        <w:pStyle w:val="BodyText"/>
        <w:tabs>
          <w:tab w:val="left" w:pos="720"/>
        </w:tabs>
        <w:ind w:left="360"/>
        <w:rPr>
          <w:lang w:val="en-US"/>
        </w:rPr>
      </w:pPr>
      <w:r>
        <w:rPr>
          <w:lang w:val="en-US"/>
        </w:rPr>
        <w:t xml:space="preserve">Kriteria ini digunakan untuk mengakses data sensor milik sensor tertentu. Kode sumber yang menangani kriteria ini disimpan pada file sensordatas/views.py dengan nama kelas </w:t>
      </w:r>
      <w:r w:rsidRPr="00601127">
        <w:rPr>
          <w:rFonts w:ascii="Courier New" w:hAnsi="Courier New" w:cs="Courier New"/>
          <w:sz w:val="20"/>
          <w:szCs w:val="18"/>
          <w:lang w:val="en-US"/>
        </w:rPr>
        <w:t>SensordataFi</w:t>
      </w:r>
      <w:r>
        <w:rPr>
          <w:rFonts w:ascii="Courier New" w:hAnsi="Courier New" w:cs="Courier New"/>
          <w:sz w:val="20"/>
          <w:szCs w:val="18"/>
          <w:lang w:val="en-US"/>
        </w:rPr>
        <w:t>lterSensor</w:t>
      </w:r>
      <w:r>
        <w:rPr>
          <w:lang w:val="en-US"/>
        </w:rPr>
        <w:t>.</w:t>
      </w:r>
    </w:p>
    <w:p w14:paraId="42BA24ED" w14:textId="77777777" w:rsidR="0037225B" w:rsidRPr="00F107EB" w:rsidRDefault="0037225B" w:rsidP="00F107EB">
      <w:pPr>
        <w:pStyle w:val="BodyText"/>
        <w:spacing w:after="0"/>
        <w:rPr>
          <w:b/>
          <w:lang w:val="en-US"/>
        </w:rPr>
      </w:pPr>
    </w:p>
    <w:tbl>
      <w:tblPr>
        <w:tblStyle w:val="TableGrid"/>
        <w:tblW w:w="0" w:type="auto"/>
        <w:tblLook w:val="04A0" w:firstRow="1" w:lastRow="0" w:firstColumn="1" w:lastColumn="0" w:noHBand="0" w:noVBand="1"/>
      </w:tblPr>
      <w:tblGrid>
        <w:gridCol w:w="445"/>
        <w:gridCol w:w="7482"/>
      </w:tblGrid>
      <w:tr w:rsidR="00F107EB" w:rsidRPr="00503E22" w14:paraId="49CC5C98" w14:textId="77777777" w:rsidTr="00B74E48">
        <w:tc>
          <w:tcPr>
            <w:tcW w:w="445" w:type="dxa"/>
          </w:tcPr>
          <w:p w14:paraId="7A27620C" w14:textId="77777777" w:rsidR="00F24330" w:rsidRPr="00F24330" w:rsidRDefault="00F24330" w:rsidP="00F24330">
            <w:pPr>
              <w:pStyle w:val="BodyText"/>
              <w:spacing w:after="0"/>
              <w:rPr>
                <w:rFonts w:ascii="Courier New" w:hAnsi="Courier New" w:cs="Courier New"/>
                <w:sz w:val="18"/>
                <w:szCs w:val="18"/>
                <w:lang w:val="en-US"/>
              </w:rPr>
            </w:pPr>
            <w:r w:rsidRPr="00F24330">
              <w:rPr>
                <w:rFonts w:ascii="Courier New" w:hAnsi="Courier New" w:cs="Courier New"/>
                <w:sz w:val="18"/>
                <w:szCs w:val="18"/>
                <w:lang w:val="en-US"/>
              </w:rPr>
              <w:t>1</w:t>
            </w:r>
          </w:p>
          <w:p w14:paraId="53E97147" w14:textId="77777777" w:rsidR="00F24330" w:rsidRPr="00F24330" w:rsidRDefault="00F24330" w:rsidP="00F24330">
            <w:pPr>
              <w:pStyle w:val="BodyText"/>
              <w:spacing w:after="0"/>
              <w:rPr>
                <w:rFonts w:ascii="Courier New" w:hAnsi="Courier New" w:cs="Courier New"/>
                <w:sz w:val="18"/>
                <w:szCs w:val="18"/>
                <w:lang w:val="en-US"/>
              </w:rPr>
            </w:pPr>
            <w:r w:rsidRPr="00F24330">
              <w:rPr>
                <w:rFonts w:ascii="Courier New" w:hAnsi="Courier New" w:cs="Courier New"/>
                <w:sz w:val="18"/>
                <w:szCs w:val="18"/>
                <w:lang w:val="en-US"/>
              </w:rPr>
              <w:t>2</w:t>
            </w:r>
          </w:p>
          <w:p w14:paraId="3DAB81A4" w14:textId="77777777" w:rsidR="00F24330" w:rsidRPr="00F24330" w:rsidRDefault="00F24330" w:rsidP="00F24330">
            <w:pPr>
              <w:pStyle w:val="BodyText"/>
              <w:spacing w:after="0"/>
              <w:rPr>
                <w:rFonts w:ascii="Courier New" w:hAnsi="Courier New" w:cs="Courier New"/>
                <w:sz w:val="18"/>
                <w:szCs w:val="18"/>
                <w:lang w:val="en-US"/>
              </w:rPr>
            </w:pPr>
            <w:r w:rsidRPr="00F24330">
              <w:rPr>
                <w:rFonts w:ascii="Courier New" w:hAnsi="Courier New" w:cs="Courier New"/>
                <w:sz w:val="18"/>
                <w:szCs w:val="18"/>
                <w:lang w:val="en-US"/>
              </w:rPr>
              <w:t>3</w:t>
            </w:r>
          </w:p>
          <w:p w14:paraId="77994A0A" w14:textId="77777777" w:rsidR="00F24330" w:rsidRPr="00F24330" w:rsidRDefault="00F24330" w:rsidP="00F24330">
            <w:pPr>
              <w:pStyle w:val="BodyText"/>
              <w:spacing w:after="0"/>
              <w:rPr>
                <w:rFonts w:ascii="Courier New" w:hAnsi="Courier New" w:cs="Courier New"/>
                <w:sz w:val="18"/>
                <w:szCs w:val="18"/>
                <w:lang w:val="en-US"/>
              </w:rPr>
            </w:pPr>
            <w:r w:rsidRPr="00F24330">
              <w:rPr>
                <w:rFonts w:ascii="Courier New" w:hAnsi="Courier New" w:cs="Courier New"/>
                <w:sz w:val="18"/>
                <w:szCs w:val="18"/>
                <w:lang w:val="en-US"/>
              </w:rPr>
              <w:t>4</w:t>
            </w:r>
          </w:p>
          <w:p w14:paraId="4EBA5D30" w14:textId="77777777" w:rsidR="00F24330" w:rsidRPr="00F24330" w:rsidRDefault="00F24330" w:rsidP="00F24330">
            <w:pPr>
              <w:pStyle w:val="BodyText"/>
              <w:spacing w:after="0"/>
              <w:rPr>
                <w:rFonts w:ascii="Courier New" w:hAnsi="Courier New" w:cs="Courier New"/>
                <w:sz w:val="18"/>
                <w:szCs w:val="18"/>
                <w:lang w:val="en-US"/>
              </w:rPr>
            </w:pPr>
            <w:r w:rsidRPr="00F24330">
              <w:rPr>
                <w:rFonts w:ascii="Courier New" w:hAnsi="Courier New" w:cs="Courier New"/>
                <w:sz w:val="18"/>
                <w:szCs w:val="18"/>
                <w:lang w:val="en-US"/>
              </w:rPr>
              <w:t>5</w:t>
            </w:r>
          </w:p>
          <w:p w14:paraId="5E95E881" w14:textId="77777777" w:rsidR="00F24330" w:rsidRPr="00F24330" w:rsidRDefault="00F24330" w:rsidP="00F24330">
            <w:pPr>
              <w:pStyle w:val="BodyText"/>
              <w:spacing w:after="0"/>
              <w:rPr>
                <w:rFonts w:ascii="Courier New" w:hAnsi="Courier New" w:cs="Courier New"/>
                <w:sz w:val="18"/>
                <w:szCs w:val="18"/>
                <w:lang w:val="en-US"/>
              </w:rPr>
            </w:pPr>
            <w:r w:rsidRPr="00F24330">
              <w:rPr>
                <w:rFonts w:ascii="Courier New" w:hAnsi="Courier New" w:cs="Courier New"/>
                <w:sz w:val="18"/>
                <w:szCs w:val="18"/>
                <w:lang w:val="en-US"/>
              </w:rPr>
              <w:t>6</w:t>
            </w:r>
          </w:p>
          <w:p w14:paraId="3805968C" w14:textId="77777777" w:rsidR="00F24330" w:rsidRPr="00F24330" w:rsidRDefault="00F24330" w:rsidP="00F24330">
            <w:pPr>
              <w:pStyle w:val="BodyText"/>
              <w:spacing w:after="0"/>
              <w:rPr>
                <w:rFonts w:ascii="Courier New" w:hAnsi="Courier New" w:cs="Courier New"/>
                <w:sz w:val="18"/>
                <w:szCs w:val="18"/>
                <w:lang w:val="en-US"/>
              </w:rPr>
            </w:pPr>
            <w:r w:rsidRPr="00F24330">
              <w:rPr>
                <w:rFonts w:ascii="Courier New" w:hAnsi="Courier New" w:cs="Courier New"/>
                <w:sz w:val="18"/>
                <w:szCs w:val="18"/>
                <w:lang w:val="en-US"/>
              </w:rPr>
              <w:t>7</w:t>
            </w:r>
          </w:p>
          <w:p w14:paraId="496D5219" w14:textId="77777777" w:rsidR="00F24330" w:rsidRPr="00F24330" w:rsidRDefault="00F24330" w:rsidP="00F24330">
            <w:pPr>
              <w:pStyle w:val="BodyText"/>
              <w:spacing w:after="0"/>
              <w:rPr>
                <w:rFonts w:ascii="Courier New" w:hAnsi="Courier New" w:cs="Courier New"/>
                <w:sz w:val="18"/>
                <w:szCs w:val="18"/>
                <w:lang w:val="en-US"/>
              </w:rPr>
            </w:pPr>
            <w:r w:rsidRPr="00F24330">
              <w:rPr>
                <w:rFonts w:ascii="Courier New" w:hAnsi="Courier New" w:cs="Courier New"/>
                <w:sz w:val="18"/>
                <w:szCs w:val="18"/>
                <w:lang w:val="en-US"/>
              </w:rPr>
              <w:t>8</w:t>
            </w:r>
          </w:p>
          <w:p w14:paraId="01F36FBD" w14:textId="77777777" w:rsidR="00F24330" w:rsidRPr="00F24330" w:rsidRDefault="00F24330" w:rsidP="00F24330">
            <w:pPr>
              <w:pStyle w:val="BodyText"/>
              <w:spacing w:after="0"/>
              <w:rPr>
                <w:rFonts w:ascii="Courier New" w:hAnsi="Courier New" w:cs="Courier New"/>
                <w:sz w:val="18"/>
                <w:szCs w:val="18"/>
                <w:lang w:val="en-US"/>
              </w:rPr>
            </w:pPr>
            <w:r w:rsidRPr="00F24330">
              <w:rPr>
                <w:rFonts w:ascii="Courier New" w:hAnsi="Courier New" w:cs="Courier New"/>
                <w:sz w:val="18"/>
                <w:szCs w:val="18"/>
                <w:lang w:val="en-US"/>
              </w:rPr>
              <w:t>9</w:t>
            </w:r>
          </w:p>
          <w:p w14:paraId="7312534A" w14:textId="77777777" w:rsidR="00F24330" w:rsidRPr="00F24330" w:rsidRDefault="00F24330" w:rsidP="00F24330">
            <w:pPr>
              <w:pStyle w:val="BodyText"/>
              <w:spacing w:after="0"/>
              <w:rPr>
                <w:rFonts w:ascii="Courier New" w:hAnsi="Courier New" w:cs="Courier New"/>
                <w:sz w:val="18"/>
                <w:szCs w:val="18"/>
                <w:lang w:val="en-US"/>
              </w:rPr>
            </w:pPr>
            <w:r w:rsidRPr="00F24330">
              <w:rPr>
                <w:rFonts w:ascii="Courier New" w:hAnsi="Courier New" w:cs="Courier New"/>
                <w:sz w:val="18"/>
                <w:szCs w:val="18"/>
                <w:lang w:val="en-US"/>
              </w:rPr>
              <w:t>10</w:t>
            </w:r>
          </w:p>
          <w:p w14:paraId="21122F7B" w14:textId="77777777" w:rsidR="00F24330" w:rsidRPr="00F24330" w:rsidRDefault="00F24330" w:rsidP="00F24330">
            <w:pPr>
              <w:pStyle w:val="BodyText"/>
              <w:spacing w:after="0"/>
              <w:rPr>
                <w:rFonts w:ascii="Courier New" w:hAnsi="Courier New" w:cs="Courier New"/>
                <w:sz w:val="18"/>
                <w:szCs w:val="18"/>
                <w:lang w:val="en-US"/>
              </w:rPr>
            </w:pPr>
            <w:r w:rsidRPr="00F24330">
              <w:rPr>
                <w:rFonts w:ascii="Courier New" w:hAnsi="Courier New" w:cs="Courier New"/>
                <w:sz w:val="18"/>
                <w:szCs w:val="18"/>
                <w:lang w:val="en-US"/>
              </w:rPr>
              <w:t>11</w:t>
            </w:r>
          </w:p>
          <w:p w14:paraId="51B433F6" w14:textId="77777777" w:rsidR="00F24330" w:rsidRPr="00F24330" w:rsidRDefault="00F24330" w:rsidP="00F24330">
            <w:pPr>
              <w:pStyle w:val="BodyText"/>
              <w:spacing w:after="0"/>
              <w:rPr>
                <w:rFonts w:ascii="Courier New" w:hAnsi="Courier New" w:cs="Courier New"/>
                <w:sz w:val="18"/>
                <w:szCs w:val="18"/>
                <w:lang w:val="en-US"/>
              </w:rPr>
            </w:pPr>
            <w:r w:rsidRPr="00F24330">
              <w:rPr>
                <w:rFonts w:ascii="Courier New" w:hAnsi="Courier New" w:cs="Courier New"/>
                <w:sz w:val="18"/>
                <w:szCs w:val="18"/>
                <w:lang w:val="en-US"/>
              </w:rPr>
              <w:t>12</w:t>
            </w:r>
          </w:p>
          <w:p w14:paraId="093A39A4" w14:textId="77777777" w:rsidR="00F24330" w:rsidRPr="00F24330" w:rsidRDefault="00F24330" w:rsidP="00F24330">
            <w:pPr>
              <w:pStyle w:val="BodyText"/>
              <w:spacing w:after="0"/>
              <w:rPr>
                <w:rFonts w:ascii="Courier New" w:hAnsi="Courier New" w:cs="Courier New"/>
                <w:sz w:val="18"/>
                <w:szCs w:val="18"/>
                <w:lang w:val="en-US"/>
              </w:rPr>
            </w:pPr>
            <w:r w:rsidRPr="00F24330">
              <w:rPr>
                <w:rFonts w:ascii="Courier New" w:hAnsi="Courier New" w:cs="Courier New"/>
                <w:sz w:val="18"/>
                <w:szCs w:val="18"/>
                <w:lang w:val="en-US"/>
              </w:rPr>
              <w:t>13</w:t>
            </w:r>
          </w:p>
          <w:p w14:paraId="19C1F0D1" w14:textId="77777777" w:rsidR="00F24330" w:rsidRPr="00F24330" w:rsidRDefault="00F24330" w:rsidP="00F24330">
            <w:pPr>
              <w:pStyle w:val="BodyText"/>
              <w:spacing w:after="0"/>
              <w:rPr>
                <w:rFonts w:ascii="Courier New" w:hAnsi="Courier New" w:cs="Courier New"/>
                <w:sz w:val="18"/>
                <w:szCs w:val="18"/>
                <w:lang w:val="en-US"/>
              </w:rPr>
            </w:pPr>
            <w:r w:rsidRPr="00F24330">
              <w:rPr>
                <w:rFonts w:ascii="Courier New" w:hAnsi="Courier New" w:cs="Courier New"/>
                <w:sz w:val="18"/>
                <w:szCs w:val="18"/>
                <w:lang w:val="en-US"/>
              </w:rPr>
              <w:t>14</w:t>
            </w:r>
          </w:p>
          <w:p w14:paraId="40404A28" w14:textId="77777777" w:rsidR="00F24330" w:rsidRPr="00F24330" w:rsidRDefault="00F24330" w:rsidP="00F24330">
            <w:pPr>
              <w:pStyle w:val="BodyText"/>
              <w:spacing w:after="0"/>
              <w:rPr>
                <w:rFonts w:ascii="Courier New" w:hAnsi="Courier New" w:cs="Courier New"/>
                <w:sz w:val="18"/>
                <w:szCs w:val="18"/>
                <w:lang w:val="en-US"/>
              </w:rPr>
            </w:pPr>
            <w:r w:rsidRPr="00F24330">
              <w:rPr>
                <w:rFonts w:ascii="Courier New" w:hAnsi="Courier New" w:cs="Courier New"/>
                <w:sz w:val="18"/>
                <w:szCs w:val="18"/>
                <w:lang w:val="en-US"/>
              </w:rPr>
              <w:t>15</w:t>
            </w:r>
          </w:p>
          <w:p w14:paraId="7D69BE43" w14:textId="77777777" w:rsidR="00F24330" w:rsidRPr="00F24330" w:rsidRDefault="00F24330" w:rsidP="00F24330">
            <w:pPr>
              <w:pStyle w:val="BodyText"/>
              <w:spacing w:after="0"/>
              <w:rPr>
                <w:rFonts w:ascii="Courier New" w:hAnsi="Courier New" w:cs="Courier New"/>
                <w:sz w:val="18"/>
                <w:szCs w:val="18"/>
                <w:lang w:val="en-US"/>
              </w:rPr>
            </w:pPr>
            <w:r w:rsidRPr="00F24330">
              <w:rPr>
                <w:rFonts w:ascii="Courier New" w:hAnsi="Courier New" w:cs="Courier New"/>
                <w:sz w:val="18"/>
                <w:szCs w:val="18"/>
                <w:lang w:val="en-US"/>
              </w:rPr>
              <w:t>16</w:t>
            </w:r>
          </w:p>
          <w:p w14:paraId="5CB51975" w14:textId="77777777" w:rsidR="00F24330" w:rsidRPr="00F24330" w:rsidRDefault="00F24330" w:rsidP="00F24330">
            <w:pPr>
              <w:pStyle w:val="BodyText"/>
              <w:spacing w:after="0"/>
              <w:rPr>
                <w:rFonts w:ascii="Courier New" w:hAnsi="Courier New" w:cs="Courier New"/>
                <w:sz w:val="18"/>
                <w:szCs w:val="18"/>
                <w:lang w:val="en-US"/>
              </w:rPr>
            </w:pPr>
            <w:r w:rsidRPr="00F24330">
              <w:rPr>
                <w:rFonts w:ascii="Courier New" w:hAnsi="Courier New" w:cs="Courier New"/>
                <w:sz w:val="18"/>
                <w:szCs w:val="18"/>
                <w:lang w:val="en-US"/>
              </w:rPr>
              <w:t>17</w:t>
            </w:r>
          </w:p>
          <w:p w14:paraId="2A9E86EE" w14:textId="77777777" w:rsidR="00F24330" w:rsidRPr="00F24330" w:rsidRDefault="00F24330" w:rsidP="00F24330">
            <w:pPr>
              <w:pStyle w:val="BodyText"/>
              <w:spacing w:after="0"/>
              <w:rPr>
                <w:rFonts w:ascii="Courier New" w:hAnsi="Courier New" w:cs="Courier New"/>
                <w:sz w:val="18"/>
                <w:szCs w:val="18"/>
                <w:lang w:val="en-US"/>
              </w:rPr>
            </w:pPr>
            <w:r w:rsidRPr="00F24330">
              <w:rPr>
                <w:rFonts w:ascii="Courier New" w:hAnsi="Courier New" w:cs="Courier New"/>
                <w:sz w:val="18"/>
                <w:szCs w:val="18"/>
                <w:lang w:val="en-US"/>
              </w:rPr>
              <w:t>18</w:t>
            </w:r>
          </w:p>
          <w:p w14:paraId="1EAB21BE" w14:textId="77777777" w:rsidR="00F24330" w:rsidRPr="00F24330" w:rsidRDefault="00F24330" w:rsidP="00F24330">
            <w:pPr>
              <w:pStyle w:val="BodyText"/>
              <w:spacing w:after="0"/>
              <w:rPr>
                <w:rFonts w:ascii="Courier New" w:hAnsi="Courier New" w:cs="Courier New"/>
                <w:sz w:val="18"/>
                <w:szCs w:val="18"/>
                <w:lang w:val="en-US"/>
              </w:rPr>
            </w:pPr>
            <w:r w:rsidRPr="00F24330">
              <w:rPr>
                <w:rFonts w:ascii="Courier New" w:hAnsi="Courier New" w:cs="Courier New"/>
                <w:sz w:val="18"/>
                <w:szCs w:val="18"/>
                <w:lang w:val="en-US"/>
              </w:rPr>
              <w:t>19</w:t>
            </w:r>
          </w:p>
          <w:p w14:paraId="263A423A" w14:textId="77777777" w:rsidR="00F24330" w:rsidRPr="00F24330" w:rsidRDefault="00F24330" w:rsidP="00F24330">
            <w:pPr>
              <w:pStyle w:val="BodyText"/>
              <w:spacing w:after="0"/>
              <w:rPr>
                <w:rFonts w:ascii="Courier New" w:hAnsi="Courier New" w:cs="Courier New"/>
                <w:sz w:val="18"/>
                <w:szCs w:val="18"/>
                <w:lang w:val="en-US"/>
              </w:rPr>
            </w:pPr>
            <w:r w:rsidRPr="00F24330">
              <w:rPr>
                <w:rFonts w:ascii="Courier New" w:hAnsi="Courier New" w:cs="Courier New"/>
                <w:sz w:val="18"/>
                <w:szCs w:val="18"/>
                <w:lang w:val="en-US"/>
              </w:rPr>
              <w:t>20</w:t>
            </w:r>
          </w:p>
          <w:p w14:paraId="240B7A7F" w14:textId="77777777" w:rsidR="00F24330" w:rsidRPr="00F24330" w:rsidRDefault="00F24330" w:rsidP="00F24330">
            <w:pPr>
              <w:pStyle w:val="BodyText"/>
              <w:spacing w:after="0"/>
              <w:rPr>
                <w:rFonts w:ascii="Courier New" w:hAnsi="Courier New" w:cs="Courier New"/>
                <w:sz w:val="18"/>
                <w:szCs w:val="18"/>
                <w:lang w:val="en-US"/>
              </w:rPr>
            </w:pPr>
            <w:r w:rsidRPr="00F24330">
              <w:rPr>
                <w:rFonts w:ascii="Courier New" w:hAnsi="Courier New" w:cs="Courier New"/>
                <w:sz w:val="18"/>
                <w:szCs w:val="18"/>
                <w:lang w:val="en-US"/>
              </w:rPr>
              <w:t>21</w:t>
            </w:r>
          </w:p>
          <w:p w14:paraId="6767224A" w14:textId="77777777" w:rsidR="00F24330" w:rsidRPr="00F24330" w:rsidRDefault="00F24330" w:rsidP="00F24330">
            <w:pPr>
              <w:pStyle w:val="BodyText"/>
              <w:spacing w:after="0"/>
              <w:rPr>
                <w:rFonts w:ascii="Courier New" w:hAnsi="Courier New" w:cs="Courier New"/>
                <w:sz w:val="18"/>
                <w:szCs w:val="18"/>
                <w:lang w:val="en-US"/>
              </w:rPr>
            </w:pPr>
            <w:r w:rsidRPr="00F24330">
              <w:rPr>
                <w:rFonts w:ascii="Courier New" w:hAnsi="Courier New" w:cs="Courier New"/>
                <w:sz w:val="18"/>
                <w:szCs w:val="18"/>
                <w:lang w:val="en-US"/>
              </w:rPr>
              <w:t>22</w:t>
            </w:r>
          </w:p>
          <w:p w14:paraId="7A9B6E03" w14:textId="77777777" w:rsidR="00F24330" w:rsidRPr="00F24330" w:rsidRDefault="00F24330" w:rsidP="00F24330">
            <w:pPr>
              <w:pStyle w:val="BodyText"/>
              <w:spacing w:after="0"/>
              <w:rPr>
                <w:rFonts w:ascii="Courier New" w:hAnsi="Courier New" w:cs="Courier New"/>
                <w:sz w:val="18"/>
                <w:szCs w:val="18"/>
                <w:lang w:val="en-US"/>
              </w:rPr>
            </w:pPr>
            <w:r w:rsidRPr="00F24330">
              <w:rPr>
                <w:rFonts w:ascii="Courier New" w:hAnsi="Courier New" w:cs="Courier New"/>
                <w:sz w:val="18"/>
                <w:szCs w:val="18"/>
                <w:lang w:val="en-US"/>
              </w:rPr>
              <w:t>23</w:t>
            </w:r>
          </w:p>
          <w:p w14:paraId="37D84FF8" w14:textId="77777777" w:rsidR="00F24330" w:rsidRPr="00F24330" w:rsidRDefault="00F24330" w:rsidP="00F24330">
            <w:pPr>
              <w:pStyle w:val="BodyText"/>
              <w:spacing w:after="0"/>
              <w:rPr>
                <w:rFonts w:ascii="Courier New" w:hAnsi="Courier New" w:cs="Courier New"/>
                <w:sz w:val="18"/>
                <w:szCs w:val="18"/>
                <w:lang w:val="en-US"/>
              </w:rPr>
            </w:pPr>
            <w:r w:rsidRPr="00F24330">
              <w:rPr>
                <w:rFonts w:ascii="Courier New" w:hAnsi="Courier New" w:cs="Courier New"/>
                <w:sz w:val="18"/>
                <w:szCs w:val="18"/>
                <w:lang w:val="en-US"/>
              </w:rPr>
              <w:t>24</w:t>
            </w:r>
          </w:p>
          <w:p w14:paraId="00809FB6" w14:textId="77777777" w:rsidR="00F24330" w:rsidRPr="00F24330" w:rsidRDefault="00F24330" w:rsidP="00F24330">
            <w:pPr>
              <w:pStyle w:val="BodyText"/>
              <w:spacing w:after="0"/>
              <w:rPr>
                <w:rFonts w:ascii="Courier New" w:hAnsi="Courier New" w:cs="Courier New"/>
                <w:sz w:val="18"/>
                <w:szCs w:val="18"/>
                <w:lang w:val="en-US"/>
              </w:rPr>
            </w:pPr>
            <w:r w:rsidRPr="00F24330">
              <w:rPr>
                <w:rFonts w:ascii="Courier New" w:hAnsi="Courier New" w:cs="Courier New"/>
                <w:sz w:val="18"/>
                <w:szCs w:val="18"/>
                <w:lang w:val="en-US"/>
              </w:rPr>
              <w:t>25</w:t>
            </w:r>
          </w:p>
          <w:p w14:paraId="617BA896" w14:textId="77777777" w:rsidR="00F24330" w:rsidRPr="00F24330" w:rsidRDefault="00F24330" w:rsidP="00F24330">
            <w:pPr>
              <w:pStyle w:val="BodyText"/>
              <w:spacing w:after="0"/>
              <w:rPr>
                <w:rFonts w:ascii="Courier New" w:hAnsi="Courier New" w:cs="Courier New"/>
                <w:sz w:val="18"/>
                <w:szCs w:val="18"/>
                <w:lang w:val="en-US"/>
              </w:rPr>
            </w:pPr>
            <w:r w:rsidRPr="00F24330">
              <w:rPr>
                <w:rFonts w:ascii="Courier New" w:hAnsi="Courier New" w:cs="Courier New"/>
                <w:sz w:val="18"/>
                <w:szCs w:val="18"/>
                <w:lang w:val="en-US"/>
              </w:rPr>
              <w:t>26</w:t>
            </w:r>
          </w:p>
          <w:p w14:paraId="5FFF676C" w14:textId="77777777" w:rsidR="00F24330" w:rsidRPr="00F24330" w:rsidRDefault="00F24330" w:rsidP="00F24330">
            <w:pPr>
              <w:pStyle w:val="BodyText"/>
              <w:spacing w:after="0"/>
              <w:rPr>
                <w:rFonts w:ascii="Courier New" w:hAnsi="Courier New" w:cs="Courier New"/>
                <w:sz w:val="18"/>
                <w:szCs w:val="18"/>
                <w:lang w:val="en-US"/>
              </w:rPr>
            </w:pPr>
            <w:r w:rsidRPr="00F24330">
              <w:rPr>
                <w:rFonts w:ascii="Courier New" w:hAnsi="Courier New" w:cs="Courier New"/>
                <w:sz w:val="18"/>
                <w:szCs w:val="18"/>
                <w:lang w:val="en-US"/>
              </w:rPr>
              <w:t>27</w:t>
            </w:r>
          </w:p>
          <w:p w14:paraId="642F72DF" w14:textId="77777777" w:rsidR="00F24330" w:rsidRPr="00F24330" w:rsidRDefault="00F24330" w:rsidP="00F24330">
            <w:pPr>
              <w:pStyle w:val="BodyText"/>
              <w:spacing w:after="0"/>
              <w:rPr>
                <w:rFonts w:ascii="Courier New" w:hAnsi="Courier New" w:cs="Courier New"/>
                <w:sz w:val="18"/>
                <w:szCs w:val="18"/>
                <w:lang w:val="en-US"/>
              </w:rPr>
            </w:pPr>
            <w:r w:rsidRPr="00F24330">
              <w:rPr>
                <w:rFonts w:ascii="Courier New" w:hAnsi="Courier New" w:cs="Courier New"/>
                <w:sz w:val="18"/>
                <w:szCs w:val="18"/>
                <w:lang w:val="en-US"/>
              </w:rPr>
              <w:t>28</w:t>
            </w:r>
          </w:p>
          <w:p w14:paraId="0B56D0A6" w14:textId="77777777" w:rsidR="00F24330" w:rsidRPr="00F24330" w:rsidRDefault="00F24330" w:rsidP="00F24330">
            <w:pPr>
              <w:pStyle w:val="BodyText"/>
              <w:spacing w:after="0"/>
              <w:rPr>
                <w:rFonts w:ascii="Courier New" w:hAnsi="Courier New" w:cs="Courier New"/>
                <w:sz w:val="18"/>
                <w:szCs w:val="18"/>
                <w:lang w:val="en-US"/>
              </w:rPr>
            </w:pPr>
            <w:r w:rsidRPr="00F24330">
              <w:rPr>
                <w:rFonts w:ascii="Courier New" w:hAnsi="Courier New" w:cs="Courier New"/>
                <w:sz w:val="18"/>
                <w:szCs w:val="18"/>
                <w:lang w:val="en-US"/>
              </w:rPr>
              <w:t>29</w:t>
            </w:r>
          </w:p>
          <w:p w14:paraId="1C8F188B" w14:textId="77777777" w:rsidR="00F24330" w:rsidRPr="00F24330" w:rsidRDefault="00F24330" w:rsidP="00F24330">
            <w:pPr>
              <w:pStyle w:val="BodyText"/>
              <w:spacing w:after="0"/>
              <w:rPr>
                <w:rFonts w:ascii="Courier New" w:hAnsi="Courier New" w:cs="Courier New"/>
                <w:sz w:val="18"/>
                <w:szCs w:val="18"/>
                <w:lang w:val="en-US"/>
              </w:rPr>
            </w:pPr>
            <w:r w:rsidRPr="00F24330">
              <w:rPr>
                <w:rFonts w:ascii="Courier New" w:hAnsi="Courier New" w:cs="Courier New"/>
                <w:sz w:val="18"/>
                <w:szCs w:val="18"/>
                <w:lang w:val="en-US"/>
              </w:rPr>
              <w:t>30</w:t>
            </w:r>
          </w:p>
          <w:p w14:paraId="38AD54BA" w14:textId="77777777" w:rsidR="00F24330" w:rsidRPr="00F24330" w:rsidRDefault="00F24330" w:rsidP="00F24330">
            <w:pPr>
              <w:pStyle w:val="BodyText"/>
              <w:spacing w:after="0"/>
              <w:rPr>
                <w:rFonts w:ascii="Courier New" w:hAnsi="Courier New" w:cs="Courier New"/>
                <w:sz w:val="18"/>
                <w:szCs w:val="18"/>
                <w:lang w:val="en-US"/>
              </w:rPr>
            </w:pPr>
            <w:r w:rsidRPr="00F24330">
              <w:rPr>
                <w:rFonts w:ascii="Courier New" w:hAnsi="Courier New" w:cs="Courier New"/>
                <w:sz w:val="18"/>
                <w:szCs w:val="18"/>
                <w:lang w:val="en-US"/>
              </w:rPr>
              <w:t>31</w:t>
            </w:r>
          </w:p>
          <w:p w14:paraId="6C98414E" w14:textId="77777777" w:rsidR="00F24330" w:rsidRPr="00F24330" w:rsidRDefault="00F24330" w:rsidP="00F24330">
            <w:pPr>
              <w:pStyle w:val="BodyText"/>
              <w:spacing w:after="0"/>
              <w:rPr>
                <w:rFonts w:ascii="Courier New" w:hAnsi="Courier New" w:cs="Courier New"/>
                <w:sz w:val="18"/>
                <w:szCs w:val="18"/>
                <w:lang w:val="en-US"/>
              </w:rPr>
            </w:pPr>
            <w:r w:rsidRPr="00F24330">
              <w:rPr>
                <w:rFonts w:ascii="Courier New" w:hAnsi="Courier New" w:cs="Courier New"/>
                <w:sz w:val="18"/>
                <w:szCs w:val="18"/>
                <w:lang w:val="en-US"/>
              </w:rPr>
              <w:t>32</w:t>
            </w:r>
          </w:p>
          <w:p w14:paraId="280E3018" w14:textId="77777777" w:rsidR="00F24330" w:rsidRPr="00F24330" w:rsidRDefault="00F24330" w:rsidP="00F24330">
            <w:pPr>
              <w:pStyle w:val="BodyText"/>
              <w:spacing w:after="0"/>
              <w:rPr>
                <w:rFonts w:ascii="Courier New" w:hAnsi="Courier New" w:cs="Courier New"/>
                <w:sz w:val="18"/>
                <w:szCs w:val="18"/>
                <w:lang w:val="en-US"/>
              </w:rPr>
            </w:pPr>
            <w:r w:rsidRPr="00F24330">
              <w:rPr>
                <w:rFonts w:ascii="Courier New" w:hAnsi="Courier New" w:cs="Courier New"/>
                <w:sz w:val="18"/>
                <w:szCs w:val="18"/>
                <w:lang w:val="en-US"/>
              </w:rPr>
              <w:t>33</w:t>
            </w:r>
          </w:p>
          <w:p w14:paraId="4357CBC8" w14:textId="77777777" w:rsidR="00F24330" w:rsidRPr="00F24330" w:rsidRDefault="00F24330" w:rsidP="00F24330">
            <w:pPr>
              <w:pStyle w:val="BodyText"/>
              <w:spacing w:after="0"/>
              <w:rPr>
                <w:rFonts w:ascii="Courier New" w:hAnsi="Courier New" w:cs="Courier New"/>
                <w:sz w:val="18"/>
                <w:szCs w:val="18"/>
                <w:lang w:val="en-US"/>
              </w:rPr>
            </w:pPr>
            <w:r w:rsidRPr="00F24330">
              <w:rPr>
                <w:rFonts w:ascii="Courier New" w:hAnsi="Courier New" w:cs="Courier New"/>
                <w:sz w:val="18"/>
                <w:szCs w:val="18"/>
                <w:lang w:val="en-US"/>
              </w:rPr>
              <w:t>34</w:t>
            </w:r>
          </w:p>
          <w:p w14:paraId="1A3180F0" w14:textId="77777777" w:rsidR="00F24330" w:rsidRPr="00F24330" w:rsidRDefault="00F24330" w:rsidP="00F24330">
            <w:pPr>
              <w:pStyle w:val="BodyText"/>
              <w:spacing w:after="0"/>
              <w:rPr>
                <w:rFonts w:ascii="Courier New" w:hAnsi="Courier New" w:cs="Courier New"/>
                <w:sz w:val="18"/>
                <w:szCs w:val="18"/>
                <w:lang w:val="en-US"/>
              </w:rPr>
            </w:pPr>
            <w:r w:rsidRPr="00F24330">
              <w:rPr>
                <w:rFonts w:ascii="Courier New" w:hAnsi="Courier New" w:cs="Courier New"/>
                <w:sz w:val="18"/>
                <w:szCs w:val="18"/>
                <w:lang w:val="en-US"/>
              </w:rPr>
              <w:t>35</w:t>
            </w:r>
          </w:p>
          <w:p w14:paraId="782C4363" w14:textId="77777777" w:rsidR="00F24330" w:rsidRPr="00F24330" w:rsidRDefault="00F24330" w:rsidP="00F24330">
            <w:pPr>
              <w:pStyle w:val="BodyText"/>
              <w:spacing w:after="0"/>
              <w:rPr>
                <w:rFonts w:ascii="Courier New" w:hAnsi="Courier New" w:cs="Courier New"/>
                <w:sz w:val="18"/>
                <w:szCs w:val="18"/>
                <w:lang w:val="en-US"/>
              </w:rPr>
            </w:pPr>
            <w:r w:rsidRPr="00F24330">
              <w:rPr>
                <w:rFonts w:ascii="Courier New" w:hAnsi="Courier New" w:cs="Courier New"/>
                <w:sz w:val="18"/>
                <w:szCs w:val="18"/>
                <w:lang w:val="en-US"/>
              </w:rPr>
              <w:t>36</w:t>
            </w:r>
          </w:p>
          <w:p w14:paraId="552222C0" w14:textId="77777777" w:rsidR="00F24330" w:rsidRPr="00F24330" w:rsidRDefault="00F24330" w:rsidP="00F24330">
            <w:pPr>
              <w:pStyle w:val="BodyText"/>
              <w:spacing w:after="0"/>
              <w:rPr>
                <w:rFonts w:ascii="Courier New" w:hAnsi="Courier New" w:cs="Courier New"/>
                <w:sz w:val="18"/>
                <w:szCs w:val="18"/>
                <w:lang w:val="en-US"/>
              </w:rPr>
            </w:pPr>
            <w:r w:rsidRPr="00F24330">
              <w:rPr>
                <w:rFonts w:ascii="Courier New" w:hAnsi="Courier New" w:cs="Courier New"/>
                <w:sz w:val="18"/>
                <w:szCs w:val="18"/>
                <w:lang w:val="en-US"/>
              </w:rPr>
              <w:t>37</w:t>
            </w:r>
          </w:p>
          <w:p w14:paraId="199C0E46" w14:textId="77777777" w:rsidR="00F24330" w:rsidRPr="00F24330" w:rsidRDefault="00F24330" w:rsidP="00F24330">
            <w:pPr>
              <w:pStyle w:val="BodyText"/>
              <w:spacing w:after="0"/>
              <w:rPr>
                <w:rFonts w:ascii="Courier New" w:hAnsi="Courier New" w:cs="Courier New"/>
                <w:sz w:val="18"/>
                <w:szCs w:val="18"/>
                <w:lang w:val="en-US"/>
              </w:rPr>
            </w:pPr>
            <w:r w:rsidRPr="00F24330">
              <w:rPr>
                <w:rFonts w:ascii="Courier New" w:hAnsi="Courier New" w:cs="Courier New"/>
                <w:sz w:val="18"/>
                <w:szCs w:val="18"/>
                <w:lang w:val="en-US"/>
              </w:rPr>
              <w:t>38</w:t>
            </w:r>
          </w:p>
          <w:p w14:paraId="12DC43D6" w14:textId="77777777" w:rsidR="00F24330" w:rsidRPr="00F24330" w:rsidRDefault="00F24330" w:rsidP="00F24330">
            <w:pPr>
              <w:pStyle w:val="BodyText"/>
              <w:spacing w:after="0"/>
              <w:rPr>
                <w:rFonts w:ascii="Courier New" w:hAnsi="Courier New" w:cs="Courier New"/>
                <w:sz w:val="18"/>
                <w:szCs w:val="18"/>
                <w:lang w:val="en-US"/>
              </w:rPr>
            </w:pPr>
            <w:r w:rsidRPr="00F24330">
              <w:rPr>
                <w:rFonts w:ascii="Courier New" w:hAnsi="Courier New" w:cs="Courier New"/>
                <w:sz w:val="18"/>
                <w:szCs w:val="18"/>
                <w:lang w:val="en-US"/>
              </w:rPr>
              <w:t>39</w:t>
            </w:r>
          </w:p>
          <w:p w14:paraId="27232942" w14:textId="77777777" w:rsidR="00F24330" w:rsidRPr="00F24330" w:rsidRDefault="00F24330" w:rsidP="00F24330">
            <w:pPr>
              <w:pStyle w:val="BodyText"/>
              <w:spacing w:after="0"/>
              <w:rPr>
                <w:rFonts w:ascii="Courier New" w:hAnsi="Courier New" w:cs="Courier New"/>
                <w:sz w:val="18"/>
                <w:szCs w:val="18"/>
                <w:lang w:val="en-US"/>
              </w:rPr>
            </w:pPr>
            <w:r w:rsidRPr="00F24330">
              <w:rPr>
                <w:rFonts w:ascii="Courier New" w:hAnsi="Courier New" w:cs="Courier New"/>
                <w:sz w:val="18"/>
                <w:szCs w:val="18"/>
                <w:lang w:val="en-US"/>
              </w:rPr>
              <w:t>40</w:t>
            </w:r>
          </w:p>
          <w:p w14:paraId="0AF28B84" w14:textId="77777777" w:rsidR="00F24330" w:rsidRPr="00F24330" w:rsidRDefault="00F24330" w:rsidP="00F24330">
            <w:pPr>
              <w:pStyle w:val="BodyText"/>
              <w:spacing w:after="0"/>
              <w:rPr>
                <w:rFonts w:ascii="Courier New" w:hAnsi="Courier New" w:cs="Courier New"/>
                <w:sz w:val="18"/>
                <w:szCs w:val="18"/>
                <w:lang w:val="en-US"/>
              </w:rPr>
            </w:pPr>
            <w:r w:rsidRPr="00F24330">
              <w:rPr>
                <w:rFonts w:ascii="Courier New" w:hAnsi="Courier New" w:cs="Courier New"/>
                <w:sz w:val="18"/>
                <w:szCs w:val="18"/>
                <w:lang w:val="en-US"/>
              </w:rPr>
              <w:t>41</w:t>
            </w:r>
          </w:p>
          <w:p w14:paraId="15DF05D2" w14:textId="77777777" w:rsidR="00F24330" w:rsidRPr="00F24330" w:rsidRDefault="00F24330" w:rsidP="00F24330">
            <w:pPr>
              <w:pStyle w:val="BodyText"/>
              <w:spacing w:after="0"/>
              <w:rPr>
                <w:rFonts w:ascii="Courier New" w:hAnsi="Courier New" w:cs="Courier New"/>
                <w:sz w:val="18"/>
                <w:szCs w:val="18"/>
                <w:lang w:val="en-US"/>
              </w:rPr>
            </w:pPr>
            <w:r w:rsidRPr="00F24330">
              <w:rPr>
                <w:rFonts w:ascii="Courier New" w:hAnsi="Courier New" w:cs="Courier New"/>
                <w:sz w:val="18"/>
                <w:szCs w:val="18"/>
                <w:lang w:val="en-US"/>
              </w:rPr>
              <w:t>42</w:t>
            </w:r>
          </w:p>
          <w:p w14:paraId="27EF0BFA" w14:textId="77777777" w:rsidR="00F24330" w:rsidRPr="00F24330" w:rsidRDefault="00F24330" w:rsidP="00F24330">
            <w:pPr>
              <w:pStyle w:val="BodyText"/>
              <w:spacing w:after="0"/>
              <w:rPr>
                <w:rFonts w:ascii="Courier New" w:hAnsi="Courier New" w:cs="Courier New"/>
                <w:sz w:val="18"/>
                <w:szCs w:val="18"/>
                <w:lang w:val="en-US"/>
              </w:rPr>
            </w:pPr>
            <w:r w:rsidRPr="00F24330">
              <w:rPr>
                <w:rFonts w:ascii="Courier New" w:hAnsi="Courier New" w:cs="Courier New"/>
                <w:sz w:val="18"/>
                <w:szCs w:val="18"/>
                <w:lang w:val="en-US"/>
              </w:rPr>
              <w:t>43</w:t>
            </w:r>
          </w:p>
          <w:p w14:paraId="18AB42A0" w14:textId="77777777" w:rsidR="00F24330" w:rsidRPr="00F24330" w:rsidRDefault="00F24330" w:rsidP="00F24330">
            <w:pPr>
              <w:pStyle w:val="BodyText"/>
              <w:spacing w:after="0"/>
              <w:rPr>
                <w:rFonts w:ascii="Courier New" w:hAnsi="Courier New" w:cs="Courier New"/>
                <w:sz w:val="18"/>
                <w:szCs w:val="18"/>
                <w:lang w:val="en-US"/>
              </w:rPr>
            </w:pPr>
            <w:r w:rsidRPr="00F24330">
              <w:rPr>
                <w:rFonts w:ascii="Courier New" w:hAnsi="Courier New" w:cs="Courier New"/>
                <w:sz w:val="18"/>
                <w:szCs w:val="18"/>
                <w:lang w:val="en-US"/>
              </w:rPr>
              <w:t>44</w:t>
            </w:r>
          </w:p>
          <w:p w14:paraId="7D27AE91" w14:textId="77777777" w:rsidR="00F24330" w:rsidRPr="00F24330" w:rsidRDefault="00F24330" w:rsidP="00F24330">
            <w:pPr>
              <w:pStyle w:val="BodyText"/>
              <w:spacing w:after="0"/>
              <w:rPr>
                <w:rFonts w:ascii="Courier New" w:hAnsi="Courier New" w:cs="Courier New"/>
                <w:sz w:val="18"/>
                <w:szCs w:val="18"/>
                <w:lang w:val="en-US"/>
              </w:rPr>
            </w:pPr>
            <w:r w:rsidRPr="00F24330">
              <w:rPr>
                <w:rFonts w:ascii="Courier New" w:hAnsi="Courier New" w:cs="Courier New"/>
                <w:sz w:val="18"/>
                <w:szCs w:val="18"/>
                <w:lang w:val="en-US"/>
              </w:rPr>
              <w:t>45</w:t>
            </w:r>
          </w:p>
          <w:p w14:paraId="7660E496" w14:textId="77777777" w:rsidR="00F24330" w:rsidRPr="00F24330" w:rsidRDefault="00F24330" w:rsidP="00F24330">
            <w:pPr>
              <w:pStyle w:val="BodyText"/>
              <w:spacing w:after="0"/>
              <w:rPr>
                <w:rFonts w:ascii="Courier New" w:hAnsi="Courier New" w:cs="Courier New"/>
                <w:sz w:val="18"/>
                <w:szCs w:val="18"/>
                <w:lang w:val="en-US"/>
              </w:rPr>
            </w:pPr>
            <w:r w:rsidRPr="00F24330">
              <w:rPr>
                <w:rFonts w:ascii="Courier New" w:hAnsi="Courier New" w:cs="Courier New"/>
                <w:sz w:val="18"/>
                <w:szCs w:val="18"/>
                <w:lang w:val="en-US"/>
              </w:rPr>
              <w:t>46</w:t>
            </w:r>
          </w:p>
          <w:p w14:paraId="7E2E4EB1" w14:textId="77777777" w:rsidR="00F24330" w:rsidRPr="00F24330" w:rsidRDefault="00F24330" w:rsidP="00F24330">
            <w:pPr>
              <w:pStyle w:val="BodyText"/>
              <w:spacing w:after="0"/>
              <w:rPr>
                <w:rFonts w:ascii="Courier New" w:hAnsi="Courier New" w:cs="Courier New"/>
                <w:sz w:val="18"/>
                <w:szCs w:val="18"/>
                <w:lang w:val="en-US"/>
              </w:rPr>
            </w:pPr>
            <w:r w:rsidRPr="00F24330">
              <w:rPr>
                <w:rFonts w:ascii="Courier New" w:hAnsi="Courier New" w:cs="Courier New"/>
                <w:sz w:val="18"/>
                <w:szCs w:val="18"/>
                <w:lang w:val="en-US"/>
              </w:rPr>
              <w:t>47</w:t>
            </w:r>
          </w:p>
          <w:p w14:paraId="518DD469" w14:textId="77777777" w:rsidR="00F24330" w:rsidRPr="00F24330" w:rsidRDefault="00F24330" w:rsidP="00F24330">
            <w:pPr>
              <w:pStyle w:val="BodyText"/>
              <w:spacing w:after="0"/>
              <w:rPr>
                <w:rFonts w:ascii="Courier New" w:hAnsi="Courier New" w:cs="Courier New"/>
                <w:sz w:val="18"/>
                <w:szCs w:val="18"/>
                <w:lang w:val="en-US"/>
              </w:rPr>
            </w:pPr>
            <w:r w:rsidRPr="00F24330">
              <w:rPr>
                <w:rFonts w:ascii="Courier New" w:hAnsi="Courier New" w:cs="Courier New"/>
                <w:sz w:val="18"/>
                <w:szCs w:val="18"/>
                <w:lang w:val="en-US"/>
              </w:rPr>
              <w:t>48</w:t>
            </w:r>
          </w:p>
          <w:p w14:paraId="491AA094" w14:textId="77777777" w:rsidR="00F24330" w:rsidRPr="00F24330" w:rsidRDefault="00F24330" w:rsidP="00F24330">
            <w:pPr>
              <w:pStyle w:val="BodyText"/>
              <w:spacing w:after="0"/>
              <w:rPr>
                <w:rFonts w:ascii="Courier New" w:hAnsi="Courier New" w:cs="Courier New"/>
                <w:sz w:val="18"/>
                <w:szCs w:val="18"/>
                <w:lang w:val="en-US"/>
              </w:rPr>
            </w:pPr>
            <w:r w:rsidRPr="00F24330">
              <w:rPr>
                <w:rFonts w:ascii="Courier New" w:hAnsi="Courier New" w:cs="Courier New"/>
                <w:sz w:val="18"/>
                <w:szCs w:val="18"/>
                <w:lang w:val="en-US"/>
              </w:rPr>
              <w:t>49</w:t>
            </w:r>
          </w:p>
          <w:p w14:paraId="1D8F1ED7" w14:textId="77777777" w:rsidR="00F24330" w:rsidRPr="00F24330" w:rsidRDefault="00F24330" w:rsidP="00F24330">
            <w:pPr>
              <w:pStyle w:val="BodyText"/>
              <w:spacing w:after="0"/>
              <w:rPr>
                <w:rFonts w:ascii="Courier New" w:hAnsi="Courier New" w:cs="Courier New"/>
                <w:sz w:val="18"/>
                <w:szCs w:val="18"/>
                <w:lang w:val="en-US"/>
              </w:rPr>
            </w:pPr>
            <w:r w:rsidRPr="00F24330">
              <w:rPr>
                <w:rFonts w:ascii="Courier New" w:hAnsi="Courier New" w:cs="Courier New"/>
                <w:sz w:val="18"/>
                <w:szCs w:val="18"/>
                <w:lang w:val="en-US"/>
              </w:rPr>
              <w:t>50</w:t>
            </w:r>
          </w:p>
          <w:p w14:paraId="169EE61D" w14:textId="77777777" w:rsidR="00F24330" w:rsidRDefault="008D5C86" w:rsidP="00F24330">
            <w:pPr>
              <w:pStyle w:val="BodyText"/>
              <w:spacing w:after="0"/>
              <w:rPr>
                <w:rFonts w:ascii="Courier New" w:hAnsi="Courier New" w:cs="Courier New"/>
                <w:sz w:val="18"/>
                <w:szCs w:val="18"/>
                <w:lang w:val="en-US"/>
              </w:rPr>
            </w:pPr>
            <w:r>
              <w:rPr>
                <w:rFonts w:ascii="Courier New" w:hAnsi="Courier New" w:cs="Courier New"/>
                <w:sz w:val="18"/>
                <w:szCs w:val="18"/>
                <w:lang w:val="en-US"/>
              </w:rPr>
              <w:t>51</w:t>
            </w:r>
          </w:p>
          <w:p w14:paraId="68EEAF5D" w14:textId="77777777" w:rsidR="008C6816" w:rsidRDefault="008C6816" w:rsidP="00F24330">
            <w:pPr>
              <w:pStyle w:val="BodyText"/>
              <w:spacing w:after="0"/>
              <w:rPr>
                <w:rFonts w:ascii="Courier New" w:hAnsi="Courier New" w:cs="Courier New"/>
                <w:sz w:val="18"/>
                <w:szCs w:val="18"/>
                <w:lang w:val="en-US"/>
              </w:rPr>
            </w:pPr>
            <w:r>
              <w:rPr>
                <w:rFonts w:ascii="Courier New" w:hAnsi="Courier New" w:cs="Courier New"/>
                <w:sz w:val="18"/>
                <w:szCs w:val="18"/>
                <w:lang w:val="en-US"/>
              </w:rPr>
              <w:t>52</w:t>
            </w:r>
          </w:p>
          <w:p w14:paraId="27CA71E8" w14:textId="77777777" w:rsidR="008C6816" w:rsidRDefault="008C6816" w:rsidP="00F24330">
            <w:pPr>
              <w:pStyle w:val="BodyText"/>
              <w:spacing w:after="0"/>
              <w:rPr>
                <w:rFonts w:ascii="Courier New" w:hAnsi="Courier New" w:cs="Courier New"/>
                <w:sz w:val="18"/>
                <w:szCs w:val="18"/>
                <w:lang w:val="en-US"/>
              </w:rPr>
            </w:pPr>
            <w:r>
              <w:rPr>
                <w:rFonts w:ascii="Courier New" w:hAnsi="Courier New" w:cs="Courier New"/>
                <w:sz w:val="18"/>
                <w:szCs w:val="18"/>
                <w:lang w:val="en-US"/>
              </w:rPr>
              <w:t>53</w:t>
            </w:r>
          </w:p>
          <w:p w14:paraId="1C809312" w14:textId="77777777" w:rsidR="008C6816" w:rsidRDefault="008C6816" w:rsidP="00F24330">
            <w:pPr>
              <w:pStyle w:val="BodyText"/>
              <w:spacing w:after="0"/>
              <w:rPr>
                <w:rFonts w:ascii="Courier New" w:hAnsi="Courier New" w:cs="Courier New"/>
                <w:sz w:val="18"/>
                <w:szCs w:val="18"/>
                <w:lang w:val="en-US"/>
              </w:rPr>
            </w:pPr>
            <w:r>
              <w:rPr>
                <w:rFonts w:ascii="Courier New" w:hAnsi="Courier New" w:cs="Courier New"/>
                <w:sz w:val="18"/>
                <w:szCs w:val="18"/>
                <w:lang w:val="en-US"/>
              </w:rPr>
              <w:t>54</w:t>
            </w:r>
          </w:p>
          <w:p w14:paraId="0B96DF73" w14:textId="77777777" w:rsidR="008C6816" w:rsidRPr="00503E22" w:rsidRDefault="008C6816" w:rsidP="00F24330">
            <w:pPr>
              <w:pStyle w:val="BodyText"/>
              <w:spacing w:after="0"/>
              <w:rPr>
                <w:rFonts w:ascii="Courier New" w:hAnsi="Courier New" w:cs="Courier New"/>
                <w:sz w:val="18"/>
                <w:szCs w:val="18"/>
                <w:lang w:val="en-US"/>
              </w:rPr>
            </w:pPr>
            <w:r>
              <w:rPr>
                <w:rFonts w:ascii="Courier New" w:hAnsi="Courier New" w:cs="Courier New"/>
                <w:sz w:val="18"/>
                <w:szCs w:val="18"/>
                <w:lang w:val="en-US"/>
              </w:rPr>
              <w:t>55</w:t>
            </w:r>
          </w:p>
        </w:tc>
        <w:tc>
          <w:tcPr>
            <w:tcW w:w="7482" w:type="dxa"/>
          </w:tcPr>
          <w:p w14:paraId="36070450" w14:textId="77777777" w:rsidR="00F107EB" w:rsidRPr="00F107EB" w:rsidRDefault="00F107EB" w:rsidP="00B74E48">
            <w:pPr>
              <w:pStyle w:val="BodyText"/>
              <w:spacing w:after="0"/>
              <w:jc w:val="left"/>
              <w:rPr>
                <w:rFonts w:ascii="Courier New" w:hAnsi="Courier New" w:cs="Courier New"/>
                <w:sz w:val="18"/>
                <w:szCs w:val="18"/>
                <w:lang w:val="en-US"/>
              </w:rPr>
            </w:pPr>
            <w:r>
              <w:rPr>
                <w:rFonts w:ascii="Courier New" w:hAnsi="Courier New" w:cs="Courier New"/>
                <w:sz w:val="18"/>
                <w:szCs w:val="18"/>
                <w:lang w:val="en-US"/>
              </w:rPr>
              <w:t>...</w:t>
            </w:r>
          </w:p>
          <w:p w14:paraId="463D3A1E" w14:textId="77777777" w:rsidR="00F107EB" w:rsidRPr="00F107EB" w:rsidRDefault="00F107EB" w:rsidP="00B74E48">
            <w:pPr>
              <w:pStyle w:val="BodyText"/>
              <w:spacing w:after="0"/>
              <w:jc w:val="left"/>
              <w:rPr>
                <w:rFonts w:ascii="Courier New" w:hAnsi="Courier New" w:cs="Courier New"/>
                <w:sz w:val="18"/>
                <w:szCs w:val="18"/>
                <w:lang w:val="en-US"/>
              </w:rPr>
            </w:pPr>
          </w:p>
          <w:p w14:paraId="35EB6E8F" w14:textId="77777777" w:rsidR="00F107EB" w:rsidRPr="00F107EB" w:rsidRDefault="00F25181" w:rsidP="00B74E48">
            <w:pPr>
              <w:pStyle w:val="BodyText"/>
              <w:spacing w:after="0"/>
              <w:jc w:val="left"/>
              <w:rPr>
                <w:rFonts w:ascii="Courier New" w:hAnsi="Courier New" w:cs="Courier New"/>
                <w:sz w:val="18"/>
                <w:szCs w:val="18"/>
                <w:lang w:val="en-US"/>
              </w:rPr>
            </w:pPr>
            <w:r>
              <w:rPr>
                <w:rFonts w:ascii="Courier New" w:hAnsi="Courier New" w:cs="Courier New"/>
                <w:sz w:val="18"/>
                <w:szCs w:val="18"/>
                <w:lang w:val="en-US"/>
              </w:rPr>
              <w:t xml:space="preserve">class </w:t>
            </w:r>
            <w:r w:rsidRPr="00F107EB">
              <w:rPr>
                <w:rFonts w:ascii="Courier New" w:hAnsi="Courier New" w:cs="Courier New"/>
                <w:sz w:val="18"/>
                <w:szCs w:val="18"/>
                <w:lang w:val="en-US"/>
              </w:rPr>
              <w:t>S</w:t>
            </w:r>
            <w:r>
              <w:rPr>
                <w:rFonts w:ascii="Courier New" w:hAnsi="Courier New" w:cs="Courier New"/>
                <w:sz w:val="18"/>
                <w:szCs w:val="18"/>
                <w:lang w:val="en-US"/>
              </w:rPr>
              <w:t>ensordata</w:t>
            </w:r>
            <w:r w:rsidR="00F107EB" w:rsidRPr="00F107EB">
              <w:rPr>
                <w:rFonts w:ascii="Courier New" w:hAnsi="Courier New" w:cs="Courier New"/>
                <w:sz w:val="18"/>
                <w:szCs w:val="18"/>
                <w:lang w:val="en-US"/>
              </w:rPr>
              <w:t>FilterNodeSensor(ListAPIView):</w:t>
            </w:r>
          </w:p>
          <w:p w14:paraId="23FD3FBD" w14:textId="77777777" w:rsidR="00F107EB" w:rsidRPr="00F107EB" w:rsidRDefault="00F107EB" w:rsidP="00B74E48">
            <w:pPr>
              <w:pStyle w:val="BodyText"/>
              <w:spacing w:after="0"/>
              <w:jc w:val="left"/>
              <w:rPr>
                <w:rFonts w:ascii="Courier New" w:hAnsi="Courier New" w:cs="Courier New"/>
                <w:sz w:val="18"/>
                <w:szCs w:val="18"/>
                <w:lang w:val="en-US"/>
              </w:rPr>
            </w:pPr>
            <w:r w:rsidRPr="00F107EB">
              <w:rPr>
                <w:rFonts w:ascii="Courier New" w:hAnsi="Courier New" w:cs="Courier New"/>
                <w:sz w:val="18"/>
                <w:szCs w:val="18"/>
                <w:lang w:val="en-US"/>
              </w:rPr>
              <w:t xml:space="preserve">    authentication_classes = (JSONWebTokenAuthentication,)</w:t>
            </w:r>
          </w:p>
          <w:p w14:paraId="4582FCB1" w14:textId="77777777" w:rsidR="00F107EB" w:rsidRPr="00F107EB" w:rsidRDefault="00F107EB" w:rsidP="00B74E48">
            <w:pPr>
              <w:pStyle w:val="BodyText"/>
              <w:spacing w:after="0"/>
              <w:jc w:val="left"/>
              <w:rPr>
                <w:rFonts w:ascii="Courier New" w:hAnsi="Courier New" w:cs="Courier New"/>
                <w:sz w:val="18"/>
                <w:szCs w:val="18"/>
                <w:lang w:val="en-US"/>
              </w:rPr>
            </w:pPr>
            <w:r w:rsidRPr="00F107EB">
              <w:rPr>
                <w:rFonts w:ascii="Courier New" w:hAnsi="Courier New" w:cs="Courier New"/>
                <w:sz w:val="18"/>
                <w:szCs w:val="18"/>
                <w:lang w:val="en-US"/>
              </w:rPr>
              <w:t xml:space="preserve">    permission_classes = (IsUser,)</w:t>
            </w:r>
          </w:p>
          <w:p w14:paraId="4D24F3A2" w14:textId="77777777" w:rsidR="00F107EB" w:rsidRPr="00F107EB" w:rsidRDefault="00F107EB" w:rsidP="00B74E48">
            <w:pPr>
              <w:pStyle w:val="BodyText"/>
              <w:spacing w:after="0"/>
              <w:jc w:val="left"/>
              <w:rPr>
                <w:rFonts w:ascii="Courier New" w:hAnsi="Courier New" w:cs="Courier New"/>
                <w:sz w:val="18"/>
                <w:szCs w:val="18"/>
                <w:lang w:val="en-US"/>
              </w:rPr>
            </w:pPr>
            <w:r w:rsidRPr="00F107EB">
              <w:rPr>
                <w:rFonts w:ascii="Courier New" w:hAnsi="Courier New" w:cs="Courier New"/>
                <w:sz w:val="18"/>
                <w:szCs w:val="18"/>
                <w:lang w:val="en-US"/>
              </w:rPr>
              <w:t xml:space="preserve">    serializer_class = </w:t>
            </w:r>
            <w:r w:rsidR="00F25181" w:rsidRPr="00F107EB">
              <w:rPr>
                <w:rFonts w:ascii="Courier New" w:hAnsi="Courier New" w:cs="Courier New"/>
                <w:sz w:val="18"/>
                <w:szCs w:val="18"/>
                <w:lang w:val="en-US"/>
              </w:rPr>
              <w:t>S</w:t>
            </w:r>
            <w:r w:rsidR="00F25181">
              <w:rPr>
                <w:rFonts w:ascii="Courier New" w:hAnsi="Courier New" w:cs="Courier New"/>
                <w:sz w:val="18"/>
                <w:szCs w:val="18"/>
                <w:lang w:val="en-US"/>
              </w:rPr>
              <w:t>ensordata</w:t>
            </w:r>
            <w:r w:rsidRPr="00F107EB">
              <w:rPr>
                <w:rFonts w:ascii="Courier New" w:hAnsi="Courier New" w:cs="Courier New"/>
                <w:sz w:val="18"/>
                <w:szCs w:val="18"/>
                <w:lang w:val="en-US"/>
              </w:rPr>
              <w:t>Serializer</w:t>
            </w:r>
          </w:p>
          <w:p w14:paraId="1DA365D2" w14:textId="77777777" w:rsidR="00F107EB" w:rsidRPr="00F107EB" w:rsidRDefault="008D5C86" w:rsidP="00B74E48">
            <w:pPr>
              <w:pStyle w:val="BodyText"/>
              <w:spacing w:after="0"/>
              <w:jc w:val="left"/>
              <w:rPr>
                <w:rFonts w:ascii="Courier New" w:hAnsi="Courier New" w:cs="Courier New"/>
                <w:sz w:val="18"/>
                <w:szCs w:val="18"/>
                <w:lang w:val="en-US"/>
              </w:rPr>
            </w:pPr>
            <w:r>
              <w:rPr>
                <w:rFonts w:ascii="Courier New" w:hAnsi="Courier New" w:cs="Courier New"/>
                <w:sz w:val="18"/>
                <w:szCs w:val="18"/>
                <w:lang w:val="en-US"/>
              </w:rPr>
              <w:t>...</w:t>
            </w:r>
          </w:p>
          <w:p w14:paraId="2085E635" w14:textId="77777777" w:rsidR="00F107EB" w:rsidRPr="00F107EB" w:rsidRDefault="00F107EB" w:rsidP="00B74E48">
            <w:pPr>
              <w:pStyle w:val="BodyText"/>
              <w:spacing w:after="0"/>
              <w:jc w:val="left"/>
              <w:rPr>
                <w:rFonts w:ascii="Courier New" w:hAnsi="Courier New" w:cs="Courier New"/>
                <w:sz w:val="18"/>
                <w:szCs w:val="18"/>
                <w:lang w:val="en-US"/>
              </w:rPr>
            </w:pPr>
            <w:r w:rsidRPr="00F107EB">
              <w:rPr>
                <w:rFonts w:ascii="Courier New" w:hAnsi="Courier New" w:cs="Courier New"/>
                <w:sz w:val="18"/>
                <w:szCs w:val="18"/>
                <w:lang w:val="en-US"/>
              </w:rPr>
              <w:t xml:space="preserve">    def get_queryset(self):</w:t>
            </w:r>
          </w:p>
          <w:p w14:paraId="4BDD4C94" w14:textId="77777777" w:rsidR="00F107EB" w:rsidRPr="00F107EB" w:rsidRDefault="005446C4" w:rsidP="00B74E48">
            <w:pPr>
              <w:pStyle w:val="BodyText"/>
              <w:spacing w:after="0"/>
              <w:jc w:val="left"/>
              <w:rPr>
                <w:rFonts w:ascii="Courier New" w:hAnsi="Courier New" w:cs="Courier New"/>
                <w:sz w:val="18"/>
                <w:szCs w:val="18"/>
                <w:lang w:val="en-US"/>
              </w:rPr>
            </w:pPr>
            <w:r>
              <w:rPr>
                <w:rFonts w:ascii="Courier New" w:hAnsi="Courier New" w:cs="Courier New"/>
                <w:sz w:val="18"/>
                <w:szCs w:val="18"/>
                <w:lang w:val="en-US"/>
              </w:rPr>
              <w:t xml:space="preserve">        nodeid</w:t>
            </w:r>
            <w:r w:rsidR="00F107EB" w:rsidRPr="00F107EB">
              <w:rPr>
                <w:rFonts w:ascii="Courier New" w:hAnsi="Courier New" w:cs="Courier New"/>
                <w:sz w:val="18"/>
                <w:szCs w:val="18"/>
                <w:lang w:val="en-US"/>
              </w:rPr>
              <w:t xml:space="preserve"> = self.kwargs['node']</w:t>
            </w:r>
          </w:p>
          <w:p w14:paraId="03CFB4FE" w14:textId="77777777" w:rsidR="00F107EB" w:rsidRPr="00F107EB" w:rsidRDefault="00F107EB" w:rsidP="00B74E48">
            <w:pPr>
              <w:pStyle w:val="BodyText"/>
              <w:spacing w:after="0"/>
              <w:jc w:val="left"/>
              <w:rPr>
                <w:rFonts w:ascii="Courier New" w:hAnsi="Courier New" w:cs="Courier New"/>
                <w:sz w:val="18"/>
                <w:szCs w:val="18"/>
                <w:lang w:val="en-US"/>
              </w:rPr>
            </w:pPr>
            <w:r w:rsidRPr="00F107EB">
              <w:rPr>
                <w:rFonts w:ascii="Courier New" w:hAnsi="Courier New" w:cs="Courier New"/>
                <w:sz w:val="18"/>
                <w:szCs w:val="18"/>
                <w:lang w:val="en-US"/>
              </w:rPr>
              <w:t xml:space="preserve">  </w:t>
            </w:r>
            <w:r w:rsidR="005446C4">
              <w:rPr>
                <w:rFonts w:ascii="Courier New" w:hAnsi="Courier New" w:cs="Courier New"/>
                <w:sz w:val="18"/>
                <w:szCs w:val="18"/>
                <w:lang w:val="en-US"/>
              </w:rPr>
              <w:t xml:space="preserve">      sensorid</w:t>
            </w:r>
            <w:r w:rsidRPr="00F107EB">
              <w:rPr>
                <w:rFonts w:ascii="Courier New" w:hAnsi="Courier New" w:cs="Courier New"/>
                <w:sz w:val="18"/>
                <w:szCs w:val="18"/>
                <w:lang w:val="en-US"/>
              </w:rPr>
              <w:t xml:space="preserve"> = self.kwargs['sensor']</w:t>
            </w:r>
          </w:p>
          <w:p w14:paraId="525F24FA" w14:textId="77777777" w:rsidR="00F107EB" w:rsidRPr="00F107EB" w:rsidRDefault="00F107EB" w:rsidP="00B74E48">
            <w:pPr>
              <w:pStyle w:val="BodyText"/>
              <w:spacing w:after="0"/>
              <w:jc w:val="left"/>
              <w:rPr>
                <w:rFonts w:ascii="Courier New" w:hAnsi="Courier New" w:cs="Courier New"/>
                <w:sz w:val="18"/>
                <w:szCs w:val="18"/>
                <w:lang w:val="en-US"/>
              </w:rPr>
            </w:pPr>
          </w:p>
          <w:p w14:paraId="271A6735" w14:textId="77777777" w:rsidR="00F107EB" w:rsidRPr="00F107EB" w:rsidRDefault="00F107EB" w:rsidP="00B74E48">
            <w:pPr>
              <w:pStyle w:val="BodyText"/>
              <w:spacing w:after="0"/>
              <w:jc w:val="left"/>
              <w:rPr>
                <w:rFonts w:ascii="Courier New" w:hAnsi="Courier New" w:cs="Courier New"/>
                <w:sz w:val="18"/>
                <w:szCs w:val="18"/>
                <w:lang w:val="en-US"/>
              </w:rPr>
            </w:pPr>
            <w:r w:rsidRPr="00F107EB">
              <w:rPr>
                <w:rFonts w:ascii="Courier New" w:hAnsi="Courier New" w:cs="Courier New"/>
                <w:sz w:val="18"/>
                <w:szCs w:val="18"/>
                <w:lang w:val="en-US"/>
              </w:rPr>
              <w:t xml:space="preserve">        node_s</w:t>
            </w:r>
            <w:r w:rsidR="005446C4">
              <w:rPr>
                <w:rFonts w:ascii="Courier New" w:hAnsi="Courier New" w:cs="Courier New"/>
                <w:sz w:val="18"/>
                <w:szCs w:val="18"/>
                <w:lang w:val="en-US"/>
              </w:rPr>
              <w:t>ensor = self.checknode(nodeid, sensorid</w:t>
            </w:r>
            <w:r w:rsidRPr="00F107EB">
              <w:rPr>
                <w:rFonts w:ascii="Courier New" w:hAnsi="Courier New" w:cs="Courier New"/>
                <w:sz w:val="18"/>
                <w:szCs w:val="18"/>
                <w:lang w:val="en-US"/>
              </w:rPr>
              <w:t>)</w:t>
            </w:r>
          </w:p>
          <w:p w14:paraId="3AF634AC" w14:textId="77777777" w:rsidR="00F107EB" w:rsidRPr="00F107EB" w:rsidRDefault="00F107EB" w:rsidP="00B74E48">
            <w:pPr>
              <w:pStyle w:val="BodyText"/>
              <w:spacing w:after="0"/>
              <w:jc w:val="left"/>
              <w:rPr>
                <w:rFonts w:ascii="Courier New" w:hAnsi="Courier New" w:cs="Courier New"/>
                <w:sz w:val="18"/>
                <w:szCs w:val="18"/>
                <w:lang w:val="en-US"/>
              </w:rPr>
            </w:pPr>
            <w:r w:rsidRPr="00F107EB">
              <w:rPr>
                <w:rFonts w:ascii="Courier New" w:hAnsi="Courier New" w:cs="Courier New"/>
                <w:sz w:val="18"/>
                <w:szCs w:val="18"/>
                <w:lang w:val="en-US"/>
              </w:rPr>
              <w:t xml:space="preserve">        if self.request.user != node_sensor.get('node').user and 0 == node_sensor.get('node').is_public:</w:t>
            </w:r>
          </w:p>
          <w:p w14:paraId="124F6ADA" w14:textId="77777777" w:rsidR="00F107EB" w:rsidRPr="00F107EB" w:rsidRDefault="00F107EB" w:rsidP="00B74E48">
            <w:pPr>
              <w:pStyle w:val="BodyText"/>
              <w:spacing w:after="0"/>
              <w:jc w:val="left"/>
              <w:rPr>
                <w:rFonts w:ascii="Courier New" w:hAnsi="Courier New" w:cs="Courier New"/>
                <w:sz w:val="18"/>
                <w:szCs w:val="18"/>
                <w:lang w:val="en-US"/>
              </w:rPr>
            </w:pPr>
            <w:r w:rsidRPr="00F107EB">
              <w:rPr>
                <w:rFonts w:ascii="Courier New" w:hAnsi="Courier New" w:cs="Courier New"/>
                <w:sz w:val="18"/>
                <w:szCs w:val="18"/>
                <w:lang w:val="en-US"/>
              </w:rPr>
              <w:t xml:space="preserve">            return 'unauthorized'</w:t>
            </w:r>
          </w:p>
          <w:p w14:paraId="0BC2E1CC" w14:textId="77777777" w:rsidR="00F107EB" w:rsidRPr="00F107EB" w:rsidRDefault="00F107EB" w:rsidP="00B74E48">
            <w:pPr>
              <w:pStyle w:val="BodyText"/>
              <w:spacing w:after="0"/>
              <w:jc w:val="left"/>
              <w:rPr>
                <w:rFonts w:ascii="Courier New" w:hAnsi="Courier New" w:cs="Courier New"/>
                <w:sz w:val="18"/>
                <w:szCs w:val="18"/>
                <w:lang w:val="en-US"/>
              </w:rPr>
            </w:pPr>
          </w:p>
          <w:p w14:paraId="4E5D1637" w14:textId="77777777" w:rsidR="00F107EB" w:rsidRPr="00F107EB" w:rsidRDefault="00F107EB" w:rsidP="00B74E48">
            <w:pPr>
              <w:pStyle w:val="BodyText"/>
              <w:spacing w:after="0"/>
              <w:jc w:val="left"/>
              <w:rPr>
                <w:rFonts w:ascii="Courier New" w:hAnsi="Courier New" w:cs="Courier New"/>
                <w:sz w:val="18"/>
                <w:szCs w:val="18"/>
                <w:lang w:val="en-US"/>
              </w:rPr>
            </w:pPr>
            <w:r w:rsidRPr="00F107EB">
              <w:rPr>
                <w:rFonts w:ascii="Courier New" w:hAnsi="Courier New" w:cs="Courier New"/>
                <w:sz w:val="18"/>
                <w:szCs w:val="18"/>
                <w:lang w:val="en-US"/>
              </w:rPr>
              <w:t xml:space="preserve">        filter_from = self.request.GET.get('start')</w:t>
            </w:r>
          </w:p>
          <w:p w14:paraId="642A2447" w14:textId="77777777" w:rsidR="00F107EB" w:rsidRPr="00F107EB" w:rsidRDefault="00F107EB" w:rsidP="00B74E48">
            <w:pPr>
              <w:pStyle w:val="BodyText"/>
              <w:spacing w:after="0"/>
              <w:jc w:val="left"/>
              <w:rPr>
                <w:rFonts w:ascii="Courier New" w:hAnsi="Courier New" w:cs="Courier New"/>
                <w:sz w:val="18"/>
                <w:szCs w:val="18"/>
                <w:lang w:val="en-US"/>
              </w:rPr>
            </w:pPr>
            <w:r w:rsidRPr="00F107EB">
              <w:rPr>
                <w:rFonts w:ascii="Courier New" w:hAnsi="Courier New" w:cs="Courier New"/>
                <w:sz w:val="18"/>
                <w:szCs w:val="18"/>
                <w:lang w:val="en-US"/>
              </w:rPr>
              <w:t xml:space="preserve">        filter_last = self.request.GET.get('end')</w:t>
            </w:r>
          </w:p>
          <w:p w14:paraId="3FBEB200" w14:textId="77777777" w:rsidR="00F107EB" w:rsidRPr="00F107EB" w:rsidRDefault="00F107EB" w:rsidP="00B74E48">
            <w:pPr>
              <w:pStyle w:val="BodyText"/>
              <w:spacing w:after="0"/>
              <w:jc w:val="left"/>
              <w:rPr>
                <w:rFonts w:ascii="Courier New" w:hAnsi="Courier New" w:cs="Courier New"/>
                <w:sz w:val="18"/>
                <w:szCs w:val="18"/>
                <w:lang w:val="en-US"/>
              </w:rPr>
            </w:pPr>
          </w:p>
          <w:p w14:paraId="11BF8DA8" w14:textId="77777777" w:rsidR="00F107EB" w:rsidRPr="00F107EB" w:rsidRDefault="00F107EB" w:rsidP="00B74E48">
            <w:pPr>
              <w:pStyle w:val="BodyText"/>
              <w:spacing w:after="0"/>
              <w:jc w:val="left"/>
              <w:rPr>
                <w:rFonts w:ascii="Courier New" w:hAnsi="Courier New" w:cs="Courier New"/>
                <w:sz w:val="18"/>
                <w:szCs w:val="18"/>
                <w:lang w:val="en-US"/>
              </w:rPr>
            </w:pPr>
            <w:r w:rsidRPr="00F107EB">
              <w:rPr>
                <w:rFonts w:ascii="Courier New" w:hAnsi="Courier New" w:cs="Courier New"/>
                <w:sz w:val="18"/>
                <w:szCs w:val="18"/>
                <w:lang w:val="en-US"/>
              </w:rPr>
              <w:t xml:space="preserve">        if filter_from and filter_last:</w:t>
            </w:r>
          </w:p>
          <w:p w14:paraId="7CAA2FD5" w14:textId="77777777" w:rsidR="00F107EB" w:rsidRPr="00F107EB" w:rsidRDefault="00F107EB" w:rsidP="00B74E48">
            <w:pPr>
              <w:pStyle w:val="BodyText"/>
              <w:spacing w:after="0"/>
              <w:jc w:val="left"/>
              <w:rPr>
                <w:rFonts w:ascii="Courier New" w:hAnsi="Courier New" w:cs="Courier New"/>
                <w:sz w:val="18"/>
                <w:szCs w:val="18"/>
                <w:lang w:val="en-US"/>
              </w:rPr>
            </w:pPr>
            <w:r w:rsidRPr="00F107EB">
              <w:rPr>
                <w:rFonts w:ascii="Courier New" w:hAnsi="Courier New" w:cs="Courier New"/>
                <w:sz w:val="18"/>
                <w:szCs w:val="18"/>
                <w:lang w:val="en-US"/>
              </w:rPr>
              <w:t xml:space="preserve">            return </w:t>
            </w:r>
            <w:r w:rsidR="00F25181" w:rsidRPr="00F107EB">
              <w:rPr>
                <w:rFonts w:ascii="Courier New" w:hAnsi="Courier New" w:cs="Courier New"/>
                <w:sz w:val="18"/>
                <w:szCs w:val="18"/>
                <w:lang w:val="en-US"/>
              </w:rPr>
              <w:t>S</w:t>
            </w:r>
            <w:r w:rsidR="00F25181">
              <w:rPr>
                <w:rFonts w:ascii="Courier New" w:hAnsi="Courier New" w:cs="Courier New"/>
                <w:sz w:val="18"/>
                <w:szCs w:val="18"/>
                <w:lang w:val="en-US"/>
              </w:rPr>
              <w:t>ensordatas</w:t>
            </w:r>
            <w:r w:rsidRPr="00F107EB">
              <w:rPr>
                <w:rFonts w:ascii="Courier New" w:hAnsi="Courier New" w:cs="Courier New"/>
                <w:sz w:val="18"/>
                <w:szCs w:val="18"/>
                <w:lang w:val="en-US"/>
              </w:rPr>
              <w:t>.objects.filter(</w:t>
            </w:r>
          </w:p>
          <w:p w14:paraId="27F9FB5C" w14:textId="77777777" w:rsidR="00F107EB" w:rsidRPr="00F107EB" w:rsidRDefault="00F107EB" w:rsidP="00B74E48">
            <w:pPr>
              <w:pStyle w:val="BodyText"/>
              <w:spacing w:after="0"/>
              <w:jc w:val="left"/>
              <w:rPr>
                <w:rFonts w:ascii="Courier New" w:hAnsi="Courier New" w:cs="Courier New"/>
                <w:sz w:val="18"/>
                <w:szCs w:val="18"/>
                <w:lang w:val="en-US"/>
              </w:rPr>
            </w:pPr>
            <w:r w:rsidRPr="00F107EB">
              <w:rPr>
                <w:rFonts w:ascii="Courier New" w:hAnsi="Courier New" w:cs="Courier New"/>
                <w:sz w:val="18"/>
                <w:szCs w:val="18"/>
                <w:lang w:val="en-US"/>
              </w:rPr>
              <w:t xml:space="preserve">                node=node_sensor.get('node').id, sensor=node_sensor.get('sensor').id,</w:t>
            </w:r>
          </w:p>
          <w:p w14:paraId="3C2CD15D" w14:textId="77777777" w:rsidR="00F107EB" w:rsidRPr="00F107EB" w:rsidRDefault="00F107EB" w:rsidP="00B74E48">
            <w:pPr>
              <w:pStyle w:val="BodyText"/>
              <w:spacing w:after="0"/>
              <w:jc w:val="left"/>
              <w:rPr>
                <w:rFonts w:ascii="Courier New" w:hAnsi="Courier New" w:cs="Courier New"/>
                <w:sz w:val="18"/>
                <w:szCs w:val="18"/>
                <w:lang w:val="en-US"/>
              </w:rPr>
            </w:pPr>
            <w:r w:rsidRPr="00F107EB">
              <w:rPr>
                <w:rFonts w:ascii="Courier New" w:hAnsi="Courier New" w:cs="Courier New"/>
                <w:sz w:val="18"/>
                <w:szCs w:val="18"/>
                <w:lang w:val="en-US"/>
              </w:rPr>
              <w:t xml:space="preserve">                timestamp__gte=filter_from, timestamp__lte=filter_last</w:t>
            </w:r>
          </w:p>
          <w:p w14:paraId="1E68A791" w14:textId="77777777" w:rsidR="00F107EB" w:rsidRPr="00F107EB" w:rsidRDefault="00F107EB" w:rsidP="00B74E48">
            <w:pPr>
              <w:pStyle w:val="BodyText"/>
              <w:spacing w:after="0"/>
              <w:jc w:val="left"/>
              <w:rPr>
                <w:rFonts w:ascii="Courier New" w:hAnsi="Courier New" w:cs="Courier New"/>
                <w:sz w:val="18"/>
                <w:szCs w:val="18"/>
                <w:lang w:val="en-US"/>
              </w:rPr>
            </w:pPr>
            <w:r w:rsidRPr="00F107EB">
              <w:rPr>
                <w:rFonts w:ascii="Courier New" w:hAnsi="Courier New" w:cs="Courier New"/>
                <w:sz w:val="18"/>
                <w:szCs w:val="18"/>
                <w:lang w:val="en-US"/>
              </w:rPr>
              <w:t xml:space="preserve">            )</w:t>
            </w:r>
          </w:p>
          <w:p w14:paraId="2FF123CB" w14:textId="77777777" w:rsidR="00F107EB" w:rsidRPr="00F107EB" w:rsidRDefault="00F107EB" w:rsidP="00B74E48">
            <w:pPr>
              <w:pStyle w:val="BodyText"/>
              <w:spacing w:after="0"/>
              <w:jc w:val="left"/>
              <w:rPr>
                <w:rFonts w:ascii="Courier New" w:hAnsi="Courier New" w:cs="Courier New"/>
                <w:sz w:val="18"/>
                <w:szCs w:val="18"/>
                <w:lang w:val="en-US"/>
              </w:rPr>
            </w:pPr>
            <w:r w:rsidRPr="00F107EB">
              <w:rPr>
                <w:rFonts w:ascii="Courier New" w:hAnsi="Courier New" w:cs="Courier New"/>
                <w:sz w:val="18"/>
                <w:szCs w:val="18"/>
                <w:lang w:val="en-US"/>
              </w:rPr>
              <w:t xml:space="preserve">        elif filter_from:</w:t>
            </w:r>
          </w:p>
          <w:p w14:paraId="50F6EC7A" w14:textId="77777777" w:rsidR="00F107EB" w:rsidRPr="00F107EB" w:rsidRDefault="00F107EB" w:rsidP="00B74E48">
            <w:pPr>
              <w:pStyle w:val="BodyText"/>
              <w:spacing w:after="0"/>
              <w:jc w:val="left"/>
              <w:rPr>
                <w:rFonts w:ascii="Courier New" w:hAnsi="Courier New" w:cs="Courier New"/>
                <w:sz w:val="18"/>
                <w:szCs w:val="18"/>
                <w:lang w:val="en-US"/>
              </w:rPr>
            </w:pPr>
            <w:r w:rsidRPr="00F107EB">
              <w:rPr>
                <w:rFonts w:ascii="Courier New" w:hAnsi="Courier New" w:cs="Courier New"/>
                <w:sz w:val="18"/>
                <w:szCs w:val="18"/>
                <w:lang w:val="en-US"/>
              </w:rPr>
              <w:t xml:space="preserve">            return </w:t>
            </w:r>
            <w:r w:rsidR="00F25181" w:rsidRPr="00F107EB">
              <w:rPr>
                <w:rFonts w:ascii="Courier New" w:hAnsi="Courier New" w:cs="Courier New"/>
                <w:sz w:val="18"/>
                <w:szCs w:val="18"/>
                <w:lang w:val="en-US"/>
              </w:rPr>
              <w:t>S</w:t>
            </w:r>
            <w:r w:rsidR="00F25181">
              <w:rPr>
                <w:rFonts w:ascii="Courier New" w:hAnsi="Courier New" w:cs="Courier New"/>
                <w:sz w:val="18"/>
                <w:szCs w:val="18"/>
                <w:lang w:val="en-US"/>
              </w:rPr>
              <w:t>ensordatas</w:t>
            </w:r>
            <w:r w:rsidRPr="00F107EB">
              <w:rPr>
                <w:rFonts w:ascii="Courier New" w:hAnsi="Courier New" w:cs="Courier New"/>
                <w:sz w:val="18"/>
                <w:szCs w:val="18"/>
                <w:lang w:val="en-US"/>
              </w:rPr>
              <w:t>.objects.filter(</w:t>
            </w:r>
          </w:p>
          <w:p w14:paraId="2BDAD3F8" w14:textId="77777777" w:rsidR="00F107EB" w:rsidRPr="00F107EB" w:rsidRDefault="00F107EB" w:rsidP="00B74E48">
            <w:pPr>
              <w:pStyle w:val="BodyText"/>
              <w:spacing w:after="0"/>
              <w:jc w:val="left"/>
              <w:rPr>
                <w:rFonts w:ascii="Courier New" w:hAnsi="Courier New" w:cs="Courier New"/>
                <w:sz w:val="18"/>
                <w:szCs w:val="18"/>
                <w:lang w:val="en-US"/>
              </w:rPr>
            </w:pPr>
            <w:r w:rsidRPr="00F107EB">
              <w:rPr>
                <w:rFonts w:ascii="Courier New" w:hAnsi="Courier New" w:cs="Courier New"/>
                <w:sz w:val="18"/>
                <w:szCs w:val="18"/>
                <w:lang w:val="en-US"/>
              </w:rPr>
              <w:t xml:space="preserve">                node=node_sensor.get('node').id, sensor=node_sensor.get('sensor').id,</w:t>
            </w:r>
          </w:p>
          <w:p w14:paraId="0502AE29" w14:textId="77777777" w:rsidR="00F107EB" w:rsidRPr="00F107EB" w:rsidRDefault="00F107EB" w:rsidP="00B74E48">
            <w:pPr>
              <w:pStyle w:val="BodyText"/>
              <w:spacing w:after="0"/>
              <w:jc w:val="left"/>
              <w:rPr>
                <w:rFonts w:ascii="Courier New" w:hAnsi="Courier New" w:cs="Courier New"/>
                <w:sz w:val="18"/>
                <w:szCs w:val="18"/>
                <w:lang w:val="en-US"/>
              </w:rPr>
            </w:pPr>
            <w:r w:rsidRPr="00F107EB">
              <w:rPr>
                <w:rFonts w:ascii="Courier New" w:hAnsi="Courier New" w:cs="Courier New"/>
                <w:sz w:val="18"/>
                <w:szCs w:val="18"/>
                <w:lang w:val="en-US"/>
              </w:rPr>
              <w:t xml:space="preserve">                timestamp__gte=filter_from</w:t>
            </w:r>
          </w:p>
          <w:p w14:paraId="52DFFEEF" w14:textId="77777777" w:rsidR="00F107EB" w:rsidRPr="00F107EB" w:rsidRDefault="00F107EB" w:rsidP="00B74E48">
            <w:pPr>
              <w:pStyle w:val="BodyText"/>
              <w:spacing w:after="0"/>
              <w:jc w:val="left"/>
              <w:rPr>
                <w:rFonts w:ascii="Courier New" w:hAnsi="Courier New" w:cs="Courier New"/>
                <w:sz w:val="18"/>
                <w:szCs w:val="18"/>
                <w:lang w:val="en-US"/>
              </w:rPr>
            </w:pPr>
            <w:r w:rsidRPr="00F107EB">
              <w:rPr>
                <w:rFonts w:ascii="Courier New" w:hAnsi="Courier New" w:cs="Courier New"/>
                <w:sz w:val="18"/>
                <w:szCs w:val="18"/>
                <w:lang w:val="en-US"/>
              </w:rPr>
              <w:t xml:space="preserve">            )</w:t>
            </w:r>
          </w:p>
          <w:p w14:paraId="7643FED2" w14:textId="77777777" w:rsidR="00F107EB" w:rsidRPr="00F107EB" w:rsidRDefault="00F107EB" w:rsidP="00B74E48">
            <w:pPr>
              <w:pStyle w:val="BodyText"/>
              <w:spacing w:after="0"/>
              <w:jc w:val="left"/>
              <w:rPr>
                <w:rFonts w:ascii="Courier New" w:hAnsi="Courier New" w:cs="Courier New"/>
                <w:sz w:val="18"/>
                <w:szCs w:val="18"/>
                <w:lang w:val="en-US"/>
              </w:rPr>
            </w:pPr>
            <w:r w:rsidRPr="00F107EB">
              <w:rPr>
                <w:rFonts w:ascii="Courier New" w:hAnsi="Courier New" w:cs="Courier New"/>
                <w:sz w:val="18"/>
                <w:szCs w:val="18"/>
                <w:lang w:val="en-US"/>
              </w:rPr>
              <w:t xml:space="preserve">        elif filter_last:</w:t>
            </w:r>
          </w:p>
          <w:p w14:paraId="2993C2FD" w14:textId="77777777" w:rsidR="00F107EB" w:rsidRPr="00F107EB" w:rsidRDefault="00F107EB" w:rsidP="00B74E48">
            <w:pPr>
              <w:pStyle w:val="BodyText"/>
              <w:spacing w:after="0"/>
              <w:jc w:val="left"/>
              <w:rPr>
                <w:rFonts w:ascii="Courier New" w:hAnsi="Courier New" w:cs="Courier New"/>
                <w:sz w:val="18"/>
                <w:szCs w:val="18"/>
                <w:lang w:val="en-US"/>
              </w:rPr>
            </w:pPr>
            <w:r w:rsidRPr="00F107EB">
              <w:rPr>
                <w:rFonts w:ascii="Courier New" w:hAnsi="Courier New" w:cs="Courier New"/>
                <w:sz w:val="18"/>
                <w:szCs w:val="18"/>
                <w:lang w:val="en-US"/>
              </w:rPr>
              <w:t xml:space="preserve">            return </w:t>
            </w:r>
            <w:r w:rsidR="00F25181" w:rsidRPr="00F107EB">
              <w:rPr>
                <w:rFonts w:ascii="Courier New" w:hAnsi="Courier New" w:cs="Courier New"/>
                <w:sz w:val="18"/>
                <w:szCs w:val="18"/>
                <w:lang w:val="en-US"/>
              </w:rPr>
              <w:t>S</w:t>
            </w:r>
            <w:r w:rsidR="00F25181">
              <w:rPr>
                <w:rFonts w:ascii="Courier New" w:hAnsi="Courier New" w:cs="Courier New"/>
                <w:sz w:val="18"/>
                <w:szCs w:val="18"/>
                <w:lang w:val="en-US"/>
              </w:rPr>
              <w:t>ensordatas</w:t>
            </w:r>
            <w:r w:rsidRPr="00F107EB">
              <w:rPr>
                <w:rFonts w:ascii="Courier New" w:hAnsi="Courier New" w:cs="Courier New"/>
                <w:sz w:val="18"/>
                <w:szCs w:val="18"/>
                <w:lang w:val="en-US"/>
              </w:rPr>
              <w:t>.objects.filter(</w:t>
            </w:r>
          </w:p>
          <w:p w14:paraId="24AC31C3" w14:textId="77777777" w:rsidR="00F107EB" w:rsidRPr="00F107EB" w:rsidRDefault="00F107EB" w:rsidP="00B74E48">
            <w:pPr>
              <w:pStyle w:val="BodyText"/>
              <w:spacing w:after="0"/>
              <w:jc w:val="left"/>
              <w:rPr>
                <w:rFonts w:ascii="Courier New" w:hAnsi="Courier New" w:cs="Courier New"/>
                <w:sz w:val="18"/>
                <w:szCs w:val="18"/>
                <w:lang w:val="en-US"/>
              </w:rPr>
            </w:pPr>
            <w:r w:rsidRPr="00F107EB">
              <w:rPr>
                <w:rFonts w:ascii="Courier New" w:hAnsi="Courier New" w:cs="Courier New"/>
                <w:sz w:val="18"/>
                <w:szCs w:val="18"/>
                <w:lang w:val="en-US"/>
              </w:rPr>
              <w:t xml:space="preserve">                node=node_sensor.get('node').id, sensor=node_sensor.get('sensor').id,</w:t>
            </w:r>
          </w:p>
          <w:p w14:paraId="7CFDD51C" w14:textId="77777777" w:rsidR="00F107EB" w:rsidRPr="00F107EB" w:rsidRDefault="00F107EB" w:rsidP="00B74E48">
            <w:pPr>
              <w:pStyle w:val="BodyText"/>
              <w:spacing w:after="0"/>
              <w:jc w:val="left"/>
              <w:rPr>
                <w:rFonts w:ascii="Courier New" w:hAnsi="Courier New" w:cs="Courier New"/>
                <w:sz w:val="18"/>
                <w:szCs w:val="18"/>
                <w:lang w:val="en-US"/>
              </w:rPr>
            </w:pPr>
            <w:r w:rsidRPr="00F107EB">
              <w:rPr>
                <w:rFonts w:ascii="Courier New" w:hAnsi="Courier New" w:cs="Courier New"/>
                <w:sz w:val="18"/>
                <w:szCs w:val="18"/>
                <w:lang w:val="en-US"/>
              </w:rPr>
              <w:t xml:space="preserve">                timestamp__lte=filter_last</w:t>
            </w:r>
          </w:p>
          <w:p w14:paraId="30E59A1E" w14:textId="77777777" w:rsidR="00F107EB" w:rsidRPr="00F107EB" w:rsidRDefault="00F107EB" w:rsidP="00B74E48">
            <w:pPr>
              <w:pStyle w:val="BodyText"/>
              <w:spacing w:after="0"/>
              <w:jc w:val="left"/>
              <w:rPr>
                <w:rFonts w:ascii="Courier New" w:hAnsi="Courier New" w:cs="Courier New"/>
                <w:sz w:val="18"/>
                <w:szCs w:val="18"/>
                <w:lang w:val="en-US"/>
              </w:rPr>
            </w:pPr>
            <w:r w:rsidRPr="00F107EB">
              <w:rPr>
                <w:rFonts w:ascii="Courier New" w:hAnsi="Courier New" w:cs="Courier New"/>
                <w:sz w:val="18"/>
                <w:szCs w:val="18"/>
                <w:lang w:val="en-US"/>
              </w:rPr>
              <w:t xml:space="preserve">            )</w:t>
            </w:r>
          </w:p>
          <w:p w14:paraId="73564FFB" w14:textId="77777777" w:rsidR="00F107EB" w:rsidRPr="00F107EB" w:rsidRDefault="00F107EB" w:rsidP="00B74E48">
            <w:pPr>
              <w:pStyle w:val="BodyText"/>
              <w:spacing w:after="0"/>
              <w:jc w:val="left"/>
              <w:rPr>
                <w:rFonts w:ascii="Courier New" w:hAnsi="Courier New" w:cs="Courier New"/>
                <w:sz w:val="18"/>
                <w:szCs w:val="18"/>
                <w:lang w:val="en-US"/>
              </w:rPr>
            </w:pPr>
            <w:r w:rsidRPr="00F107EB">
              <w:rPr>
                <w:rFonts w:ascii="Courier New" w:hAnsi="Courier New" w:cs="Courier New"/>
                <w:sz w:val="18"/>
                <w:szCs w:val="18"/>
                <w:lang w:val="en-US"/>
              </w:rPr>
              <w:t xml:space="preserve">        else:</w:t>
            </w:r>
          </w:p>
          <w:p w14:paraId="51473D47" w14:textId="77777777" w:rsidR="00F107EB" w:rsidRPr="00F107EB" w:rsidRDefault="00F107EB" w:rsidP="00B74E48">
            <w:pPr>
              <w:pStyle w:val="BodyText"/>
              <w:spacing w:after="0"/>
              <w:jc w:val="left"/>
              <w:rPr>
                <w:rFonts w:ascii="Courier New" w:hAnsi="Courier New" w:cs="Courier New"/>
                <w:sz w:val="18"/>
                <w:szCs w:val="18"/>
                <w:lang w:val="en-US"/>
              </w:rPr>
            </w:pPr>
            <w:r w:rsidRPr="00F107EB">
              <w:rPr>
                <w:rFonts w:ascii="Courier New" w:hAnsi="Courier New" w:cs="Courier New"/>
                <w:sz w:val="18"/>
                <w:szCs w:val="18"/>
                <w:lang w:val="en-US"/>
              </w:rPr>
              <w:t xml:space="preserve">            return </w:t>
            </w:r>
            <w:r w:rsidR="00F25181" w:rsidRPr="00F107EB">
              <w:rPr>
                <w:rFonts w:ascii="Courier New" w:hAnsi="Courier New" w:cs="Courier New"/>
                <w:sz w:val="18"/>
                <w:szCs w:val="18"/>
                <w:lang w:val="en-US"/>
              </w:rPr>
              <w:t>S</w:t>
            </w:r>
            <w:r w:rsidR="00F25181">
              <w:rPr>
                <w:rFonts w:ascii="Courier New" w:hAnsi="Courier New" w:cs="Courier New"/>
                <w:sz w:val="18"/>
                <w:szCs w:val="18"/>
                <w:lang w:val="en-US"/>
              </w:rPr>
              <w:t>ensordatas</w:t>
            </w:r>
            <w:r w:rsidRPr="00F107EB">
              <w:rPr>
                <w:rFonts w:ascii="Courier New" w:hAnsi="Courier New" w:cs="Courier New"/>
                <w:sz w:val="18"/>
                <w:szCs w:val="18"/>
                <w:lang w:val="en-US"/>
              </w:rPr>
              <w:t>.objects.filter(node=node_sensor.get('node').id, sensor=node_sensor.get('sensor').id)</w:t>
            </w:r>
          </w:p>
          <w:p w14:paraId="3506B89E" w14:textId="77777777" w:rsidR="00F107EB" w:rsidRPr="00F107EB" w:rsidRDefault="00F107EB" w:rsidP="00B74E48">
            <w:pPr>
              <w:pStyle w:val="BodyText"/>
              <w:spacing w:after="0"/>
              <w:jc w:val="left"/>
              <w:rPr>
                <w:rFonts w:ascii="Courier New" w:hAnsi="Courier New" w:cs="Courier New"/>
                <w:sz w:val="18"/>
                <w:szCs w:val="18"/>
                <w:lang w:val="en-US"/>
              </w:rPr>
            </w:pPr>
          </w:p>
          <w:p w14:paraId="5DE5477C" w14:textId="77777777" w:rsidR="00F107EB" w:rsidRPr="00F107EB" w:rsidRDefault="00F107EB" w:rsidP="00B74E48">
            <w:pPr>
              <w:pStyle w:val="BodyText"/>
              <w:spacing w:after="0"/>
              <w:jc w:val="left"/>
              <w:rPr>
                <w:rFonts w:ascii="Courier New" w:hAnsi="Courier New" w:cs="Courier New"/>
                <w:sz w:val="18"/>
                <w:szCs w:val="18"/>
                <w:lang w:val="en-US"/>
              </w:rPr>
            </w:pPr>
            <w:r w:rsidRPr="00F107EB">
              <w:rPr>
                <w:rFonts w:ascii="Courier New" w:hAnsi="Courier New" w:cs="Courier New"/>
                <w:sz w:val="18"/>
                <w:szCs w:val="18"/>
                <w:lang w:val="en-US"/>
              </w:rPr>
              <w:t xml:space="preserve">    def get(self, request, *args, **kwargs):</w:t>
            </w:r>
          </w:p>
          <w:p w14:paraId="3FF441D4" w14:textId="77777777" w:rsidR="008C6816" w:rsidRPr="008C6816" w:rsidRDefault="00F107EB" w:rsidP="008C6816">
            <w:pPr>
              <w:pStyle w:val="BodyText"/>
              <w:spacing w:after="0"/>
              <w:jc w:val="left"/>
              <w:rPr>
                <w:rFonts w:ascii="Courier New" w:hAnsi="Courier New" w:cs="Courier New"/>
                <w:sz w:val="18"/>
                <w:szCs w:val="18"/>
                <w:lang w:val="en-US"/>
              </w:rPr>
            </w:pPr>
            <w:r w:rsidRPr="00F107EB">
              <w:rPr>
                <w:rFonts w:ascii="Courier New" w:hAnsi="Courier New" w:cs="Courier New"/>
                <w:sz w:val="18"/>
                <w:szCs w:val="18"/>
                <w:lang w:val="en-US"/>
              </w:rPr>
              <w:t xml:space="preserve">        </w:t>
            </w:r>
            <w:r w:rsidR="008C6816" w:rsidRPr="008C6816">
              <w:rPr>
                <w:rFonts w:ascii="Courier New" w:hAnsi="Courier New" w:cs="Courier New"/>
                <w:sz w:val="18"/>
                <w:szCs w:val="18"/>
                <w:lang w:val="en-US"/>
              </w:rPr>
              <w:t>raw_queryset = self.get_queryset()</w:t>
            </w:r>
          </w:p>
          <w:p w14:paraId="188E3D6E" w14:textId="77777777" w:rsidR="008C6816" w:rsidRPr="008C6816" w:rsidRDefault="008C6816" w:rsidP="008C6816">
            <w:pPr>
              <w:pStyle w:val="BodyText"/>
              <w:spacing w:after="0"/>
              <w:jc w:val="left"/>
              <w:rPr>
                <w:rFonts w:ascii="Courier New" w:hAnsi="Courier New" w:cs="Courier New"/>
                <w:sz w:val="18"/>
                <w:szCs w:val="18"/>
                <w:lang w:val="en-US"/>
              </w:rPr>
            </w:pPr>
            <w:r w:rsidRPr="008C6816">
              <w:rPr>
                <w:rFonts w:ascii="Courier New" w:hAnsi="Courier New" w:cs="Courier New"/>
                <w:sz w:val="18"/>
                <w:szCs w:val="18"/>
                <w:lang w:val="en-US"/>
              </w:rPr>
              <w:t xml:space="preserve">        if 'unauthorized' == raw_queryset:</w:t>
            </w:r>
          </w:p>
          <w:p w14:paraId="23D76F84" w14:textId="77777777" w:rsidR="008C6816" w:rsidRPr="008C6816" w:rsidRDefault="008C6816" w:rsidP="008C6816">
            <w:pPr>
              <w:pStyle w:val="BodyText"/>
              <w:spacing w:after="0"/>
              <w:jc w:val="left"/>
              <w:rPr>
                <w:rFonts w:ascii="Courier New" w:hAnsi="Courier New" w:cs="Courier New"/>
                <w:sz w:val="18"/>
                <w:szCs w:val="18"/>
                <w:lang w:val="en-US"/>
              </w:rPr>
            </w:pPr>
            <w:r w:rsidRPr="008C6816">
              <w:rPr>
                <w:rFonts w:ascii="Courier New" w:hAnsi="Courier New" w:cs="Courier New"/>
                <w:sz w:val="18"/>
                <w:szCs w:val="18"/>
                <w:lang w:val="en-US"/>
              </w:rPr>
              <w:t xml:space="preserve">            return Response({</w:t>
            </w:r>
          </w:p>
          <w:p w14:paraId="1ADDEA88" w14:textId="77777777" w:rsidR="008C6816" w:rsidRPr="008C6816" w:rsidRDefault="008C6816" w:rsidP="008C6816">
            <w:pPr>
              <w:pStyle w:val="BodyText"/>
              <w:spacing w:after="0"/>
              <w:jc w:val="left"/>
              <w:rPr>
                <w:rFonts w:ascii="Courier New" w:hAnsi="Courier New" w:cs="Courier New"/>
                <w:sz w:val="18"/>
                <w:szCs w:val="18"/>
                <w:lang w:val="en-US"/>
              </w:rPr>
            </w:pPr>
            <w:r w:rsidRPr="008C6816">
              <w:rPr>
                <w:rFonts w:ascii="Courier New" w:hAnsi="Courier New" w:cs="Courier New"/>
                <w:sz w:val="18"/>
                <w:szCs w:val="18"/>
                <w:lang w:val="en-US"/>
              </w:rPr>
              <w:t xml:space="preserve">                'detail': 'Not found.'</w:t>
            </w:r>
          </w:p>
          <w:p w14:paraId="4E7B1323" w14:textId="77777777" w:rsidR="00F107EB" w:rsidRPr="00F107EB" w:rsidRDefault="008C6816" w:rsidP="008C6816">
            <w:pPr>
              <w:pStyle w:val="BodyText"/>
              <w:spacing w:after="0"/>
              <w:jc w:val="left"/>
              <w:rPr>
                <w:rFonts w:ascii="Courier New" w:hAnsi="Courier New" w:cs="Courier New"/>
                <w:sz w:val="18"/>
                <w:szCs w:val="18"/>
                <w:lang w:val="en-US"/>
              </w:rPr>
            </w:pPr>
            <w:r w:rsidRPr="008C6816">
              <w:rPr>
                <w:rFonts w:ascii="Courier New" w:hAnsi="Courier New" w:cs="Courier New"/>
                <w:sz w:val="18"/>
                <w:szCs w:val="18"/>
                <w:lang w:val="en-US"/>
              </w:rPr>
              <w:t xml:space="preserve">            }, status=status.HTTP_404_NOT_FOUND)</w:t>
            </w:r>
          </w:p>
          <w:p w14:paraId="6299F43D" w14:textId="77777777" w:rsidR="00F107EB" w:rsidRPr="00F107EB" w:rsidRDefault="00F107EB" w:rsidP="00B74E48">
            <w:pPr>
              <w:pStyle w:val="BodyText"/>
              <w:spacing w:after="0"/>
              <w:jc w:val="left"/>
              <w:rPr>
                <w:rFonts w:ascii="Courier New" w:hAnsi="Courier New" w:cs="Courier New"/>
                <w:sz w:val="18"/>
                <w:szCs w:val="18"/>
                <w:lang w:val="en-US"/>
              </w:rPr>
            </w:pPr>
            <w:r w:rsidRPr="00F107EB">
              <w:rPr>
                <w:rFonts w:ascii="Courier New" w:hAnsi="Courier New" w:cs="Courier New"/>
                <w:sz w:val="18"/>
                <w:szCs w:val="18"/>
                <w:lang w:val="en-US"/>
              </w:rPr>
              <w:t xml:space="preserve">        queryset = self.filter_queryset(raw_queryset)</w:t>
            </w:r>
          </w:p>
          <w:p w14:paraId="473BAFC9" w14:textId="77777777" w:rsidR="00F107EB" w:rsidRPr="00F107EB" w:rsidRDefault="00F107EB" w:rsidP="00B74E48">
            <w:pPr>
              <w:pStyle w:val="BodyText"/>
              <w:spacing w:after="0"/>
              <w:jc w:val="left"/>
              <w:rPr>
                <w:rFonts w:ascii="Courier New" w:hAnsi="Courier New" w:cs="Courier New"/>
                <w:sz w:val="18"/>
                <w:szCs w:val="18"/>
                <w:lang w:val="en-US"/>
              </w:rPr>
            </w:pPr>
            <w:r w:rsidRPr="00F107EB">
              <w:rPr>
                <w:rFonts w:ascii="Courier New" w:hAnsi="Courier New" w:cs="Courier New"/>
                <w:sz w:val="18"/>
                <w:szCs w:val="18"/>
                <w:lang w:val="en-US"/>
              </w:rPr>
              <w:t xml:space="preserve">        page = self.paginate_queryset(queryset)</w:t>
            </w:r>
          </w:p>
          <w:p w14:paraId="57D393E0" w14:textId="77777777" w:rsidR="008D5C86" w:rsidRDefault="00F107EB" w:rsidP="00B74E48">
            <w:pPr>
              <w:pStyle w:val="BodyText"/>
              <w:spacing w:after="0"/>
              <w:jc w:val="left"/>
              <w:rPr>
                <w:rFonts w:ascii="Courier New" w:hAnsi="Courier New" w:cs="Courier New"/>
                <w:sz w:val="18"/>
                <w:szCs w:val="18"/>
                <w:lang w:val="en-US"/>
              </w:rPr>
            </w:pPr>
            <w:r w:rsidRPr="00F107EB">
              <w:rPr>
                <w:rFonts w:ascii="Courier New" w:hAnsi="Courier New" w:cs="Courier New"/>
                <w:sz w:val="18"/>
                <w:szCs w:val="18"/>
                <w:lang w:val="en-US"/>
              </w:rPr>
              <w:t xml:space="preserve">        </w:t>
            </w:r>
            <w:r w:rsidR="008D5C86">
              <w:rPr>
                <w:rFonts w:ascii="Courier New" w:hAnsi="Courier New" w:cs="Courier New"/>
                <w:sz w:val="18"/>
                <w:szCs w:val="18"/>
                <w:lang w:val="en-US"/>
              </w:rPr>
              <w:t>...</w:t>
            </w:r>
            <w:r w:rsidRPr="00F107EB">
              <w:rPr>
                <w:rFonts w:ascii="Courier New" w:hAnsi="Courier New" w:cs="Courier New"/>
                <w:sz w:val="18"/>
                <w:szCs w:val="18"/>
                <w:lang w:val="en-US"/>
              </w:rPr>
              <w:t xml:space="preserve">            </w:t>
            </w:r>
          </w:p>
          <w:p w14:paraId="6ADCDAC1" w14:textId="77777777" w:rsidR="00F107EB" w:rsidRPr="00F107EB" w:rsidRDefault="008D5C86" w:rsidP="00B74E48">
            <w:pPr>
              <w:pStyle w:val="BodyText"/>
              <w:spacing w:after="0"/>
              <w:jc w:val="left"/>
              <w:rPr>
                <w:rFonts w:ascii="Courier New" w:hAnsi="Courier New" w:cs="Courier New"/>
                <w:sz w:val="18"/>
                <w:szCs w:val="18"/>
                <w:lang w:val="en-US"/>
              </w:rPr>
            </w:pPr>
            <w:r>
              <w:rPr>
                <w:rFonts w:ascii="Courier New" w:hAnsi="Courier New" w:cs="Courier New"/>
                <w:sz w:val="18"/>
                <w:szCs w:val="18"/>
                <w:lang w:val="en-US"/>
              </w:rPr>
              <w:t xml:space="preserve">        </w:t>
            </w:r>
            <w:r w:rsidR="00F107EB" w:rsidRPr="00F107EB">
              <w:rPr>
                <w:rFonts w:ascii="Courier New" w:hAnsi="Courier New" w:cs="Courier New"/>
                <w:sz w:val="18"/>
                <w:szCs w:val="18"/>
                <w:lang w:val="en-US"/>
              </w:rPr>
              <w:t xml:space="preserve">serializer = </w:t>
            </w:r>
            <w:r w:rsidR="00F25181" w:rsidRPr="00F107EB">
              <w:rPr>
                <w:rFonts w:ascii="Courier New" w:hAnsi="Courier New" w:cs="Courier New"/>
                <w:sz w:val="18"/>
                <w:szCs w:val="18"/>
                <w:lang w:val="en-US"/>
              </w:rPr>
              <w:t>S</w:t>
            </w:r>
            <w:r w:rsidR="00F25181">
              <w:rPr>
                <w:rFonts w:ascii="Courier New" w:hAnsi="Courier New" w:cs="Courier New"/>
                <w:sz w:val="18"/>
                <w:szCs w:val="18"/>
                <w:lang w:val="en-US"/>
              </w:rPr>
              <w:t>ensordata</w:t>
            </w:r>
            <w:r w:rsidR="00F107EB" w:rsidRPr="00F107EB">
              <w:rPr>
                <w:rFonts w:ascii="Courier New" w:hAnsi="Courier New" w:cs="Courier New"/>
                <w:sz w:val="18"/>
                <w:szCs w:val="18"/>
                <w:lang w:val="en-US"/>
              </w:rPr>
              <w:t>Serializer(page, many=True, context={'request': request})</w:t>
            </w:r>
          </w:p>
          <w:p w14:paraId="35C10AE9" w14:textId="77777777" w:rsidR="00F107EB" w:rsidRPr="00503E22" w:rsidRDefault="00F107EB" w:rsidP="008D5C86">
            <w:pPr>
              <w:pStyle w:val="BodyText"/>
              <w:spacing w:after="0"/>
              <w:jc w:val="left"/>
              <w:rPr>
                <w:rFonts w:ascii="Courier New" w:hAnsi="Courier New" w:cs="Courier New"/>
                <w:sz w:val="18"/>
                <w:szCs w:val="18"/>
                <w:lang w:val="en-US"/>
              </w:rPr>
            </w:pPr>
            <w:r w:rsidRPr="00F107EB">
              <w:rPr>
                <w:rFonts w:ascii="Courier New" w:hAnsi="Courier New" w:cs="Courier New"/>
                <w:sz w:val="18"/>
                <w:szCs w:val="18"/>
                <w:lang w:val="en-US"/>
              </w:rPr>
              <w:t xml:space="preserve">      </w:t>
            </w:r>
            <w:r w:rsidR="008D5C86">
              <w:rPr>
                <w:rFonts w:ascii="Courier New" w:hAnsi="Courier New" w:cs="Courier New"/>
                <w:sz w:val="18"/>
                <w:szCs w:val="18"/>
                <w:lang w:val="en-US"/>
              </w:rPr>
              <w:t xml:space="preserve">  </w:t>
            </w:r>
            <w:r w:rsidRPr="00F107EB">
              <w:rPr>
                <w:rFonts w:ascii="Courier New" w:hAnsi="Courier New" w:cs="Courier New"/>
                <w:sz w:val="18"/>
                <w:szCs w:val="18"/>
                <w:lang w:val="en-US"/>
              </w:rPr>
              <w:t>return self.get_pagi</w:t>
            </w:r>
            <w:r w:rsidR="008D5C86">
              <w:rPr>
                <w:rFonts w:ascii="Courier New" w:hAnsi="Courier New" w:cs="Courier New"/>
                <w:sz w:val="18"/>
                <w:szCs w:val="18"/>
                <w:lang w:val="en-US"/>
              </w:rPr>
              <w:t>nated_response(serializer.data)</w:t>
            </w:r>
          </w:p>
        </w:tc>
      </w:tr>
    </w:tbl>
    <w:p w14:paraId="400905CA" w14:textId="77777777" w:rsidR="0037225B" w:rsidRDefault="0037225B" w:rsidP="0037225B">
      <w:pPr>
        <w:pStyle w:val="BodyText"/>
        <w:spacing w:before="240"/>
        <w:ind w:left="720" w:hanging="360"/>
        <w:rPr>
          <w:lang w:val="en-US"/>
        </w:rPr>
      </w:pPr>
      <w:r>
        <w:rPr>
          <w:lang w:val="en-US"/>
        </w:rPr>
        <w:t>Penjelasan dari potongan kode program diatas adalah:</w:t>
      </w:r>
    </w:p>
    <w:p w14:paraId="352FF6AB" w14:textId="77777777" w:rsidR="0037225B" w:rsidRDefault="0037225B" w:rsidP="00E02D4A">
      <w:pPr>
        <w:pStyle w:val="BodyText"/>
        <w:numPr>
          <w:ilvl w:val="0"/>
          <w:numId w:val="61"/>
        </w:numPr>
        <w:rPr>
          <w:lang w:val="en-US"/>
        </w:rPr>
      </w:pPr>
      <w:r>
        <w:rPr>
          <w:lang w:val="en-US"/>
        </w:rPr>
        <w:lastRenderedPageBreak/>
        <w:t xml:space="preserve">Baris 3, deklarasi kelas </w:t>
      </w:r>
      <w:r>
        <w:rPr>
          <w:rFonts w:ascii="Courier New" w:hAnsi="Courier New" w:cs="Courier New"/>
          <w:sz w:val="20"/>
          <w:szCs w:val="18"/>
          <w:lang w:val="en-US"/>
        </w:rPr>
        <w:t xml:space="preserve">SensorsdataFilterSensor </w:t>
      </w:r>
      <w:r>
        <w:rPr>
          <w:lang w:val="en-US"/>
        </w:rPr>
        <w:t xml:space="preserve">yang mewarisi atribut dan </w:t>
      </w:r>
      <w:r>
        <w:rPr>
          <w:i/>
          <w:lang w:val="en-US"/>
        </w:rPr>
        <w:t>method</w:t>
      </w:r>
      <w:r>
        <w:rPr>
          <w:lang w:val="en-US"/>
        </w:rPr>
        <w:t xml:space="preserve"> dari kelas </w:t>
      </w:r>
      <w:r w:rsidRPr="0070239E">
        <w:rPr>
          <w:rFonts w:ascii="Courier New" w:hAnsi="Courier New" w:cs="Courier New"/>
          <w:sz w:val="20"/>
          <w:szCs w:val="18"/>
          <w:lang w:val="en-US"/>
        </w:rPr>
        <w:t>ListAPIView</w:t>
      </w:r>
      <w:r>
        <w:rPr>
          <w:lang w:val="en-US"/>
        </w:rPr>
        <w:t>.</w:t>
      </w:r>
    </w:p>
    <w:p w14:paraId="0C16C143" w14:textId="77777777" w:rsidR="0037225B" w:rsidRDefault="0037225B" w:rsidP="00E02D4A">
      <w:pPr>
        <w:pStyle w:val="BodyText"/>
        <w:numPr>
          <w:ilvl w:val="0"/>
          <w:numId w:val="61"/>
        </w:numPr>
        <w:rPr>
          <w:lang w:val="en-US"/>
        </w:rPr>
      </w:pPr>
      <w:r>
        <w:rPr>
          <w:lang w:val="en-US"/>
        </w:rPr>
        <w:t xml:space="preserve">Baris 4, deklarasi atribut kelas yang mendeskripsikan bahwa otentikasi pada kriteria ini menggunakan token akses JWT. Kelas yang menangani otentikasi tersebut adalah </w:t>
      </w:r>
      <w:r w:rsidRPr="0070239E">
        <w:rPr>
          <w:rFonts w:ascii="Courier New" w:hAnsi="Courier New" w:cs="Courier New"/>
          <w:sz w:val="20"/>
          <w:szCs w:val="18"/>
          <w:lang w:val="en-US"/>
        </w:rPr>
        <w:t>JSONWebTokenAuthentication</w:t>
      </w:r>
      <w:r>
        <w:rPr>
          <w:lang w:val="en-US"/>
        </w:rPr>
        <w:t>.</w:t>
      </w:r>
    </w:p>
    <w:p w14:paraId="6000D139" w14:textId="77777777" w:rsidR="0037225B" w:rsidRDefault="0037225B" w:rsidP="00E02D4A">
      <w:pPr>
        <w:pStyle w:val="BodyText"/>
        <w:numPr>
          <w:ilvl w:val="0"/>
          <w:numId w:val="61"/>
        </w:numPr>
        <w:rPr>
          <w:lang w:val="en-US"/>
        </w:rPr>
      </w:pPr>
      <w:r>
        <w:rPr>
          <w:lang w:val="en-US"/>
        </w:rPr>
        <w:t xml:space="preserve">Baris 5, deklarasi atribut kelas yang mendeskripsikan bahwa kriteria ini membutuhkan otorisasi sebagai pengguna. Kelas yang menangani otorisasi tersebut adalah </w:t>
      </w:r>
      <w:r w:rsidRPr="00F107EB">
        <w:rPr>
          <w:rFonts w:ascii="Courier New" w:hAnsi="Courier New" w:cs="Courier New"/>
          <w:sz w:val="18"/>
          <w:szCs w:val="18"/>
          <w:lang w:val="en-US"/>
        </w:rPr>
        <w:t>IsUser</w:t>
      </w:r>
      <w:r>
        <w:rPr>
          <w:lang w:val="en-US"/>
        </w:rPr>
        <w:t>.</w:t>
      </w:r>
    </w:p>
    <w:p w14:paraId="1A676627" w14:textId="77777777" w:rsidR="0037225B" w:rsidRDefault="0037225B" w:rsidP="00E02D4A">
      <w:pPr>
        <w:pStyle w:val="BodyText"/>
        <w:numPr>
          <w:ilvl w:val="0"/>
          <w:numId w:val="61"/>
        </w:numPr>
        <w:rPr>
          <w:lang w:val="en-US"/>
        </w:rPr>
      </w:pPr>
      <w:r>
        <w:rPr>
          <w:lang w:val="en-US"/>
        </w:rPr>
        <w:t xml:space="preserve">Baris 6, deklarasi atribut kelas yang mendeskripsikan </w:t>
      </w:r>
      <w:r>
        <w:rPr>
          <w:i/>
          <w:lang w:val="en-US"/>
        </w:rPr>
        <w:t xml:space="preserve">serializer </w:t>
      </w:r>
      <w:r>
        <w:rPr>
          <w:lang w:val="en-US"/>
        </w:rPr>
        <w:t xml:space="preserve">untuk representasi data sensor sebelum dikirimkan kepada </w:t>
      </w:r>
      <w:r>
        <w:rPr>
          <w:i/>
          <w:lang w:val="en-US"/>
        </w:rPr>
        <w:t>client</w:t>
      </w:r>
      <w:r>
        <w:rPr>
          <w:lang w:val="en-US"/>
        </w:rPr>
        <w:t xml:space="preserve">. Kelas yang menangani representasi data sensor adalah </w:t>
      </w:r>
      <w:r w:rsidRPr="006715B7">
        <w:rPr>
          <w:rFonts w:ascii="Courier New" w:hAnsi="Courier New" w:cs="Courier New"/>
          <w:sz w:val="20"/>
          <w:szCs w:val="18"/>
          <w:lang w:val="en-US"/>
        </w:rPr>
        <w:t>SensordataSerializer</w:t>
      </w:r>
      <w:r>
        <w:rPr>
          <w:lang w:val="en-US"/>
        </w:rPr>
        <w:t>.</w:t>
      </w:r>
    </w:p>
    <w:p w14:paraId="0BC6B5F8" w14:textId="77777777" w:rsidR="0037225B" w:rsidRDefault="0037225B" w:rsidP="00E02D4A">
      <w:pPr>
        <w:pStyle w:val="BodyText"/>
        <w:numPr>
          <w:ilvl w:val="0"/>
          <w:numId w:val="61"/>
        </w:numPr>
        <w:rPr>
          <w:lang w:val="en-US"/>
        </w:rPr>
      </w:pPr>
      <w:r w:rsidRPr="00146859">
        <w:rPr>
          <w:lang w:val="en-US"/>
        </w:rPr>
        <w:t xml:space="preserve">Baris 8, </w:t>
      </w:r>
      <w:r w:rsidRPr="00146859">
        <w:rPr>
          <w:i/>
          <w:lang w:val="en-US"/>
        </w:rPr>
        <w:t>override</w:t>
      </w:r>
      <w:r w:rsidRPr="00146859">
        <w:rPr>
          <w:lang w:val="en-US"/>
        </w:rPr>
        <w:t xml:space="preserve"> </w:t>
      </w:r>
      <w:r w:rsidRPr="00146859">
        <w:rPr>
          <w:i/>
          <w:lang w:val="en-US"/>
        </w:rPr>
        <w:t xml:space="preserve">method </w:t>
      </w:r>
      <w:r w:rsidRPr="00146859">
        <w:rPr>
          <w:rFonts w:ascii="Courier New" w:hAnsi="Courier New" w:cs="Courier New"/>
          <w:sz w:val="20"/>
          <w:szCs w:val="18"/>
          <w:lang w:val="en-US"/>
        </w:rPr>
        <w:t>get_queryset</w:t>
      </w:r>
      <w:r>
        <w:rPr>
          <w:rFonts w:ascii="Courier New" w:hAnsi="Courier New" w:cs="Courier New"/>
          <w:sz w:val="20"/>
          <w:szCs w:val="18"/>
          <w:lang w:val="en-US"/>
        </w:rPr>
        <w:t>(</w:t>
      </w:r>
      <w:r w:rsidRPr="00146859">
        <w:rPr>
          <w:rFonts w:ascii="Courier New" w:hAnsi="Courier New" w:cs="Courier New"/>
          <w:sz w:val="20"/>
          <w:szCs w:val="18"/>
          <w:lang w:val="en-US"/>
        </w:rPr>
        <w:t>)</w:t>
      </w:r>
      <w:r w:rsidRPr="00146859">
        <w:rPr>
          <w:lang w:val="en-US"/>
        </w:rPr>
        <w:t xml:space="preserve"> dari kelas </w:t>
      </w:r>
      <w:r w:rsidRPr="00146859">
        <w:rPr>
          <w:rFonts w:ascii="Courier New" w:hAnsi="Courier New" w:cs="Courier New"/>
          <w:sz w:val="20"/>
          <w:szCs w:val="18"/>
          <w:lang w:val="en-US"/>
        </w:rPr>
        <w:t>ListAPIView.</w:t>
      </w:r>
      <w:r w:rsidRPr="00146859">
        <w:rPr>
          <w:lang w:val="en-US"/>
        </w:rPr>
        <w:t xml:space="preserve"> </w:t>
      </w:r>
      <w:r>
        <w:rPr>
          <w:i/>
          <w:lang w:val="en-US"/>
        </w:rPr>
        <w:t xml:space="preserve">Method </w:t>
      </w:r>
      <w:r>
        <w:rPr>
          <w:lang w:val="en-US"/>
        </w:rPr>
        <w:t>ini di-</w:t>
      </w:r>
      <w:r>
        <w:rPr>
          <w:i/>
          <w:lang w:val="en-US"/>
        </w:rPr>
        <w:t xml:space="preserve">override </w:t>
      </w:r>
      <w:r>
        <w:rPr>
          <w:lang w:val="en-US"/>
        </w:rPr>
        <w:t xml:space="preserve">untuk menspesifikasikan </w:t>
      </w:r>
      <w:r>
        <w:rPr>
          <w:i/>
          <w:lang w:val="en-US"/>
        </w:rPr>
        <w:t xml:space="preserve">object </w:t>
      </w:r>
      <w:r>
        <w:rPr>
          <w:lang w:val="en-US"/>
        </w:rPr>
        <w:t>yang akan ditampilkan.</w:t>
      </w:r>
    </w:p>
    <w:p w14:paraId="613FAFBA" w14:textId="77777777" w:rsidR="0037225B" w:rsidRDefault="0037225B" w:rsidP="00E02D4A">
      <w:pPr>
        <w:pStyle w:val="BodyText"/>
        <w:numPr>
          <w:ilvl w:val="0"/>
          <w:numId w:val="61"/>
        </w:numPr>
        <w:rPr>
          <w:lang w:val="en-US"/>
        </w:rPr>
      </w:pPr>
      <w:r>
        <w:rPr>
          <w:lang w:val="en-US"/>
        </w:rPr>
        <w:t xml:space="preserve">Baris 9, deklarasi variabel </w:t>
      </w:r>
      <w:r>
        <w:rPr>
          <w:rFonts w:ascii="Courier New" w:hAnsi="Courier New" w:cs="Courier New"/>
          <w:sz w:val="20"/>
          <w:szCs w:val="18"/>
          <w:lang w:val="en-US"/>
        </w:rPr>
        <w:t xml:space="preserve">nodeid </w:t>
      </w:r>
      <w:r>
        <w:rPr>
          <w:lang w:val="en-US"/>
        </w:rPr>
        <w:t>yang berisi id perangkat node, diambil dari alamat URL.</w:t>
      </w:r>
    </w:p>
    <w:p w14:paraId="63455B18" w14:textId="77777777" w:rsidR="005446C4" w:rsidRPr="005446C4" w:rsidRDefault="005446C4" w:rsidP="00E02D4A">
      <w:pPr>
        <w:pStyle w:val="BodyText"/>
        <w:numPr>
          <w:ilvl w:val="0"/>
          <w:numId w:val="61"/>
        </w:numPr>
        <w:rPr>
          <w:lang w:val="en-US"/>
        </w:rPr>
      </w:pPr>
      <w:r>
        <w:rPr>
          <w:lang w:val="en-US"/>
        </w:rPr>
        <w:t xml:space="preserve">Baris 10, deklarasi variabel </w:t>
      </w:r>
      <w:r>
        <w:rPr>
          <w:rFonts w:ascii="Courier New" w:hAnsi="Courier New" w:cs="Courier New"/>
          <w:sz w:val="20"/>
          <w:szCs w:val="18"/>
          <w:lang w:val="en-US"/>
        </w:rPr>
        <w:t xml:space="preserve">sensorid </w:t>
      </w:r>
      <w:r>
        <w:rPr>
          <w:lang w:val="en-US"/>
        </w:rPr>
        <w:t>yang berisi id sensor, diambil dari alamat URL.</w:t>
      </w:r>
    </w:p>
    <w:p w14:paraId="76C49077" w14:textId="77777777" w:rsidR="005446C4" w:rsidRPr="005446C4" w:rsidRDefault="0037225B" w:rsidP="00E02D4A">
      <w:pPr>
        <w:pStyle w:val="BodyText"/>
        <w:numPr>
          <w:ilvl w:val="0"/>
          <w:numId w:val="61"/>
        </w:numPr>
        <w:rPr>
          <w:lang w:val="en-US"/>
        </w:rPr>
      </w:pPr>
      <w:r>
        <w:rPr>
          <w:lang w:val="en-US"/>
        </w:rPr>
        <w:t xml:space="preserve">Baris </w:t>
      </w:r>
      <w:r w:rsidR="005446C4">
        <w:rPr>
          <w:lang w:val="en-US"/>
        </w:rPr>
        <w:t>12</w:t>
      </w:r>
      <w:r>
        <w:rPr>
          <w:lang w:val="en-US"/>
        </w:rPr>
        <w:t xml:space="preserve">, deklarasi variabel </w:t>
      </w:r>
      <w:r>
        <w:rPr>
          <w:rFonts w:ascii="Courier New" w:hAnsi="Courier New" w:cs="Courier New"/>
          <w:sz w:val="20"/>
          <w:szCs w:val="18"/>
          <w:lang w:val="en-US"/>
        </w:rPr>
        <w:t>node</w:t>
      </w:r>
      <w:r w:rsidR="005446C4">
        <w:rPr>
          <w:rFonts w:ascii="Courier New" w:hAnsi="Courier New" w:cs="Courier New"/>
          <w:sz w:val="20"/>
          <w:szCs w:val="18"/>
          <w:lang w:val="en-US"/>
        </w:rPr>
        <w:t>_sensor</w:t>
      </w:r>
      <w:r>
        <w:rPr>
          <w:rFonts w:ascii="Courier New" w:hAnsi="Courier New" w:cs="Courier New"/>
          <w:sz w:val="20"/>
          <w:szCs w:val="18"/>
          <w:lang w:val="en-US"/>
        </w:rPr>
        <w:t xml:space="preserve"> </w:t>
      </w:r>
      <w:r>
        <w:rPr>
          <w:lang w:val="en-US"/>
        </w:rPr>
        <w:t xml:space="preserve">yang menampung </w:t>
      </w:r>
      <w:r w:rsidRPr="00264F85">
        <w:rPr>
          <w:i/>
          <w:lang w:val="en-US"/>
        </w:rPr>
        <w:t>object</w:t>
      </w:r>
      <w:r>
        <w:rPr>
          <w:lang w:val="en-US"/>
        </w:rPr>
        <w:t xml:space="preserve"> perangkat node </w:t>
      </w:r>
      <w:r w:rsidR="005446C4">
        <w:rPr>
          <w:lang w:val="en-US"/>
        </w:rPr>
        <w:t>dan sensor</w:t>
      </w:r>
      <w:r>
        <w:rPr>
          <w:lang w:val="en-US"/>
        </w:rPr>
        <w:t>.</w:t>
      </w:r>
    </w:p>
    <w:p w14:paraId="6DE722E2" w14:textId="77777777" w:rsidR="0037225B" w:rsidRDefault="005446C4" w:rsidP="00E02D4A">
      <w:pPr>
        <w:pStyle w:val="BodyText"/>
        <w:numPr>
          <w:ilvl w:val="0"/>
          <w:numId w:val="26"/>
        </w:numPr>
        <w:ind w:left="720"/>
        <w:rPr>
          <w:lang w:val="en-US"/>
        </w:rPr>
      </w:pPr>
      <w:r>
        <w:rPr>
          <w:lang w:val="en-US"/>
        </w:rPr>
        <w:t>Baris 13-15</w:t>
      </w:r>
      <w:r w:rsidR="0037225B">
        <w:rPr>
          <w:lang w:val="en-US"/>
        </w:rPr>
        <w:t xml:space="preserve">, jika perangkat node yang diakses bukan milik pengguna dan perangkat node tersebut tidak memiliki label visibilitas publik, </w:t>
      </w:r>
      <w:r w:rsidR="0037225B">
        <w:rPr>
          <w:i/>
          <w:lang w:val="en-US"/>
        </w:rPr>
        <w:t xml:space="preserve">method </w:t>
      </w:r>
      <w:r w:rsidR="0037225B">
        <w:rPr>
          <w:lang w:val="en-US"/>
        </w:rPr>
        <w:t xml:space="preserve">akan mengembalikan </w:t>
      </w:r>
      <w:r w:rsidR="0037225B" w:rsidRPr="00264F85">
        <w:rPr>
          <w:i/>
          <w:lang w:val="en-US"/>
        </w:rPr>
        <w:t>string</w:t>
      </w:r>
      <w:r w:rsidR="0037225B">
        <w:rPr>
          <w:lang w:val="en-US"/>
        </w:rPr>
        <w:t xml:space="preserve"> dengan nilai </w:t>
      </w:r>
      <w:r w:rsidR="0037225B" w:rsidRPr="00264F85">
        <w:rPr>
          <w:rFonts w:ascii="Courier New" w:hAnsi="Courier New" w:cs="Courier New"/>
          <w:sz w:val="20"/>
          <w:szCs w:val="18"/>
          <w:lang w:val="en-US"/>
        </w:rPr>
        <w:t>'unauthorized'</w:t>
      </w:r>
      <w:r w:rsidR="0037225B">
        <w:rPr>
          <w:lang w:val="en-US"/>
        </w:rPr>
        <w:t>.</w:t>
      </w:r>
    </w:p>
    <w:p w14:paraId="57322978" w14:textId="77777777" w:rsidR="0037225B" w:rsidRDefault="0037225B" w:rsidP="00E02D4A">
      <w:pPr>
        <w:pStyle w:val="BodyText"/>
        <w:numPr>
          <w:ilvl w:val="0"/>
          <w:numId w:val="61"/>
        </w:numPr>
        <w:rPr>
          <w:lang w:val="en-US"/>
        </w:rPr>
      </w:pPr>
      <w:r>
        <w:rPr>
          <w:lang w:val="en-US"/>
        </w:rPr>
        <w:t>Baris 1</w:t>
      </w:r>
      <w:r w:rsidR="005446C4">
        <w:rPr>
          <w:lang w:val="en-US"/>
        </w:rPr>
        <w:t>7</w:t>
      </w:r>
      <w:r>
        <w:rPr>
          <w:lang w:val="en-US"/>
        </w:rPr>
        <w:t xml:space="preserve">, deklarasi variabel </w:t>
      </w:r>
      <w:r>
        <w:rPr>
          <w:rFonts w:ascii="Courier New" w:hAnsi="Courier New" w:cs="Courier New"/>
          <w:sz w:val="20"/>
          <w:szCs w:val="18"/>
          <w:lang w:val="en-US"/>
        </w:rPr>
        <w:t xml:space="preserve">filter_from </w:t>
      </w:r>
      <w:r>
        <w:rPr>
          <w:lang w:val="en-US"/>
        </w:rPr>
        <w:t xml:space="preserve">yang menampung parameter HTTP GET </w:t>
      </w:r>
      <w:r w:rsidRPr="001F6DBA">
        <w:rPr>
          <w:rFonts w:ascii="Courier New" w:hAnsi="Courier New" w:cs="Courier New"/>
          <w:sz w:val="20"/>
          <w:szCs w:val="18"/>
          <w:lang w:val="en-US"/>
        </w:rPr>
        <w:t>'start'</w:t>
      </w:r>
      <w:r>
        <w:rPr>
          <w:lang w:val="en-US"/>
        </w:rPr>
        <w:t xml:space="preserve"> yang didapat dari URL.</w:t>
      </w:r>
    </w:p>
    <w:p w14:paraId="3A6DB3B1" w14:textId="77777777" w:rsidR="0037225B" w:rsidRPr="00264F85" w:rsidRDefault="0037225B" w:rsidP="00E02D4A">
      <w:pPr>
        <w:pStyle w:val="BodyText"/>
        <w:numPr>
          <w:ilvl w:val="0"/>
          <w:numId w:val="61"/>
        </w:numPr>
        <w:rPr>
          <w:lang w:val="en-US"/>
        </w:rPr>
      </w:pPr>
      <w:r>
        <w:rPr>
          <w:lang w:val="en-US"/>
        </w:rPr>
        <w:t>Baris 1</w:t>
      </w:r>
      <w:r w:rsidR="005446C4">
        <w:rPr>
          <w:lang w:val="en-US"/>
        </w:rPr>
        <w:t>8</w:t>
      </w:r>
      <w:r>
        <w:rPr>
          <w:lang w:val="en-US"/>
        </w:rPr>
        <w:t xml:space="preserve">, deklarasi variabel </w:t>
      </w:r>
      <w:r>
        <w:rPr>
          <w:rFonts w:ascii="Courier New" w:hAnsi="Courier New" w:cs="Courier New"/>
          <w:sz w:val="20"/>
          <w:szCs w:val="18"/>
          <w:lang w:val="en-US"/>
        </w:rPr>
        <w:t xml:space="preserve">filter_last </w:t>
      </w:r>
      <w:r>
        <w:rPr>
          <w:lang w:val="en-US"/>
        </w:rPr>
        <w:t xml:space="preserve">yang menampung parameter HTTP GET </w:t>
      </w:r>
      <w:r>
        <w:rPr>
          <w:rFonts w:ascii="Courier New" w:hAnsi="Courier New" w:cs="Courier New"/>
          <w:sz w:val="20"/>
          <w:szCs w:val="18"/>
          <w:lang w:val="en-US"/>
        </w:rPr>
        <w:t>'end</w:t>
      </w:r>
      <w:r w:rsidRPr="001F6DBA">
        <w:rPr>
          <w:rFonts w:ascii="Courier New" w:hAnsi="Courier New" w:cs="Courier New"/>
          <w:sz w:val="20"/>
          <w:szCs w:val="18"/>
          <w:lang w:val="en-US"/>
        </w:rPr>
        <w:t>'</w:t>
      </w:r>
      <w:r>
        <w:rPr>
          <w:lang w:val="en-US"/>
        </w:rPr>
        <w:t xml:space="preserve"> yang didapat dari URL.</w:t>
      </w:r>
    </w:p>
    <w:p w14:paraId="1D9351A3" w14:textId="77777777" w:rsidR="0037225B" w:rsidRPr="00264F85" w:rsidRDefault="005446C4" w:rsidP="00E02D4A">
      <w:pPr>
        <w:pStyle w:val="BodyText"/>
        <w:numPr>
          <w:ilvl w:val="0"/>
          <w:numId w:val="61"/>
        </w:numPr>
        <w:rPr>
          <w:lang w:val="en-US"/>
        </w:rPr>
      </w:pPr>
      <w:r>
        <w:rPr>
          <w:lang w:val="en-US"/>
        </w:rPr>
        <w:t>Baris 20-42</w:t>
      </w:r>
      <w:r w:rsidR="0037225B">
        <w:rPr>
          <w:lang w:val="en-US"/>
        </w:rPr>
        <w:t xml:space="preserve">, mendapatkan data sensor sesuai dengan kriteria waktu yang didefinisikan dalam parameter HTTP GET </w:t>
      </w:r>
      <w:r w:rsidR="0037225B" w:rsidRPr="001F6DBA">
        <w:rPr>
          <w:rFonts w:ascii="Courier New" w:hAnsi="Courier New" w:cs="Courier New"/>
          <w:sz w:val="20"/>
          <w:szCs w:val="18"/>
          <w:lang w:val="en-US"/>
        </w:rPr>
        <w:t>'start'</w:t>
      </w:r>
      <w:r w:rsidR="0037225B">
        <w:rPr>
          <w:rFonts w:ascii="Courier New" w:hAnsi="Courier New" w:cs="Courier New"/>
          <w:sz w:val="20"/>
          <w:szCs w:val="18"/>
          <w:lang w:val="en-US"/>
        </w:rPr>
        <w:t xml:space="preserve"> </w:t>
      </w:r>
      <w:r w:rsidR="0037225B">
        <w:rPr>
          <w:lang w:val="en-US"/>
        </w:rPr>
        <w:t xml:space="preserve">dan </w:t>
      </w:r>
      <w:r w:rsidR="0037225B">
        <w:rPr>
          <w:rFonts w:ascii="Courier New" w:hAnsi="Courier New" w:cs="Courier New"/>
          <w:sz w:val="20"/>
          <w:szCs w:val="18"/>
          <w:lang w:val="en-US"/>
        </w:rPr>
        <w:t>'end</w:t>
      </w:r>
      <w:r w:rsidR="0037225B" w:rsidRPr="001F6DBA">
        <w:rPr>
          <w:rFonts w:ascii="Courier New" w:hAnsi="Courier New" w:cs="Courier New"/>
          <w:sz w:val="20"/>
          <w:szCs w:val="18"/>
          <w:lang w:val="en-US"/>
        </w:rPr>
        <w:t>'</w:t>
      </w:r>
      <w:r w:rsidR="0037225B">
        <w:rPr>
          <w:rFonts w:ascii="Courier New" w:hAnsi="Courier New" w:cs="Courier New"/>
          <w:sz w:val="18"/>
          <w:szCs w:val="18"/>
          <w:lang w:val="en-US"/>
        </w:rPr>
        <w:t>.</w:t>
      </w:r>
    </w:p>
    <w:p w14:paraId="37AFA6DE" w14:textId="77777777" w:rsidR="0037225B" w:rsidRDefault="005446C4" w:rsidP="00E02D4A">
      <w:pPr>
        <w:pStyle w:val="BodyText"/>
        <w:numPr>
          <w:ilvl w:val="0"/>
          <w:numId w:val="61"/>
        </w:numPr>
        <w:rPr>
          <w:lang w:val="en-US"/>
        </w:rPr>
      </w:pPr>
      <w:r>
        <w:rPr>
          <w:lang w:val="en-US"/>
        </w:rPr>
        <w:t>Baris 44</w:t>
      </w:r>
      <w:r w:rsidR="0037225B">
        <w:rPr>
          <w:lang w:val="en-US"/>
        </w:rPr>
        <w:t xml:space="preserve">, </w:t>
      </w:r>
      <w:r w:rsidR="0037225B" w:rsidRPr="00146859">
        <w:rPr>
          <w:i/>
          <w:lang w:val="en-US"/>
        </w:rPr>
        <w:t>override</w:t>
      </w:r>
      <w:r w:rsidR="0037225B" w:rsidRPr="00146859">
        <w:rPr>
          <w:lang w:val="en-US"/>
        </w:rPr>
        <w:t xml:space="preserve"> </w:t>
      </w:r>
      <w:r w:rsidR="0037225B" w:rsidRPr="00146859">
        <w:rPr>
          <w:i/>
          <w:lang w:val="en-US"/>
        </w:rPr>
        <w:t xml:space="preserve">method </w:t>
      </w:r>
      <w:r w:rsidR="0037225B">
        <w:rPr>
          <w:rFonts w:ascii="Courier New" w:hAnsi="Courier New" w:cs="Courier New"/>
          <w:sz w:val="20"/>
          <w:szCs w:val="18"/>
          <w:lang w:val="en-US"/>
        </w:rPr>
        <w:t>get(</w:t>
      </w:r>
      <w:r w:rsidR="0037225B" w:rsidRPr="00146859">
        <w:rPr>
          <w:rFonts w:ascii="Courier New" w:hAnsi="Courier New" w:cs="Courier New"/>
          <w:sz w:val="20"/>
          <w:szCs w:val="18"/>
          <w:lang w:val="en-US"/>
        </w:rPr>
        <w:t>)</w:t>
      </w:r>
      <w:r w:rsidR="0037225B" w:rsidRPr="00146859">
        <w:rPr>
          <w:lang w:val="en-US"/>
        </w:rPr>
        <w:t xml:space="preserve"> dari kelas </w:t>
      </w:r>
      <w:r w:rsidR="0037225B" w:rsidRPr="00146859">
        <w:rPr>
          <w:rFonts w:ascii="Courier New" w:hAnsi="Courier New" w:cs="Courier New"/>
          <w:sz w:val="20"/>
          <w:szCs w:val="18"/>
          <w:lang w:val="en-US"/>
        </w:rPr>
        <w:t>ListAPIView.</w:t>
      </w:r>
      <w:r w:rsidR="0037225B" w:rsidRPr="00146859">
        <w:rPr>
          <w:lang w:val="en-US"/>
        </w:rPr>
        <w:t xml:space="preserve"> </w:t>
      </w:r>
      <w:r w:rsidR="0037225B">
        <w:rPr>
          <w:i/>
          <w:lang w:val="en-US"/>
        </w:rPr>
        <w:t xml:space="preserve">Method </w:t>
      </w:r>
      <w:r w:rsidR="0037225B">
        <w:rPr>
          <w:lang w:val="en-US"/>
        </w:rPr>
        <w:t>ini di-</w:t>
      </w:r>
      <w:r w:rsidR="0037225B">
        <w:rPr>
          <w:i/>
          <w:lang w:val="en-US"/>
        </w:rPr>
        <w:t xml:space="preserve">override </w:t>
      </w:r>
      <w:r w:rsidR="0037225B">
        <w:rPr>
          <w:lang w:val="en-US"/>
        </w:rPr>
        <w:t>untuk menspesifikasi penanganan permintaan HTTP GET.</w:t>
      </w:r>
    </w:p>
    <w:p w14:paraId="68A16584" w14:textId="77777777" w:rsidR="0037225B" w:rsidRPr="00933A33" w:rsidRDefault="005446C4" w:rsidP="00E02D4A">
      <w:pPr>
        <w:pStyle w:val="BodyText"/>
        <w:numPr>
          <w:ilvl w:val="0"/>
          <w:numId w:val="61"/>
        </w:numPr>
        <w:rPr>
          <w:lang w:val="en-US"/>
        </w:rPr>
      </w:pPr>
      <w:r>
        <w:rPr>
          <w:lang w:val="en-US"/>
        </w:rPr>
        <w:t>Baris 45</w:t>
      </w:r>
      <w:r w:rsidR="0037225B" w:rsidRPr="00933A33">
        <w:rPr>
          <w:lang w:val="en-US"/>
        </w:rPr>
        <w:t xml:space="preserve">, deklarasi variabel </w:t>
      </w:r>
      <w:r w:rsidR="0037225B" w:rsidRPr="00933A33">
        <w:rPr>
          <w:rFonts w:ascii="Courier New" w:hAnsi="Courier New" w:cs="Courier New"/>
          <w:sz w:val="20"/>
          <w:szCs w:val="18"/>
          <w:lang w:val="en-US"/>
        </w:rPr>
        <w:t xml:space="preserve">raw_queryset </w:t>
      </w:r>
      <w:r w:rsidR="0037225B" w:rsidRPr="00933A33">
        <w:rPr>
          <w:lang w:val="en-US"/>
        </w:rPr>
        <w:t xml:space="preserve">yang menampung data </w:t>
      </w:r>
      <w:r w:rsidR="0037225B">
        <w:rPr>
          <w:lang w:val="en-US"/>
        </w:rPr>
        <w:t>mentah</w:t>
      </w:r>
      <w:r w:rsidR="0037225B" w:rsidRPr="00933A33">
        <w:rPr>
          <w:lang w:val="en-US"/>
        </w:rPr>
        <w:t xml:space="preserve"> dari </w:t>
      </w:r>
      <w:r w:rsidR="0037225B" w:rsidRPr="00933A33">
        <w:rPr>
          <w:i/>
          <w:lang w:val="en-US"/>
        </w:rPr>
        <w:t xml:space="preserve">method </w:t>
      </w:r>
      <w:r w:rsidR="0037225B" w:rsidRPr="00933A33">
        <w:rPr>
          <w:rFonts w:ascii="Courier New" w:hAnsi="Courier New" w:cs="Courier New"/>
          <w:sz w:val="20"/>
          <w:szCs w:val="18"/>
          <w:lang w:val="en-US"/>
        </w:rPr>
        <w:t>get_queryset()</w:t>
      </w:r>
      <w:r w:rsidR="0037225B">
        <w:rPr>
          <w:lang w:val="en-US"/>
        </w:rPr>
        <w:t>.</w:t>
      </w:r>
    </w:p>
    <w:p w14:paraId="12C0751D" w14:textId="77777777" w:rsidR="0037225B" w:rsidRDefault="005446C4" w:rsidP="00E02D4A">
      <w:pPr>
        <w:pStyle w:val="BodyText"/>
        <w:numPr>
          <w:ilvl w:val="0"/>
          <w:numId w:val="61"/>
        </w:numPr>
        <w:rPr>
          <w:lang w:val="en-US"/>
        </w:rPr>
      </w:pPr>
      <w:r>
        <w:rPr>
          <w:lang w:val="en-US"/>
        </w:rPr>
        <w:t>Baris 46-49</w:t>
      </w:r>
      <w:r w:rsidR="0037225B">
        <w:rPr>
          <w:lang w:val="en-US"/>
        </w:rPr>
        <w:t xml:space="preserve">, jika nilai dari variabel </w:t>
      </w:r>
      <w:r w:rsidR="0037225B" w:rsidRPr="00933A33">
        <w:rPr>
          <w:rFonts w:ascii="Courier New" w:hAnsi="Courier New" w:cs="Courier New"/>
          <w:sz w:val="20"/>
          <w:szCs w:val="18"/>
          <w:lang w:val="en-US"/>
        </w:rPr>
        <w:t xml:space="preserve">raw_queryset </w:t>
      </w:r>
      <w:r w:rsidR="0037225B" w:rsidRPr="00933A33">
        <w:rPr>
          <w:lang w:val="en-US"/>
        </w:rPr>
        <w:t xml:space="preserve">yang </w:t>
      </w:r>
      <w:r w:rsidR="0037225B">
        <w:rPr>
          <w:lang w:val="en-US"/>
        </w:rPr>
        <w:t xml:space="preserve">berisi </w:t>
      </w:r>
      <w:r w:rsidR="0037225B">
        <w:rPr>
          <w:i/>
          <w:lang w:val="en-US"/>
        </w:rPr>
        <w:t xml:space="preserve">string </w:t>
      </w:r>
      <w:r w:rsidR="0037225B" w:rsidRPr="00264F85">
        <w:rPr>
          <w:rFonts w:ascii="Courier New" w:hAnsi="Courier New" w:cs="Courier New"/>
          <w:sz w:val="20"/>
          <w:szCs w:val="18"/>
          <w:lang w:val="en-US"/>
        </w:rPr>
        <w:t>'</w:t>
      </w:r>
      <w:r w:rsidR="0037225B">
        <w:rPr>
          <w:rFonts w:ascii="Courier New" w:hAnsi="Courier New" w:cs="Courier New"/>
          <w:sz w:val="20"/>
          <w:szCs w:val="18"/>
          <w:lang w:val="en-US"/>
        </w:rPr>
        <w:t>unauthorized</w:t>
      </w:r>
      <w:r w:rsidR="0037225B" w:rsidRPr="00264F85">
        <w:rPr>
          <w:rFonts w:ascii="Courier New" w:hAnsi="Courier New" w:cs="Courier New"/>
          <w:sz w:val="20"/>
          <w:szCs w:val="18"/>
          <w:lang w:val="en-US"/>
        </w:rPr>
        <w:t>'</w:t>
      </w:r>
      <w:r w:rsidR="0037225B">
        <w:rPr>
          <w:lang w:val="en-US"/>
        </w:rPr>
        <w:t xml:space="preserve">, </w:t>
      </w:r>
      <w:r w:rsidR="0037225B">
        <w:rPr>
          <w:i/>
          <w:lang w:val="en-US"/>
        </w:rPr>
        <w:t xml:space="preserve">web service </w:t>
      </w:r>
      <w:r w:rsidR="0037225B">
        <w:rPr>
          <w:lang w:val="en-US"/>
        </w:rPr>
        <w:t>akan mengembalikan HTTP status 404.</w:t>
      </w:r>
    </w:p>
    <w:p w14:paraId="7C598C2F" w14:textId="77777777" w:rsidR="0037225B" w:rsidRPr="00933A33" w:rsidRDefault="005446C4" w:rsidP="00E02D4A">
      <w:pPr>
        <w:pStyle w:val="BodyText"/>
        <w:numPr>
          <w:ilvl w:val="0"/>
          <w:numId w:val="61"/>
        </w:numPr>
        <w:rPr>
          <w:lang w:val="en-US"/>
        </w:rPr>
      </w:pPr>
      <w:r>
        <w:rPr>
          <w:lang w:val="en-US"/>
        </w:rPr>
        <w:lastRenderedPageBreak/>
        <w:t>Baris 50</w:t>
      </w:r>
      <w:r w:rsidR="0037225B" w:rsidRPr="00933A33">
        <w:rPr>
          <w:lang w:val="en-US"/>
        </w:rPr>
        <w:t xml:space="preserve">, deklarasi variabel </w:t>
      </w:r>
      <w:r w:rsidR="0037225B" w:rsidRPr="00933A33">
        <w:rPr>
          <w:rFonts w:ascii="Courier New" w:hAnsi="Courier New" w:cs="Courier New"/>
          <w:sz w:val="20"/>
          <w:szCs w:val="18"/>
          <w:lang w:val="en-US"/>
        </w:rPr>
        <w:t xml:space="preserve">queryset </w:t>
      </w:r>
      <w:r w:rsidR="0037225B" w:rsidRPr="00933A33">
        <w:rPr>
          <w:lang w:val="en-US"/>
        </w:rPr>
        <w:t xml:space="preserve">yang </w:t>
      </w:r>
      <w:r w:rsidR="0037225B">
        <w:rPr>
          <w:lang w:val="en-US"/>
        </w:rPr>
        <w:t xml:space="preserve">menampung data sensor yang sudah diolah sehingga dapat digunakan fitur </w:t>
      </w:r>
      <w:r w:rsidR="0037225B">
        <w:rPr>
          <w:i/>
          <w:lang w:val="en-US"/>
        </w:rPr>
        <w:t xml:space="preserve">pagination </w:t>
      </w:r>
      <w:r w:rsidR="0037225B">
        <w:rPr>
          <w:lang w:val="en-US"/>
        </w:rPr>
        <w:t>untuk membagi data ke dalam beberapa halaman.</w:t>
      </w:r>
    </w:p>
    <w:p w14:paraId="1263DF30" w14:textId="77777777" w:rsidR="0037225B" w:rsidRPr="00933A33" w:rsidRDefault="005446C4" w:rsidP="00E02D4A">
      <w:pPr>
        <w:pStyle w:val="BodyText"/>
        <w:numPr>
          <w:ilvl w:val="0"/>
          <w:numId w:val="61"/>
        </w:numPr>
        <w:rPr>
          <w:lang w:val="en-US"/>
        </w:rPr>
      </w:pPr>
      <w:r>
        <w:rPr>
          <w:lang w:val="en-US"/>
        </w:rPr>
        <w:t>Baris 51</w:t>
      </w:r>
      <w:r w:rsidR="0037225B" w:rsidRPr="00933A33">
        <w:rPr>
          <w:lang w:val="en-US"/>
        </w:rPr>
        <w:t xml:space="preserve">, deklarasi variabel </w:t>
      </w:r>
      <w:r w:rsidR="0037225B">
        <w:rPr>
          <w:rFonts w:ascii="Courier New" w:hAnsi="Courier New" w:cs="Courier New"/>
          <w:sz w:val="20"/>
          <w:szCs w:val="18"/>
          <w:lang w:val="en-US"/>
        </w:rPr>
        <w:t>page</w:t>
      </w:r>
      <w:r w:rsidR="0037225B" w:rsidRPr="00933A33">
        <w:rPr>
          <w:rFonts w:ascii="Courier New" w:hAnsi="Courier New" w:cs="Courier New"/>
          <w:sz w:val="20"/>
          <w:szCs w:val="18"/>
          <w:lang w:val="en-US"/>
        </w:rPr>
        <w:t xml:space="preserve"> </w:t>
      </w:r>
      <w:r w:rsidR="0037225B" w:rsidRPr="00933A33">
        <w:rPr>
          <w:lang w:val="en-US"/>
        </w:rPr>
        <w:t xml:space="preserve">yang </w:t>
      </w:r>
      <w:r w:rsidR="0037225B">
        <w:rPr>
          <w:lang w:val="en-US"/>
        </w:rPr>
        <w:t>menampung data sensor sesuai dengan halaman yang diminta.</w:t>
      </w:r>
    </w:p>
    <w:p w14:paraId="1C75EE82" w14:textId="77777777" w:rsidR="0037225B" w:rsidRDefault="005446C4" w:rsidP="00E02D4A">
      <w:pPr>
        <w:pStyle w:val="BodyText"/>
        <w:numPr>
          <w:ilvl w:val="0"/>
          <w:numId w:val="61"/>
        </w:numPr>
        <w:rPr>
          <w:lang w:val="en-US"/>
        </w:rPr>
      </w:pPr>
      <w:r>
        <w:rPr>
          <w:lang w:val="en-US"/>
        </w:rPr>
        <w:t>Baris 53-54</w:t>
      </w:r>
      <w:r w:rsidR="0037225B">
        <w:rPr>
          <w:lang w:val="en-US"/>
        </w:rPr>
        <w:t xml:space="preserve">, </w:t>
      </w:r>
      <w:r w:rsidR="0037225B" w:rsidRPr="00933A33">
        <w:rPr>
          <w:lang w:val="en-US"/>
        </w:rPr>
        <w:t xml:space="preserve">deklarasi variabel </w:t>
      </w:r>
      <w:r w:rsidR="0037225B" w:rsidRPr="0037225B">
        <w:rPr>
          <w:rFonts w:ascii="Courier New" w:hAnsi="Courier New" w:cs="Courier New"/>
          <w:sz w:val="20"/>
          <w:szCs w:val="18"/>
          <w:lang w:val="en-US"/>
        </w:rPr>
        <w:t xml:space="preserve">serializer </w:t>
      </w:r>
      <w:r w:rsidR="0037225B" w:rsidRPr="00933A33">
        <w:rPr>
          <w:lang w:val="en-US"/>
        </w:rPr>
        <w:t xml:space="preserve">yang </w:t>
      </w:r>
      <w:r w:rsidR="0037225B">
        <w:rPr>
          <w:lang w:val="en-US"/>
        </w:rPr>
        <w:t>menampung representasi data sensor sesuai dengan kriteria dan halaman yang diminta.</w:t>
      </w:r>
    </w:p>
    <w:p w14:paraId="734BC24C" w14:textId="77777777" w:rsidR="00AF180A" w:rsidRPr="005446C4" w:rsidRDefault="005446C4" w:rsidP="00E02D4A">
      <w:pPr>
        <w:pStyle w:val="BodyText"/>
        <w:numPr>
          <w:ilvl w:val="0"/>
          <w:numId w:val="61"/>
        </w:numPr>
        <w:rPr>
          <w:lang w:val="en-US"/>
        </w:rPr>
      </w:pPr>
      <w:r>
        <w:rPr>
          <w:lang w:val="en-US"/>
        </w:rPr>
        <w:t>Baris 55</w:t>
      </w:r>
      <w:r w:rsidR="0037225B">
        <w:rPr>
          <w:lang w:val="en-US"/>
        </w:rPr>
        <w:t xml:space="preserve">, </w:t>
      </w:r>
      <w:r w:rsidR="0037225B">
        <w:rPr>
          <w:i/>
          <w:lang w:val="en-US"/>
        </w:rPr>
        <w:t xml:space="preserve">web service </w:t>
      </w:r>
      <w:r w:rsidR="0037225B">
        <w:rPr>
          <w:lang w:val="en-US"/>
        </w:rPr>
        <w:t>mengembalikan HTTP status 200 beserta data sensor yang diminta.</w:t>
      </w:r>
    </w:p>
    <w:p w14:paraId="3C69CBFB" w14:textId="1891AFAC" w:rsidR="00210F27" w:rsidRDefault="00210F27" w:rsidP="00F02F37">
      <w:pPr>
        <w:pStyle w:val="Heading2"/>
      </w:pPr>
      <w:bookmarkStart w:id="219" w:name="_Toc490453832"/>
      <w:r>
        <w:t xml:space="preserve">Implementasi Komponen </w:t>
      </w:r>
      <w:r w:rsidR="003162E2">
        <w:rPr>
          <w:i/>
        </w:rPr>
        <w:t>Security</w:t>
      </w:r>
      <w:bookmarkEnd w:id="219"/>
    </w:p>
    <w:p w14:paraId="41C32517" w14:textId="4DF14FF5" w:rsidR="00BE3E7A" w:rsidRPr="00BE3E7A" w:rsidRDefault="00F82A68" w:rsidP="00BE3E7A">
      <w:pPr>
        <w:pStyle w:val="BodyText"/>
        <w:ind w:firstLine="360"/>
        <w:rPr>
          <w:lang w:val="en-US"/>
        </w:rPr>
      </w:pPr>
      <w:r>
        <w:rPr>
          <w:lang w:val="en-US"/>
        </w:rPr>
        <w:t xml:space="preserve">Implementasi komponen </w:t>
      </w:r>
      <w:r w:rsidR="003162E2">
        <w:rPr>
          <w:i/>
          <w:lang w:val="en-US"/>
        </w:rPr>
        <w:t>security</w:t>
      </w:r>
      <w:r w:rsidR="00BE3E7A">
        <w:rPr>
          <w:lang w:val="en-US"/>
        </w:rPr>
        <w:t xml:space="preserve"> dibagi menjadi dua yakni implementasi otentikasi dan otorisasi; dan implementasi manajemen perangkat. </w:t>
      </w:r>
    </w:p>
    <w:p w14:paraId="7672B314" w14:textId="77777777" w:rsidR="000D46EC" w:rsidRDefault="000D46EC" w:rsidP="000D46EC">
      <w:pPr>
        <w:pStyle w:val="Heading3"/>
        <w:rPr>
          <w:lang w:val="en-US"/>
        </w:rPr>
      </w:pPr>
      <w:bookmarkStart w:id="220" w:name="_Toc490453833"/>
      <w:r>
        <w:rPr>
          <w:lang w:val="en-US"/>
        </w:rPr>
        <w:t>Implementasi Otentikasi dan Otorisasi</w:t>
      </w:r>
      <w:bookmarkEnd w:id="220"/>
    </w:p>
    <w:p w14:paraId="294CEA4C" w14:textId="77777777" w:rsidR="007A1A88" w:rsidRDefault="007A1A88" w:rsidP="007A1A88">
      <w:pPr>
        <w:pStyle w:val="BodyText"/>
        <w:tabs>
          <w:tab w:val="left" w:pos="360"/>
        </w:tabs>
        <w:ind w:firstLine="360"/>
        <w:rPr>
          <w:lang w:val="en-US"/>
        </w:rPr>
      </w:pPr>
      <w:r>
        <w:rPr>
          <w:lang w:val="en-US"/>
        </w:rPr>
        <w:t xml:space="preserve">Implementasi otentikasi dan otorisasi </w:t>
      </w:r>
      <w:r w:rsidR="00BE475D">
        <w:rPr>
          <w:lang w:val="en-US"/>
        </w:rPr>
        <w:t>berisi kode sumber</w:t>
      </w:r>
      <w:r>
        <w:rPr>
          <w:lang w:val="en-US"/>
        </w:rPr>
        <w:t xml:space="preserve"> dalam mendapatkan </w:t>
      </w:r>
      <w:r w:rsidR="00C16EAA">
        <w:rPr>
          <w:lang w:val="en-US"/>
        </w:rPr>
        <w:t>token akses</w:t>
      </w:r>
      <w:r>
        <w:rPr>
          <w:lang w:val="en-US"/>
        </w:rPr>
        <w:t xml:space="preserve"> JWT, registrasi pengguna, menerima data sensor dari perangkat node, dan mengatur ulang bilangan </w:t>
      </w:r>
      <w:r>
        <w:rPr>
          <w:i/>
          <w:lang w:val="en-US"/>
        </w:rPr>
        <w:t xml:space="preserve">counter </w:t>
      </w:r>
      <w:r>
        <w:rPr>
          <w:lang w:val="en-US"/>
        </w:rPr>
        <w:t>pembatasan pengiriman semua perangkat node.</w:t>
      </w:r>
    </w:p>
    <w:p w14:paraId="06C52BF9" w14:textId="77777777" w:rsidR="007A1A88" w:rsidRDefault="007A1A88" w:rsidP="00E02D4A">
      <w:pPr>
        <w:pStyle w:val="BodyText"/>
        <w:numPr>
          <w:ilvl w:val="0"/>
          <w:numId w:val="62"/>
        </w:numPr>
        <w:tabs>
          <w:tab w:val="left" w:pos="360"/>
        </w:tabs>
        <w:ind w:left="360"/>
        <w:rPr>
          <w:lang w:val="en-US"/>
        </w:rPr>
      </w:pPr>
      <w:r>
        <w:rPr>
          <w:lang w:val="en-US"/>
        </w:rPr>
        <w:t>Mendapatkan token akses JWT</w:t>
      </w:r>
    </w:p>
    <w:p w14:paraId="55349213" w14:textId="77777777" w:rsidR="00BE475D" w:rsidRDefault="00BE475D" w:rsidP="00BE475D">
      <w:pPr>
        <w:pStyle w:val="BodyText"/>
        <w:tabs>
          <w:tab w:val="left" w:pos="360"/>
        </w:tabs>
        <w:ind w:left="360"/>
        <w:rPr>
          <w:lang w:val="en-US"/>
        </w:rPr>
      </w:pPr>
      <w:r>
        <w:rPr>
          <w:lang w:val="en-US"/>
        </w:rPr>
        <w:t xml:space="preserve">Token akses JWT dibagi menjadi dua sesuai dengan otorisasi yang diberikan yakni token untuk perangkat node dan token untuk aplikasi </w:t>
      </w:r>
      <w:r w:rsidRPr="00BE475D">
        <w:rPr>
          <w:i/>
          <w:lang w:val="en-US"/>
        </w:rPr>
        <w:t>client</w:t>
      </w:r>
      <w:r>
        <w:rPr>
          <w:lang w:val="en-US"/>
        </w:rPr>
        <w:t>.</w:t>
      </w:r>
    </w:p>
    <w:p w14:paraId="5CD4B998" w14:textId="77777777" w:rsidR="00BE475D" w:rsidRPr="007F15FB" w:rsidRDefault="00BE475D" w:rsidP="00E02D4A">
      <w:pPr>
        <w:pStyle w:val="ListParagraph"/>
        <w:numPr>
          <w:ilvl w:val="0"/>
          <w:numId w:val="30"/>
        </w:numPr>
        <w:tabs>
          <w:tab w:val="left" w:pos="360"/>
        </w:tabs>
        <w:spacing w:before="240"/>
        <w:ind w:left="720"/>
        <w:rPr>
          <w:lang w:val="en-US"/>
        </w:rPr>
      </w:pPr>
      <w:r>
        <w:rPr>
          <w:lang w:val="en-US"/>
        </w:rPr>
        <w:t>Perangkat node</w:t>
      </w:r>
    </w:p>
    <w:p w14:paraId="67E0DC20" w14:textId="77777777" w:rsidR="000D46EC" w:rsidRPr="00D016B4" w:rsidRDefault="00BE475D" w:rsidP="00D016B4">
      <w:pPr>
        <w:pStyle w:val="BodyText"/>
        <w:tabs>
          <w:tab w:val="left" w:pos="360"/>
        </w:tabs>
        <w:ind w:left="720"/>
        <w:rPr>
          <w:lang w:val="en-US"/>
        </w:rPr>
      </w:pPr>
      <w:r>
        <w:rPr>
          <w:lang w:val="en-US"/>
        </w:rPr>
        <w:t xml:space="preserve">Kode sumber yang menangani </w:t>
      </w:r>
      <w:r w:rsidR="00D016B4">
        <w:rPr>
          <w:lang w:val="en-US"/>
        </w:rPr>
        <w:t>pembuatan token akses untuk perangkat node</w:t>
      </w:r>
      <w:r>
        <w:rPr>
          <w:lang w:val="en-US"/>
        </w:rPr>
        <w:t xml:space="preserve"> disimpan pada file authenticate/views.py dengan nama kelas </w:t>
      </w:r>
      <w:r w:rsidR="00D016B4">
        <w:rPr>
          <w:rFonts w:ascii="Courier New" w:hAnsi="Courier New" w:cs="Courier New"/>
          <w:sz w:val="20"/>
          <w:szCs w:val="18"/>
          <w:lang w:val="en-US"/>
        </w:rPr>
        <w:t>Node</w:t>
      </w:r>
      <w:r>
        <w:rPr>
          <w:rFonts w:ascii="Courier New" w:hAnsi="Courier New" w:cs="Courier New"/>
          <w:sz w:val="20"/>
          <w:szCs w:val="18"/>
          <w:lang w:val="en-US"/>
        </w:rPr>
        <w:t>TokenCreator</w:t>
      </w:r>
      <w:r>
        <w:rPr>
          <w:lang w:val="en-US"/>
        </w:rPr>
        <w:t>.</w:t>
      </w:r>
    </w:p>
    <w:tbl>
      <w:tblPr>
        <w:tblStyle w:val="TableGrid"/>
        <w:tblW w:w="0" w:type="auto"/>
        <w:tblInd w:w="175" w:type="dxa"/>
        <w:tblLook w:val="04A0" w:firstRow="1" w:lastRow="0" w:firstColumn="1" w:lastColumn="0" w:noHBand="0" w:noVBand="1"/>
      </w:tblPr>
      <w:tblGrid>
        <w:gridCol w:w="433"/>
        <w:gridCol w:w="7319"/>
      </w:tblGrid>
      <w:tr w:rsidR="000D46EC" w:rsidRPr="00503E22" w14:paraId="2341EA16" w14:textId="77777777" w:rsidTr="00D016B4">
        <w:tc>
          <w:tcPr>
            <w:tcW w:w="270" w:type="dxa"/>
          </w:tcPr>
          <w:p w14:paraId="3869A4A5" w14:textId="77777777" w:rsidR="000D46EC" w:rsidRPr="00F24330" w:rsidRDefault="000D46EC" w:rsidP="009F10EA">
            <w:pPr>
              <w:pStyle w:val="BodyText"/>
              <w:spacing w:after="0"/>
              <w:rPr>
                <w:rFonts w:ascii="Courier New" w:hAnsi="Courier New" w:cs="Courier New"/>
                <w:sz w:val="18"/>
                <w:szCs w:val="18"/>
                <w:lang w:val="en-US"/>
              </w:rPr>
            </w:pPr>
            <w:r w:rsidRPr="00F24330">
              <w:rPr>
                <w:rFonts w:ascii="Courier New" w:hAnsi="Courier New" w:cs="Courier New"/>
                <w:sz w:val="18"/>
                <w:szCs w:val="18"/>
                <w:lang w:val="en-US"/>
              </w:rPr>
              <w:t>1</w:t>
            </w:r>
          </w:p>
          <w:p w14:paraId="47DE32CB" w14:textId="77777777" w:rsidR="000D46EC" w:rsidRPr="00F24330" w:rsidRDefault="000D46EC" w:rsidP="009F10EA">
            <w:pPr>
              <w:pStyle w:val="BodyText"/>
              <w:spacing w:after="0"/>
              <w:rPr>
                <w:rFonts w:ascii="Courier New" w:hAnsi="Courier New" w:cs="Courier New"/>
                <w:sz w:val="18"/>
                <w:szCs w:val="18"/>
                <w:lang w:val="en-US"/>
              </w:rPr>
            </w:pPr>
            <w:r w:rsidRPr="00F24330">
              <w:rPr>
                <w:rFonts w:ascii="Courier New" w:hAnsi="Courier New" w:cs="Courier New"/>
                <w:sz w:val="18"/>
                <w:szCs w:val="18"/>
                <w:lang w:val="en-US"/>
              </w:rPr>
              <w:t>2</w:t>
            </w:r>
          </w:p>
          <w:p w14:paraId="324F8251" w14:textId="77777777" w:rsidR="000D46EC" w:rsidRPr="00F24330" w:rsidRDefault="000D46EC" w:rsidP="009F10EA">
            <w:pPr>
              <w:pStyle w:val="BodyText"/>
              <w:spacing w:after="0"/>
              <w:rPr>
                <w:rFonts w:ascii="Courier New" w:hAnsi="Courier New" w:cs="Courier New"/>
                <w:sz w:val="18"/>
                <w:szCs w:val="18"/>
                <w:lang w:val="en-US"/>
              </w:rPr>
            </w:pPr>
            <w:r w:rsidRPr="00F24330">
              <w:rPr>
                <w:rFonts w:ascii="Courier New" w:hAnsi="Courier New" w:cs="Courier New"/>
                <w:sz w:val="18"/>
                <w:szCs w:val="18"/>
                <w:lang w:val="en-US"/>
              </w:rPr>
              <w:t>3</w:t>
            </w:r>
          </w:p>
          <w:p w14:paraId="2F473ED5" w14:textId="77777777" w:rsidR="000D46EC" w:rsidRPr="00F24330" w:rsidRDefault="000D46EC" w:rsidP="009F10EA">
            <w:pPr>
              <w:pStyle w:val="BodyText"/>
              <w:spacing w:after="0"/>
              <w:rPr>
                <w:rFonts w:ascii="Courier New" w:hAnsi="Courier New" w:cs="Courier New"/>
                <w:sz w:val="18"/>
                <w:szCs w:val="18"/>
                <w:lang w:val="en-US"/>
              </w:rPr>
            </w:pPr>
            <w:r w:rsidRPr="00F24330">
              <w:rPr>
                <w:rFonts w:ascii="Courier New" w:hAnsi="Courier New" w:cs="Courier New"/>
                <w:sz w:val="18"/>
                <w:szCs w:val="18"/>
                <w:lang w:val="en-US"/>
              </w:rPr>
              <w:t>4</w:t>
            </w:r>
          </w:p>
          <w:p w14:paraId="5B425050" w14:textId="77777777" w:rsidR="000D46EC" w:rsidRPr="00F24330" w:rsidRDefault="000D46EC" w:rsidP="009F10EA">
            <w:pPr>
              <w:pStyle w:val="BodyText"/>
              <w:spacing w:after="0"/>
              <w:rPr>
                <w:rFonts w:ascii="Courier New" w:hAnsi="Courier New" w:cs="Courier New"/>
                <w:sz w:val="18"/>
                <w:szCs w:val="18"/>
                <w:lang w:val="en-US"/>
              </w:rPr>
            </w:pPr>
            <w:r w:rsidRPr="00F24330">
              <w:rPr>
                <w:rFonts w:ascii="Courier New" w:hAnsi="Courier New" w:cs="Courier New"/>
                <w:sz w:val="18"/>
                <w:szCs w:val="18"/>
                <w:lang w:val="en-US"/>
              </w:rPr>
              <w:t>5</w:t>
            </w:r>
          </w:p>
          <w:p w14:paraId="1A0FEC39" w14:textId="77777777" w:rsidR="000D46EC" w:rsidRPr="00F24330" w:rsidRDefault="000D46EC" w:rsidP="009F10EA">
            <w:pPr>
              <w:pStyle w:val="BodyText"/>
              <w:spacing w:after="0"/>
              <w:rPr>
                <w:rFonts w:ascii="Courier New" w:hAnsi="Courier New" w:cs="Courier New"/>
                <w:sz w:val="18"/>
                <w:szCs w:val="18"/>
                <w:lang w:val="en-US"/>
              </w:rPr>
            </w:pPr>
            <w:r w:rsidRPr="00F24330">
              <w:rPr>
                <w:rFonts w:ascii="Courier New" w:hAnsi="Courier New" w:cs="Courier New"/>
                <w:sz w:val="18"/>
                <w:szCs w:val="18"/>
                <w:lang w:val="en-US"/>
              </w:rPr>
              <w:t>6</w:t>
            </w:r>
          </w:p>
          <w:p w14:paraId="6FE61468" w14:textId="77777777" w:rsidR="000D46EC" w:rsidRPr="00F24330" w:rsidRDefault="000D46EC" w:rsidP="009F10EA">
            <w:pPr>
              <w:pStyle w:val="BodyText"/>
              <w:spacing w:after="0"/>
              <w:rPr>
                <w:rFonts w:ascii="Courier New" w:hAnsi="Courier New" w:cs="Courier New"/>
                <w:sz w:val="18"/>
                <w:szCs w:val="18"/>
                <w:lang w:val="en-US"/>
              </w:rPr>
            </w:pPr>
            <w:r w:rsidRPr="00F24330">
              <w:rPr>
                <w:rFonts w:ascii="Courier New" w:hAnsi="Courier New" w:cs="Courier New"/>
                <w:sz w:val="18"/>
                <w:szCs w:val="18"/>
                <w:lang w:val="en-US"/>
              </w:rPr>
              <w:t>7</w:t>
            </w:r>
          </w:p>
          <w:p w14:paraId="68A9C17B" w14:textId="77777777" w:rsidR="000D46EC" w:rsidRPr="00F24330" w:rsidRDefault="000D46EC" w:rsidP="009F10EA">
            <w:pPr>
              <w:pStyle w:val="BodyText"/>
              <w:spacing w:after="0"/>
              <w:rPr>
                <w:rFonts w:ascii="Courier New" w:hAnsi="Courier New" w:cs="Courier New"/>
                <w:sz w:val="18"/>
                <w:szCs w:val="18"/>
                <w:lang w:val="en-US"/>
              </w:rPr>
            </w:pPr>
            <w:r w:rsidRPr="00F24330">
              <w:rPr>
                <w:rFonts w:ascii="Courier New" w:hAnsi="Courier New" w:cs="Courier New"/>
                <w:sz w:val="18"/>
                <w:szCs w:val="18"/>
                <w:lang w:val="en-US"/>
              </w:rPr>
              <w:t>8</w:t>
            </w:r>
          </w:p>
          <w:p w14:paraId="53707482" w14:textId="77777777" w:rsidR="000D46EC" w:rsidRPr="00F24330" w:rsidRDefault="000D46EC" w:rsidP="009F10EA">
            <w:pPr>
              <w:pStyle w:val="BodyText"/>
              <w:spacing w:after="0"/>
              <w:rPr>
                <w:rFonts w:ascii="Courier New" w:hAnsi="Courier New" w:cs="Courier New"/>
                <w:sz w:val="18"/>
                <w:szCs w:val="18"/>
                <w:lang w:val="en-US"/>
              </w:rPr>
            </w:pPr>
            <w:r w:rsidRPr="00F24330">
              <w:rPr>
                <w:rFonts w:ascii="Courier New" w:hAnsi="Courier New" w:cs="Courier New"/>
                <w:sz w:val="18"/>
                <w:szCs w:val="18"/>
                <w:lang w:val="en-US"/>
              </w:rPr>
              <w:t>9</w:t>
            </w:r>
          </w:p>
          <w:p w14:paraId="1C327D7D" w14:textId="77777777" w:rsidR="000D46EC" w:rsidRPr="00F24330" w:rsidRDefault="000D46EC" w:rsidP="009F10EA">
            <w:pPr>
              <w:pStyle w:val="BodyText"/>
              <w:spacing w:after="0"/>
              <w:rPr>
                <w:rFonts w:ascii="Courier New" w:hAnsi="Courier New" w:cs="Courier New"/>
                <w:sz w:val="18"/>
                <w:szCs w:val="18"/>
                <w:lang w:val="en-US"/>
              </w:rPr>
            </w:pPr>
            <w:r w:rsidRPr="00F24330">
              <w:rPr>
                <w:rFonts w:ascii="Courier New" w:hAnsi="Courier New" w:cs="Courier New"/>
                <w:sz w:val="18"/>
                <w:szCs w:val="18"/>
                <w:lang w:val="en-US"/>
              </w:rPr>
              <w:t>10</w:t>
            </w:r>
          </w:p>
          <w:p w14:paraId="5804EB37" w14:textId="77777777" w:rsidR="000D46EC" w:rsidRPr="00F24330" w:rsidRDefault="000D46EC" w:rsidP="009F10EA">
            <w:pPr>
              <w:pStyle w:val="BodyText"/>
              <w:spacing w:after="0"/>
              <w:rPr>
                <w:rFonts w:ascii="Courier New" w:hAnsi="Courier New" w:cs="Courier New"/>
                <w:sz w:val="18"/>
                <w:szCs w:val="18"/>
                <w:lang w:val="en-US"/>
              </w:rPr>
            </w:pPr>
            <w:r w:rsidRPr="00F24330">
              <w:rPr>
                <w:rFonts w:ascii="Courier New" w:hAnsi="Courier New" w:cs="Courier New"/>
                <w:sz w:val="18"/>
                <w:szCs w:val="18"/>
                <w:lang w:val="en-US"/>
              </w:rPr>
              <w:t>11</w:t>
            </w:r>
          </w:p>
          <w:p w14:paraId="4FC08FC5" w14:textId="77777777" w:rsidR="000D46EC" w:rsidRPr="00F24330" w:rsidRDefault="000D46EC" w:rsidP="009F10EA">
            <w:pPr>
              <w:pStyle w:val="BodyText"/>
              <w:spacing w:after="0"/>
              <w:rPr>
                <w:rFonts w:ascii="Courier New" w:hAnsi="Courier New" w:cs="Courier New"/>
                <w:sz w:val="18"/>
                <w:szCs w:val="18"/>
                <w:lang w:val="en-US"/>
              </w:rPr>
            </w:pPr>
            <w:r w:rsidRPr="00F24330">
              <w:rPr>
                <w:rFonts w:ascii="Courier New" w:hAnsi="Courier New" w:cs="Courier New"/>
                <w:sz w:val="18"/>
                <w:szCs w:val="18"/>
                <w:lang w:val="en-US"/>
              </w:rPr>
              <w:t>12</w:t>
            </w:r>
          </w:p>
          <w:p w14:paraId="29585CE6" w14:textId="77777777" w:rsidR="000D46EC" w:rsidRPr="00F24330" w:rsidRDefault="000D46EC" w:rsidP="009F10EA">
            <w:pPr>
              <w:pStyle w:val="BodyText"/>
              <w:spacing w:after="0"/>
              <w:rPr>
                <w:rFonts w:ascii="Courier New" w:hAnsi="Courier New" w:cs="Courier New"/>
                <w:sz w:val="18"/>
                <w:szCs w:val="18"/>
                <w:lang w:val="en-US"/>
              </w:rPr>
            </w:pPr>
            <w:r w:rsidRPr="00F24330">
              <w:rPr>
                <w:rFonts w:ascii="Courier New" w:hAnsi="Courier New" w:cs="Courier New"/>
                <w:sz w:val="18"/>
                <w:szCs w:val="18"/>
                <w:lang w:val="en-US"/>
              </w:rPr>
              <w:t>13</w:t>
            </w:r>
          </w:p>
          <w:p w14:paraId="3DF09F59" w14:textId="77777777" w:rsidR="000D46EC" w:rsidRPr="00F24330" w:rsidRDefault="000D46EC" w:rsidP="009F10EA">
            <w:pPr>
              <w:pStyle w:val="BodyText"/>
              <w:spacing w:after="0"/>
              <w:rPr>
                <w:rFonts w:ascii="Courier New" w:hAnsi="Courier New" w:cs="Courier New"/>
                <w:sz w:val="18"/>
                <w:szCs w:val="18"/>
                <w:lang w:val="en-US"/>
              </w:rPr>
            </w:pPr>
            <w:r w:rsidRPr="00F24330">
              <w:rPr>
                <w:rFonts w:ascii="Courier New" w:hAnsi="Courier New" w:cs="Courier New"/>
                <w:sz w:val="18"/>
                <w:szCs w:val="18"/>
                <w:lang w:val="en-US"/>
              </w:rPr>
              <w:t>14</w:t>
            </w:r>
          </w:p>
          <w:p w14:paraId="531DF139" w14:textId="77777777" w:rsidR="000D46EC" w:rsidRPr="00F24330" w:rsidRDefault="000D46EC" w:rsidP="009F10EA">
            <w:pPr>
              <w:pStyle w:val="BodyText"/>
              <w:spacing w:after="0"/>
              <w:rPr>
                <w:rFonts w:ascii="Courier New" w:hAnsi="Courier New" w:cs="Courier New"/>
                <w:sz w:val="18"/>
                <w:szCs w:val="18"/>
                <w:lang w:val="en-US"/>
              </w:rPr>
            </w:pPr>
            <w:r w:rsidRPr="00F24330">
              <w:rPr>
                <w:rFonts w:ascii="Courier New" w:hAnsi="Courier New" w:cs="Courier New"/>
                <w:sz w:val="18"/>
                <w:szCs w:val="18"/>
                <w:lang w:val="en-US"/>
              </w:rPr>
              <w:t>15</w:t>
            </w:r>
          </w:p>
          <w:p w14:paraId="3EBBF405" w14:textId="77777777" w:rsidR="000D46EC" w:rsidRPr="00F24330" w:rsidRDefault="000D46EC" w:rsidP="009F10EA">
            <w:pPr>
              <w:pStyle w:val="BodyText"/>
              <w:spacing w:after="0"/>
              <w:rPr>
                <w:rFonts w:ascii="Courier New" w:hAnsi="Courier New" w:cs="Courier New"/>
                <w:sz w:val="18"/>
                <w:szCs w:val="18"/>
                <w:lang w:val="en-US"/>
              </w:rPr>
            </w:pPr>
            <w:r w:rsidRPr="00F24330">
              <w:rPr>
                <w:rFonts w:ascii="Courier New" w:hAnsi="Courier New" w:cs="Courier New"/>
                <w:sz w:val="18"/>
                <w:szCs w:val="18"/>
                <w:lang w:val="en-US"/>
              </w:rPr>
              <w:t>16</w:t>
            </w:r>
          </w:p>
          <w:p w14:paraId="4B8D3543" w14:textId="77777777" w:rsidR="000D46EC" w:rsidRPr="00F24330" w:rsidRDefault="000D46EC" w:rsidP="009F10EA">
            <w:pPr>
              <w:pStyle w:val="BodyText"/>
              <w:spacing w:after="0"/>
              <w:rPr>
                <w:rFonts w:ascii="Courier New" w:hAnsi="Courier New" w:cs="Courier New"/>
                <w:sz w:val="18"/>
                <w:szCs w:val="18"/>
                <w:lang w:val="en-US"/>
              </w:rPr>
            </w:pPr>
            <w:r w:rsidRPr="00F24330">
              <w:rPr>
                <w:rFonts w:ascii="Courier New" w:hAnsi="Courier New" w:cs="Courier New"/>
                <w:sz w:val="18"/>
                <w:szCs w:val="18"/>
                <w:lang w:val="en-US"/>
              </w:rPr>
              <w:t>17</w:t>
            </w:r>
          </w:p>
          <w:p w14:paraId="03413631" w14:textId="77777777" w:rsidR="000D46EC" w:rsidRDefault="000D46EC" w:rsidP="009F10EA">
            <w:pPr>
              <w:pStyle w:val="BodyText"/>
              <w:spacing w:after="0"/>
              <w:rPr>
                <w:rFonts w:ascii="Courier New" w:hAnsi="Courier New" w:cs="Courier New"/>
                <w:sz w:val="18"/>
                <w:szCs w:val="18"/>
                <w:lang w:val="en-US"/>
              </w:rPr>
            </w:pPr>
            <w:r>
              <w:rPr>
                <w:rFonts w:ascii="Courier New" w:hAnsi="Courier New" w:cs="Courier New"/>
                <w:sz w:val="18"/>
                <w:szCs w:val="18"/>
                <w:lang w:val="en-US"/>
              </w:rPr>
              <w:t>18</w:t>
            </w:r>
          </w:p>
          <w:p w14:paraId="77C8AA06" w14:textId="77777777" w:rsidR="00D016B4" w:rsidRPr="00503E22" w:rsidRDefault="00D016B4" w:rsidP="009F10EA">
            <w:pPr>
              <w:pStyle w:val="BodyText"/>
              <w:spacing w:after="0"/>
              <w:rPr>
                <w:rFonts w:ascii="Courier New" w:hAnsi="Courier New" w:cs="Courier New"/>
                <w:sz w:val="18"/>
                <w:szCs w:val="18"/>
                <w:lang w:val="en-US"/>
              </w:rPr>
            </w:pPr>
            <w:r>
              <w:rPr>
                <w:rFonts w:ascii="Courier New" w:hAnsi="Courier New" w:cs="Courier New"/>
                <w:sz w:val="18"/>
                <w:szCs w:val="18"/>
                <w:lang w:val="en-US"/>
              </w:rPr>
              <w:lastRenderedPageBreak/>
              <w:t>19</w:t>
            </w:r>
          </w:p>
        </w:tc>
        <w:tc>
          <w:tcPr>
            <w:tcW w:w="7482" w:type="dxa"/>
          </w:tcPr>
          <w:p w14:paraId="682F992C" w14:textId="77777777" w:rsidR="00D016B4" w:rsidRPr="00F107EB" w:rsidRDefault="00D016B4" w:rsidP="00D016B4">
            <w:pPr>
              <w:pStyle w:val="BodyText"/>
              <w:spacing w:after="0"/>
              <w:jc w:val="left"/>
              <w:rPr>
                <w:rFonts w:ascii="Courier New" w:hAnsi="Courier New" w:cs="Courier New"/>
                <w:sz w:val="18"/>
                <w:szCs w:val="18"/>
                <w:lang w:val="en-US"/>
              </w:rPr>
            </w:pPr>
            <w:r>
              <w:rPr>
                <w:rFonts w:ascii="Courier New" w:hAnsi="Courier New" w:cs="Courier New"/>
                <w:sz w:val="18"/>
                <w:szCs w:val="18"/>
                <w:lang w:val="en-US"/>
              </w:rPr>
              <w:lastRenderedPageBreak/>
              <w:t>...</w:t>
            </w:r>
          </w:p>
          <w:p w14:paraId="05141A9C" w14:textId="77777777" w:rsidR="00D016B4" w:rsidRPr="00F107EB" w:rsidRDefault="00D016B4" w:rsidP="00D016B4">
            <w:pPr>
              <w:pStyle w:val="BodyText"/>
              <w:spacing w:after="0"/>
              <w:jc w:val="left"/>
              <w:rPr>
                <w:rFonts w:ascii="Courier New" w:hAnsi="Courier New" w:cs="Courier New"/>
                <w:sz w:val="18"/>
                <w:szCs w:val="18"/>
                <w:lang w:val="en-US"/>
              </w:rPr>
            </w:pPr>
          </w:p>
          <w:p w14:paraId="6F4D7C2E" w14:textId="77777777" w:rsidR="00D016B4" w:rsidRPr="000D46EC" w:rsidRDefault="00D016B4" w:rsidP="00D016B4">
            <w:pPr>
              <w:pStyle w:val="BodyText"/>
              <w:spacing w:after="0"/>
              <w:jc w:val="left"/>
              <w:rPr>
                <w:rFonts w:ascii="Courier New" w:hAnsi="Courier New" w:cs="Courier New"/>
                <w:sz w:val="18"/>
                <w:szCs w:val="18"/>
                <w:lang w:val="en-US"/>
              </w:rPr>
            </w:pPr>
            <w:r w:rsidRPr="000D46EC">
              <w:rPr>
                <w:rFonts w:ascii="Courier New" w:hAnsi="Courier New" w:cs="Courier New"/>
                <w:sz w:val="18"/>
                <w:szCs w:val="18"/>
                <w:lang w:val="en-US"/>
              </w:rPr>
              <w:t>c</w:t>
            </w:r>
            <w:r>
              <w:rPr>
                <w:rFonts w:ascii="Courier New" w:hAnsi="Courier New" w:cs="Courier New"/>
                <w:sz w:val="18"/>
                <w:szCs w:val="18"/>
                <w:lang w:val="en-US"/>
              </w:rPr>
              <w:t>lass NodeTokenCreator(APIView):</w:t>
            </w:r>
          </w:p>
          <w:p w14:paraId="0AA1E2AE" w14:textId="77777777" w:rsidR="00D016B4" w:rsidRPr="000D46EC" w:rsidRDefault="00D016B4" w:rsidP="00D016B4">
            <w:pPr>
              <w:pStyle w:val="BodyText"/>
              <w:spacing w:after="0"/>
              <w:jc w:val="left"/>
              <w:rPr>
                <w:rFonts w:ascii="Courier New" w:hAnsi="Courier New" w:cs="Courier New"/>
                <w:sz w:val="18"/>
                <w:szCs w:val="18"/>
                <w:lang w:val="en-US"/>
              </w:rPr>
            </w:pPr>
            <w:r w:rsidRPr="000D46EC">
              <w:rPr>
                <w:rFonts w:ascii="Courier New" w:hAnsi="Courier New" w:cs="Courier New"/>
                <w:sz w:val="18"/>
                <w:szCs w:val="18"/>
                <w:lang w:val="en-US"/>
              </w:rPr>
              <w:t xml:space="preserve">    def post(self, request, format=None):</w:t>
            </w:r>
          </w:p>
          <w:p w14:paraId="7F81EB53" w14:textId="77777777" w:rsidR="00D016B4" w:rsidRPr="000D46EC" w:rsidRDefault="00D016B4" w:rsidP="00D016B4">
            <w:pPr>
              <w:pStyle w:val="BodyText"/>
              <w:spacing w:after="0"/>
              <w:jc w:val="left"/>
              <w:rPr>
                <w:rFonts w:ascii="Courier New" w:hAnsi="Courier New" w:cs="Courier New"/>
                <w:sz w:val="18"/>
                <w:szCs w:val="18"/>
                <w:lang w:val="en-US"/>
              </w:rPr>
            </w:pPr>
            <w:r w:rsidRPr="000D46EC">
              <w:rPr>
                <w:rFonts w:ascii="Courier New" w:hAnsi="Courier New" w:cs="Courier New"/>
                <w:sz w:val="18"/>
                <w:szCs w:val="18"/>
                <w:lang w:val="en-US"/>
              </w:rPr>
              <w:t xml:space="preserve">        form = NodeAuthForm(request.data)</w:t>
            </w:r>
          </w:p>
          <w:p w14:paraId="362DBF3F" w14:textId="77777777" w:rsidR="00D016B4" w:rsidRPr="000D46EC" w:rsidRDefault="00D016B4" w:rsidP="00D016B4">
            <w:pPr>
              <w:pStyle w:val="BodyText"/>
              <w:spacing w:after="0"/>
              <w:jc w:val="left"/>
              <w:rPr>
                <w:rFonts w:ascii="Courier New" w:hAnsi="Courier New" w:cs="Courier New"/>
                <w:sz w:val="18"/>
                <w:szCs w:val="18"/>
                <w:lang w:val="en-US"/>
              </w:rPr>
            </w:pPr>
            <w:r w:rsidRPr="000D46EC">
              <w:rPr>
                <w:rFonts w:ascii="Courier New" w:hAnsi="Courier New" w:cs="Courier New"/>
                <w:sz w:val="18"/>
                <w:szCs w:val="18"/>
                <w:lang w:val="en-US"/>
              </w:rPr>
              <w:t xml:space="preserve">        if form.is_valid():</w:t>
            </w:r>
          </w:p>
          <w:p w14:paraId="140EA38A" w14:textId="77777777" w:rsidR="00D016B4" w:rsidRPr="000D46EC" w:rsidRDefault="00D016B4" w:rsidP="00D016B4">
            <w:pPr>
              <w:pStyle w:val="BodyText"/>
              <w:spacing w:after="0"/>
              <w:jc w:val="left"/>
              <w:rPr>
                <w:rFonts w:ascii="Courier New" w:hAnsi="Courier New" w:cs="Courier New"/>
                <w:sz w:val="18"/>
                <w:szCs w:val="18"/>
                <w:lang w:val="en-US"/>
              </w:rPr>
            </w:pPr>
            <w:r w:rsidRPr="000D46EC">
              <w:rPr>
                <w:rFonts w:ascii="Courier New" w:hAnsi="Courier New" w:cs="Courier New"/>
                <w:sz w:val="18"/>
                <w:szCs w:val="18"/>
                <w:lang w:val="en-US"/>
              </w:rPr>
              <w:t xml:space="preserve">            return Response({</w:t>
            </w:r>
          </w:p>
          <w:p w14:paraId="10A49BD5" w14:textId="77777777" w:rsidR="00D016B4" w:rsidRPr="000D46EC" w:rsidRDefault="00D016B4" w:rsidP="00D016B4">
            <w:pPr>
              <w:pStyle w:val="BodyText"/>
              <w:spacing w:after="0"/>
              <w:jc w:val="left"/>
              <w:rPr>
                <w:rFonts w:ascii="Courier New" w:hAnsi="Courier New" w:cs="Courier New"/>
                <w:sz w:val="18"/>
                <w:szCs w:val="18"/>
                <w:lang w:val="en-US"/>
              </w:rPr>
            </w:pPr>
            <w:r w:rsidRPr="000D46EC">
              <w:rPr>
                <w:rFonts w:ascii="Courier New" w:hAnsi="Courier New" w:cs="Courier New"/>
                <w:sz w:val="18"/>
                <w:szCs w:val="18"/>
                <w:lang w:val="en-US"/>
              </w:rPr>
              <w:t xml:space="preserve">                'node': NodeSerializer(form.node, context={'request': request}).data,</w:t>
            </w:r>
          </w:p>
          <w:p w14:paraId="15FB04C9" w14:textId="77777777" w:rsidR="00D016B4" w:rsidRPr="000D46EC" w:rsidRDefault="00D016B4" w:rsidP="00D016B4">
            <w:pPr>
              <w:pStyle w:val="BodyText"/>
              <w:spacing w:after="0"/>
              <w:jc w:val="left"/>
              <w:rPr>
                <w:rFonts w:ascii="Courier New" w:hAnsi="Courier New" w:cs="Courier New"/>
                <w:sz w:val="18"/>
                <w:szCs w:val="18"/>
                <w:lang w:val="en-US"/>
              </w:rPr>
            </w:pPr>
            <w:r w:rsidRPr="000D46EC">
              <w:rPr>
                <w:rFonts w:ascii="Courier New" w:hAnsi="Courier New" w:cs="Courier New"/>
                <w:sz w:val="18"/>
                <w:szCs w:val="18"/>
                <w:lang w:val="en-US"/>
              </w:rPr>
              <w:t xml:space="preserve">                'token': self.create_token(form.node)</w:t>
            </w:r>
          </w:p>
          <w:p w14:paraId="59F354A8" w14:textId="77777777" w:rsidR="00D016B4" w:rsidRPr="000D46EC" w:rsidRDefault="00D016B4" w:rsidP="00D016B4">
            <w:pPr>
              <w:pStyle w:val="BodyText"/>
              <w:spacing w:after="0"/>
              <w:jc w:val="left"/>
              <w:rPr>
                <w:rFonts w:ascii="Courier New" w:hAnsi="Courier New" w:cs="Courier New"/>
                <w:sz w:val="18"/>
                <w:szCs w:val="18"/>
                <w:lang w:val="en-US"/>
              </w:rPr>
            </w:pPr>
            <w:r w:rsidRPr="000D46EC">
              <w:rPr>
                <w:rFonts w:ascii="Courier New" w:hAnsi="Courier New" w:cs="Courier New"/>
                <w:sz w:val="18"/>
                <w:szCs w:val="18"/>
                <w:lang w:val="en-US"/>
              </w:rPr>
              <w:t xml:space="preserve">            })</w:t>
            </w:r>
          </w:p>
          <w:p w14:paraId="67038F5D" w14:textId="77777777" w:rsidR="00D016B4" w:rsidRPr="000D46EC" w:rsidRDefault="00D016B4" w:rsidP="00D016B4">
            <w:pPr>
              <w:pStyle w:val="BodyText"/>
              <w:spacing w:after="0"/>
              <w:jc w:val="left"/>
              <w:rPr>
                <w:rFonts w:ascii="Courier New" w:hAnsi="Courier New" w:cs="Courier New"/>
                <w:sz w:val="18"/>
                <w:szCs w:val="18"/>
                <w:lang w:val="en-US"/>
              </w:rPr>
            </w:pPr>
            <w:r w:rsidRPr="000D46EC">
              <w:rPr>
                <w:rFonts w:ascii="Courier New" w:hAnsi="Courier New" w:cs="Courier New"/>
                <w:sz w:val="18"/>
                <w:szCs w:val="18"/>
                <w:lang w:val="en-US"/>
              </w:rPr>
              <w:t xml:space="preserve">        return Response(form.errors, status=status.HTTP_400_BAD_REQUEST)</w:t>
            </w:r>
          </w:p>
          <w:p w14:paraId="0E9FD6ED" w14:textId="77777777" w:rsidR="00D016B4" w:rsidRPr="000D46EC" w:rsidRDefault="00D016B4" w:rsidP="00D016B4">
            <w:pPr>
              <w:pStyle w:val="BodyText"/>
              <w:spacing w:after="0"/>
              <w:jc w:val="left"/>
              <w:rPr>
                <w:rFonts w:ascii="Courier New" w:hAnsi="Courier New" w:cs="Courier New"/>
                <w:sz w:val="18"/>
                <w:szCs w:val="18"/>
                <w:lang w:val="en-US"/>
              </w:rPr>
            </w:pPr>
          </w:p>
          <w:p w14:paraId="25050A68" w14:textId="77777777" w:rsidR="00D016B4" w:rsidRPr="000D46EC" w:rsidRDefault="00D016B4" w:rsidP="00D016B4">
            <w:pPr>
              <w:pStyle w:val="BodyText"/>
              <w:spacing w:after="0"/>
              <w:jc w:val="left"/>
              <w:rPr>
                <w:rFonts w:ascii="Courier New" w:hAnsi="Courier New" w:cs="Courier New"/>
                <w:sz w:val="18"/>
                <w:szCs w:val="18"/>
                <w:lang w:val="en-US"/>
              </w:rPr>
            </w:pPr>
            <w:r w:rsidRPr="000D46EC">
              <w:rPr>
                <w:rFonts w:ascii="Courier New" w:hAnsi="Courier New" w:cs="Courier New"/>
                <w:sz w:val="18"/>
                <w:szCs w:val="18"/>
                <w:lang w:val="en-US"/>
              </w:rPr>
              <w:t xml:space="preserve">    @staticmethod</w:t>
            </w:r>
          </w:p>
          <w:p w14:paraId="4D6CF61F" w14:textId="77777777" w:rsidR="00D016B4" w:rsidRPr="000D46EC" w:rsidRDefault="00D016B4" w:rsidP="00D016B4">
            <w:pPr>
              <w:pStyle w:val="BodyText"/>
              <w:spacing w:after="0"/>
              <w:jc w:val="left"/>
              <w:rPr>
                <w:rFonts w:ascii="Courier New" w:hAnsi="Courier New" w:cs="Courier New"/>
                <w:sz w:val="18"/>
                <w:szCs w:val="18"/>
                <w:lang w:val="en-US"/>
              </w:rPr>
            </w:pPr>
            <w:r w:rsidRPr="000D46EC">
              <w:rPr>
                <w:rFonts w:ascii="Courier New" w:hAnsi="Courier New" w:cs="Courier New"/>
                <w:sz w:val="18"/>
                <w:szCs w:val="18"/>
                <w:lang w:val="en-US"/>
              </w:rPr>
              <w:t xml:space="preserve">    def create_token(node):</w:t>
            </w:r>
          </w:p>
          <w:p w14:paraId="682AE1E5" w14:textId="77777777" w:rsidR="00D016B4" w:rsidRPr="000D46EC" w:rsidRDefault="00D016B4" w:rsidP="00D016B4">
            <w:pPr>
              <w:pStyle w:val="BodyText"/>
              <w:spacing w:after="0"/>
              <w:jc w:val="left"/>
              <w:rPr>
                <w:rFonts w:ascii="Courier New" w:hAnsi="Courier New" w:cs="Courier New"/>
                <w:sz w:val="18"/>
                <w:szCs w:val="18"/>
                <w:lang w:val="en-US"/>
              </w:rPr>
            </w:pPr>
            <w:r w:rsidRPr="000D46EC">
              <w:rPr>
                <w:rFonts w:ascii="Courier New" w:hAnsi="Courier New" w:cs="Courier New"/>
                <w:sz w:val="18"/>
                <w:szCs w:val="18"/>
                <w:lang w:val="en-US"/>
              </w:rPr>
              <w:t xml:space="preserve">        payload = node_jwt_payload_handler(node)</w:t>
            </w:r>
          </w:p>
          <w:p w14:paraId="5028F7D7" w14:textId="77777777" w:rsidR="00D016B4" w:rsidRPr="000D46EC" w:rsidRDefault="00D016B4" w:rsidP="00D016B4">
            <w:pPr>
              <w:pStyle w:val="BodyText"/>
              <w:spacing w:after="0"/>
              <w:jc w:val="left"/>
              <w:rPr>
                <w:rFonts w:ascii="Courier New" w:hAnsi="Courier New" w:cs="Courier New"/>
                <w:sz w:val="18"/>
                <w:szCs w:val="18"/>
                <w:lang w:val="en-US"/>
              </w:rPr>
            </w:pPr>
            <w:r w:rsidRPr="000D46EC">
              <w:rPr>
                <w:rFonts w:ascii="Courier New" w:hAnsi="Courier New" w:cs="Courier New"/>
                <w:sz w:val="18"/>
                <w:szCs w:val="18"/>
                <w:lang w:val="en-US"/>
              </w:rPr>
              <w:t xml:space="preserve">        token = jwt.encode(payload, settings.SECRET_KEY)</w:t>
            </w:r>
          </w:p>
          <w:p w14:paraId="4EB8D14A" w14:textId="77777777" w:rsidR="000D46EC" w:rsidRPr="00503E22" w:rsidRDefault="00D016B4" w:rsidP="009F10EA">
            <w:pPr>
              <w:pStyle w:val="BodyText"/>
              <w:spacing w:after="0"/>
              <w:jc w:val="left"/>
              <w:rPr>
                <w:rFonts w:ascii="Courier New" w:hAnsi="Courier New" w:cs="Courier New"/>
                <w:sz w:val="18"/>
                <w:szCs w:val="18"/>
                <w:lang w:val="en-US"/>
              </w:rPr>
            </w:pPr>
            <w:r w:rsidRPr="000D46EC">
              <w:rPr>
                <w:rFonts w:ascii="Courier New" w:hAnsi="Courier New" w:cs="Courier New"/>
                <w:sz w:val="18"/>
                <w:szCs w:val="18"/>
                <w:lang w:val="en-US"/>
              </w:rPr>
              <w:lastRenderedPageBreak/>
              <w:t xml:space="preserve">        return token.decode('unicode_escape')</w:t>
            </w:r>
          </w:p>
        </w:tc>
      </w:tr>
    </w:tbl>
    <w:p w14:paraId="32BE1E8B" w14:textId="77777777" w:rsidR="00D016B4" w:rsidRDefault="00D016B4" w:rsidP="00D016B4">
      <w:pPr>
        <w:pStyle w:val="BodyText"/>
        <w:spacing w:before="240"/>
        <w:ind w:left="1080" w:hanging="360"/>
        <w:rPr>
          <w:lang w:val="en-US"/>
        </w:rPr>
      </w:pPr>
      <w:r>
        <w:rPr>
          <w:lang w:val="en-US"/>
        </w:rPr>
        <w:t>Penjelasan dari potongan kode program diatas adalah:</w:t>
      </w:r>
    </w:p>
    <w:p w14:paraId="42A67816" w14:textId="77777777" w:rsidR="00D016B4" w:rsidRDefault="00D016B4" w:rsidP="00E02D4A">
      <w:pPr>
        <w:pStyle w:val="BodyText"/>
        <w:numPr>
          <w:ilvl w:val="0"/>
          <w:numId w:val="63"/>
        </w:numPr>
        <w:rPr>
          <w:lang w:val="en-US"/>
        </w:rPr>
      </w:pPr>
      <w:r>
        <w:rPr>
          <w:lang w:val="en-US"/>
        </w:rPr>
        <w:t xml:space="preserve">Baris 3, deklarasi kelas </w:t>
      </w:r>
      <w:r>
        <w:rPr>
          <w:rFonts w:ascii="Courier New" w:hAnsi="Courier New" w:cs="Courier New"/>
          <w:sz w:val="20"/>
          <w:szCs w:val="18"/>
          <w:lang w:val="en-US"/>
        </w:rPr>
        <w:t xml:space="preserve">NodeTokenCreator </w:t>
      </w:r>
      <w:r>
        <w:rPr>
          <w:lang w:val="en-US"/>
        </w:rPr>
        <w:t xml:space="preserve">yang mewarisi atribut dan </w:t>
      </w:r>
      <w:r>
        <w:rPr>
          <w:i/>
          <w:lang w:val="en-US"/>
        </w:rPr>
        <w:t>method</w:t>
      </w:r>
      <w:r>
        <w:rPr>
          <w:lang w:val="en-US"/>
        </w:rPr>
        <w:t xml:space="preserve"> dari kelas </w:t>
      </w:r>
      <w:r w:rsidRPr="0070239E">
        <w:rPr>
          <w:rFonts w:ascii="Courier New" w:hAnsi="Courier New" w:cs="Courier New"/>
          <w:sz w:val="20"/>
          <w:szCs w:val="18"/>
          <w:lang w:val="en-US"/>
        </w:rPr>
        <w:t>APIView</w:t>
      </w:r>
      <w:r>
        <w:rPr>
          <w:lang w:val="en-US"/>
        </w:rPr>
        <w:t>.</w:t>
      </w:r>
    </w:p>
    <w:p w14:paraId="0759C9AC" w14:textId="77777777" w:rsidR="00D016B4" w:rsidRDefault="00D016B4" w:rsidP="00E02D4A">
      <w:pPr>
        <w:pStyle w:val="BodyText"/>
        <w:numPr>
          <w:ilvl w:val="0"/>
          <w:numId w:val="63"/>
        </w:numPr>
        <w:rPr>
          <w:lang w:val="en-US"/>
        </w:rPr>
      </w:pPr>
      <w:r>
        <w:rPr>
          <w:lang w:val="en-US"/>
        </w:rPr>
        <w:t xml:space="preserve">Baris 4, </w:t>
      </w:r>
      <w:r w:rsidRPr="00146859">
        <w:rPr>
          <w:i/>
          <w:lang w:val="en-US"/>
        </w:rPr>
        <w:t>override</w:t>
      </w:r>
      <w:r w:rsidRPr="00146859">
        <w:rPr>
          <w:lang w:val="en-US"/>
        </w:rPr>
        <w:t xml:space="preserve"> </w:t>
      </w:r>
      <w:r w:rsidRPr="00146859">
        <w:rPr>
          <w:i/>
          <w:lang w:val="en-US"/>
        </w:rPr>
        <w:t xml:space="preserve">method </w:t>
      </w:r>
      <w:r>
        <w:rPr>
          <w:rFonts w:ascii="Courier New" w:hAnsi="Courier New" w:cs="Courier New"/>
          <w:sz w:val="20"/>
          <w:szCs w:val="18"/>
          <w:lang w:val="en-US"/>
        </w:rPr>
        <w:t>post(</w:t>
      </w:r>
      <w:r w:rsidRPr="00146859">
        <w:rPr>
          <w:rFonts w:ascii="Courier New" w:hAnsi="Courier New" w:cs="Courier New"/>
          <w:sz w:val="20"/>
          <w:szCs w:val="18"/>
          <w:lang w:val="en-US"/>
        </w:rPr>
        <w:t>)</w:t>
      </w:r>
      <w:r w:rsidRPr="00146859">
        <w:rPr>
          <w:lang w:val="en-US"/>
        </w:rPr>
        <w:t xml:space="preserve"> dari kelas </w:t>
      </w:r>
      <w:r w:rsidRPr="00146859">
        <w:rPr>
          <w:rFonts w:ascii="Courier New" w:hAnsi="Courier New" w:cs="Courier New"/>
          <w:sz w:val="20"/>
          <w:szCs w:val="18"/>
          <w:lang w:val="en-US"/>
        </w:rPr>
        <w:t>APIView.</w:t>
      </w:r>
      <w:r w:rsidRPr="00146859">
        <w:rPr>
          <w:lang w:val="en-US"/>
        </w:rPr>
        <w:t xml:space="preserve"> </w:t>
      </w:r>
      <w:r>
        <w:rPr>
          <w:i/>
          <w:lang w:val="en-US"/>
        </w:rPr>
        <w:t xml:space="preserve">Method </w:t>
      </w:r>
      <w:r>
        <w:rPr>
          <w:lang w:val="en-US"/>
        </w:rPr>
        <w:t>ini di-</w:t>
      </w:r>
      <w:r>
        <w:rPr>
          <w:i/>
          <w:lang w:val="en-US"/>
        </w:rPr>
        <w:t xml:space="preserve">override </w:t>
      </w:r>
      <w:r>
        <w:rPr>
          <w:lang w:val="en-US"/>
        </w:rPr>
        <w:t>untuk menspesifikasi penanganan permintaan HTTP POST.</w:t>
      </w:r>
    </w:p>
    <w:p w14:paraId="1A9A919F" w14:textId="77777777" w:rsidR="00D016B4" w:rsidRDefault="00D016B4" w:rsidP="00E02D4A">
      <w:pPr>
        <w:pStyle w:val="BodyText"/>
        <w:numPr>
          <w:ilvl w:val="0"/>
          <w:numId w:val="63"/>
        </w:numPr>
        <w:rPr>
          <w:lang w:val="en-US"/>
        </w:rPr>
      </w:pPr>
      <w:r>
        <w:rPr>
          <w:lang w:val="en-US"/>
        </w:rPr>
        <w:t xml:space="preserve">Baris 5, deklarasi variabel </w:t>
      </w:r>
      <w:r>
        <w:rPr>
          <w:rFonts w:ascii="Courier New" w:hAnsi="Courier New" w:cs="Courier New"/>
          <w:sz w:val="20"/>
          <w:szCs w:val="18"/>
          <w:lang w:val="en-US"/>
        </w:rPr>
        <w:t>form</w:t>
      </w:r>
      <w:r w:rsidRPr="00933A33">
        <w:rPr>
          <w:rFonts w:ascii="Courier New" w:hAnsi="Courier New" w:cs="Courier New"/>
          <w:sz w:val="20"/>
          <w:szCs w:val="18"/>
          <w:lang w:val="en-US"/>
        </w:rPr>
        <w:t xml:space="preserve"> </w:t>
      </w:r>
      <w:r w:rsidRPr="00933A33">
        <w:rPr>
          <w:lang w:val="en-US"/>
        </w:rPr>
        <w:t xml:space="preserve">yang menampung </w:t>
      </w:r>
      <w:r>
        <w:rPr>
          <w:i/>
          <w:lang w:val="en-US"/>
        </w:rPr>
        <w:t xml:space="preserve">object </w:t>
      </w:r>
      <w:r>
        <w:rPr>
          <w:lang w:val="en-US"/>
        </w:rPr>
        <w:t xml:space="preserve">dari </w:t>
      </w:r>
      <w:r w:rsidR="007E62FC">
        <w:rPr>
          <w:lang w:val="en-US"/>
        </w:rPr>
        <w:t xml:space="preserve">kelas </w:t>
      </w:r>
      <w:r w:rsidR="007E62FC" w:rsidRPr="007E62FC">
        <w:rPr>
          <w:rFonts w:ascii="Courier New" w:hAnsi="Courier New" w:cs="Courier New"/>
          <w:sz w:val="20"/>
          <w:szCs w:val="18"/>
          <w:lang w:val="en-US"/>
        </w:rPr>
        <w:t>NodeAuthForm</w:t>
      </w:r>
      <w:r w:rsidR="007E62FC">
        <w:rPr>
          <w:lang w:val="en-US"/>
        </w:rPr>
        <w:t>.</w:t>
      </w:r>
      <w:r w:rsidR="007E62FC" w:rsidRPr="00933A33">
        <w:rPr>
          <w:lang w:val="en-US"/>
        </w:rPr>
        <w:t xml:space="preserve"> </w:t>
      </w:r>
      <w:r w:rsidR="007E62FC">
        <w:rPr>
          <w:i/>
          <w:lang w:val="en-US"/>
        </w:rPr>
        <w:t xml:space="preserve">Object </w:t>
      </w:r>
      <w:r w:rsidR="007E62FC">
        <w:rPr>
          <w:lang w:val="en-US"/>
        </w:rPr>
        <w:t xml:space="preserve">tersebut digunakan untuk memvalidasi isi </w:t>
      </w:r>
      <w:r w:rsidR="007E62FC" w:rsidRPr="007E62FC">
        <w:rPr>
          <w:i/>
          <w:lang w:val="en-US"/>
        </w:rPr>
        <w:t>payload</w:t>
      </w:r>
      <w:r w:rsidR="007E62FC">
        <w:rPr>
          <w:lang w:val="en-US"/>
        </w:rPr>
        <w:t xml:space="preserve"> yang dikirimkan lewat HTTP POST</w:t>
      </w:r>
      <w:r>
        <w:rPr>
          <w:lang w:val="en-US"/>
        </w:rPr>
        <w:t>.</w:t>
      </w:r>
    </w:p>
    <w:p w14:paraId="36D134D6" w14:textId="77777777" w:rsidR="007E62FC" w:rsidRDefault="007E62FC" w:rsidP="00E02D4A">
      <w:pPr>
        <w:pStyle w:val="BodyText"/>
        <w:numPr>
          <w:ilvl w:val="0"/>
          <w:numId w:val="63"/>
        </w:numPr>
        <w:rPr>
          <w:lang w:val="en-US"/>
        </w:rPr>
      </w:pPr>
      <w:r>
        <w:rPr>
          <w:lang w:val="en-US"/>
        </w:rPr>
        <w:t xml:space="preserve">Baris 6-11, jika validasi lewat </w:t>
      </w:r>
      <w:r>
        <w:rPr>
          <w:rFonts w:ascii="Courier New" w:hAnsi="Courier New" w:cs="Courier New"/>
          <w:sz w:val="20"/>
          <w:szCs w:val="18"/>
          <w:lang w:val="en-US"/>
        </w:rPr>
        <w:t>form.is_valid()</w:t>
      </w:r>
      <w:r>
        <w:rPr>
          <w:lang w:val="en-US"/>
        </w:rPr>
        <w:t xml:space="preserve"> berhasil, </w:t>
      </w:r>
      <w:r>
        <w:rPr>
          <w:i/>
          <w:lang w:val="en-US"/>
        </w:rPr>
        <w:t xml:space="preserve">web serice </w:t>
      </w:r>
      <w:r>
        <w:rPr>
          <w:lang w:val="en-US"/>
        </w:rPr>
        <w:t xml:space="preserve">akan mengembalikan HTTP status 200 beserta </w:t>
      </w:r>
      <w:r>
        <w:rPr>
          <w:i/>
          <w:lang w:val="en-US"/>
        </w:rPr>
        <w:t xml:space="preserve">object </w:t>
      </w:r>
      <w:r>
        <w:rPr>
          <w:lang w:val="en-US"/>
        </w:rPr>
        <w:t xml:space="preserve">perangkat node dan token akses. Token akses dihasilkan dengan memanggil </w:t>
      </w:r>
      <w:r>
        <w:rPr>
          <w:i/>
          <w:lang w:val="en-US"/>
        </w:rPr>
        <w:t xml:space="preserve">method </w:t>
      </w:r>
      <w:r w:rsidRPr="007E62FC">
        <w:rPr>
          <w:rFonts w:ascii="Courier New" w:hAnsi="Courier New" w:cs="Courier New"/>
          <w:sz w:val="20"/>
          <w:szCs w:val="18"/>
          <w:lang w:val="en-US"/>
        </w:rPr>
        <w:t>create_token()</w:t>
      </w:r>
      <w:r>
        <w:rPr>
          <w:rFonts w:ascii="Courier New" w:hAnsi="Courier New" w:cs="Courier New"/>
          <w:sz w:val="18"/>
          <w:szCs w:val="18"/>
          <w:lang w:val="en-US"/>
        </w:rPr>
        <w:t>.</w:t>
      </w:r>
    </w:p>
    <w:p w14:paraId="12E4D8CD" w14:textId="77777777" w:rsidR="007E62FC" w:rsidRDefault="007E62FC" w:rsidP="00E02D4A">
      <w:pPr>
        <w:pStyle w:val="BodyText"/>
        <w:numPr>
          <w:ilvl w:val="0"/>
          <w:numId w:val="63"/>
        </w:numPr>
        <w:rPr>
          <w:lang w:val="en-US"/>
        </w:rPr>
      </w:pPr>
      <w:r>
        <w:rPr>
          <w:lang w:val="en-US"/>
        </w:rPr>
        <w:t xml:space="preserve">Baris 12-13, jika validasi gagal, </w:t>
      </w:r>
      <w:r>
        <w:rPr>
          <w:i/>
          <w:lang w:val="en-US"/>
        </w:rPr>
        <w:t xml:space="preserve">web service </w:t>
      </w:r>
      <w:r w:rsidR="00084ABF">
        <w:rPr>
          <w:lang w:val="en-US"/>
        </w:rPr>
        <w:t xml:space="preserve">akan </w:t>
      </w:r>
      <w:r>
        <w:rPr>
          <w:lang w:val="en-US"/>
        </w:rPr>
        <w:t>m</w:t>
      </w:r>
      <w:r w:rsidR="00084ABF">
        <w:rPr>
          <w:lang w:val="en-US"/>
        </w:rPr>
        <w:t>e</w:t>
      </w:r>
      <w:r>
        <w:rPr>
          <w:lang w:val="en-US"/>
        </w:rPr>
        <w:t>ngembalikan HTTP status 400.</w:t>
      </w:r>
    </w:p>
    <w:p w14:paraId="705DE8E4" w14:textId="77777777" w:rsidR="00D016B4" w:rsidRPr="00084ABF" w:rsidRDefault="007E62FC" w:rsidP="00E02D4A">
      <w:pPr>
        <w:pStyle w:val="BodyText"/>
        <w:numPr>
          <w:ilvl w:val="0"/>
          <w:numId w:val="63"/>
        </w:numPr>
        <w:rPr>
          <w:lang w:val="en-US"/>
        </w:rPr>
      </w:pPr>
      <w:r>
        <w:rPr>
          <w:lang w:val="en-US"/>
        </w:rPr>
        <w:t xml:space="preserve">Baris 15-19, deklarasi </w:t>
      </w:r>
      <w:r w:rsidRPr="00146859">
        <w:rPr>
          <w:i/>
          <w:lang w:val="en-US"/>
        </w:rPr>
        <w:t xml:space="preserve">method </w:t>
      </w:r>
      <w:r>
        <w:rPr>
          <w:rFonts w:ascii="Courier New" w:hAnsi="Courier New" w:cs="Courier New"/>
          <w:sz w:val="20"/>
          <w:szCs w:val="18"/>
          <w:lang w:val="en-US"/>
        </w:rPr>
        <w:t>create_token(</w:t>
      </w:r>
      <w:r w:rsidRPr="00146859">
        <w:rPr>
          <w:rFonts w:ascii="Courier New" w:hAnsi="Courier New" w:cs="Courier New"/>
          <w:sz w:val="20"/>
          <w:szCs w:val="18"/>
          <w:lang w:val="en-US"/>
        </w:rPr>
        <w:t>)</w:t>
      </w:r>
      <w:r w:rsidR="00084ABF">
        <w:rPr>
          <w:rFonts w:ascii="Courier New" w:hAnsi="Courier New" w:cs="Courier New"/>
          <w:sz w:val="20"/>
          <w:szCs w:val="18"/>
          <w:lang w:val="en-US"/>
        </w:rPr>
        <w:t xml:space="preserve"> </w:t>
      </w:r>
      <w:r>
        <w:rPr>
          <w:lang w:val="en-US"/>
        </w:rPr>
        <w:t xml:space="preserve">untuk </w:t>
      </w:r>
      <w:r w:rsidR="00084ABF">
        <w:rPr>
          <w:lang w:val="en-US"/>
        </w:rPr>
        <w:t>menghasilkan token akses</w:t>
      </w:r>
      <w:r>
        <w:rPr>
          <w:lang w:val="en-US"/>
        </w:rPr>
        <w:t>.</w:t>
      </w:r>
    </w:p>
    <w:p w14:paraId="5DBC6A6A" w14:textId="77777777" w:rsidR="00D016B4" w:rsidRPr="007F15FB" w:rsidRDefault="00D016B4" w:rsidP="00E02D4A">
      <w:pPr>
        <w:pStyle w:val="ListParagraph"/>
        <w:numPr>
          <w:ilvl w:val="0"/>
          <w:numId w:val="30"/>
        </w:numPr>
        <w:tabs>
          <w:tab w:val="left" w:pos="360"/>
        </w:tabs>
        <w:spacing w:before="240"/>
        <w:ind w:left="720"/>
        <w:rPr>
          <w:lang w:val="en-US"/>
        </w:rPr>
      </w:pPr>
      <w:r>
        <w:rPr>
          <w:lang w:val="en-US"/>
        </w:rPr>
        <w:t xml:space="preserve">Aplikasi </w:t>
      </w:r>
      <w:r>
        <w:rPr>
          <w:i/>
          <w:lang w:val="en-US"/>
        </w:rPr>
        <w:t>client</w:t>
      </w:r>
    </w:p>
    <w:p w14:paraId="204B3A74" w14:textId="77777777" w:rsidR="00D016B4" w:rsidRPr="00D016B4" w:rsidRDefault="00D016B4" w:rsidP="00D016B4">
      <w:pPr>
        <w:pStyle w:val="BodyText"/>
        <w:tabs>
          <w:tab w:val="left" w:pos="360"/>
        </w:tabs>
        <w:ind w:left="720"/>
        <w:rPr>
          <w:lang w:val="en-US"/>
        </w:rPr>
      </w:pPr>
      <w:r>
        <w:rPr>
          <w:lang w:val="en-US"/>
        </w:rPr>
        <w:t xml:space="preserve">Kode sumber yang menangani pembuatan token akses untuk aplikasi </w:t>
      </w:r>
      <w:r>
        <w:rPr>
          <w:i/>
          <w:lang w:val="en-US"/>
        </w:rPr>
        <w:t>client</w:t>
      </w:r>
      <w:r>
        <w:rPr>
          <w:lang w:val="en-US"/>
        </w:rPr>
        <w:t xml:space="preserve"> disimpan pada file authenticate/views.py dengan nama kelas </w:t>
      </w:r>
      <w:r w:rsidR="00084ABF">
        <w:rPr>
          <w:rFonts w:ascii="Courier New" w:hAnsi="Courier New" w:cs="Courier New"/>
          <w:sz w:val="20"/>
          <w:szCs w:val="18"/>
          <w:lang w:val="en-US"/>
        </w:rPr>
        <w:t>User</w:t>
      </w:r>
      <w:r>
        <w:rPr>
          <w:rFonts w:ascii="Courier New" w:hAnsi="Courier New" w:cs="Courier New"/>
          <w:sz w:val="20"/>
          <w:szCs w:val="18"/>
          <w:lang w:val="en-US"/>
        </w:rPr>
        <w:t>TokenCreator</w:t>
      </w:r>
      <w:r>
        <w:rPr>
          <w:lang w:val="en-US"/>
        </w:rPr>
        <w:t>.</w:t>
      </w:r>
    </w:p>
    <w:tbl>
      <w:tblPr>
        <w:tblStyle w:val="TableGrid"/>
        <w:tblW w:w="0" w:type="auto"/>
        <w:tblLook w:val="04A0" w:firstRow="1" w:lastRow="0" w:firstColumn="1" w:lastColumn="0" w:noHBand="0" w:noVBand="1"/>
      </w:tblPr>
      <w:tblGrid>
        <w:gridCol w:w="445"/>
        <w:gridCol w:w="7482"/>
      </w:tblGrid>
      <w:tr w:rsidR="000D46EC" w:rsidRPr="00503E22" w14:paraId="12AF833F" w14:textId="77777777" w:rsidTr="009F10EA">
        <w:tc>
          <w:tcPr>
            <w:tcW w:w="445" w:type="dxa"/>
          </w:tcPr>
          <w:p w14:paraId="010E34BC" w14:textId="77777777" w:rsidR="000D46EC" w:rsidRPr="00F24330" w:rsidRDefault="000D46EC" w:rsidP="009F10EA">
            <w:pPr>
              <w:pStyle w:val="BodyText"/>
              <w:spacing w:after="0"/>
              <w:rPr>
                <w:rFonts w:ascii="Courier New" w:hAnsi="Courier New" w:cs="Courier New"/>
                <w:sz w:val="18"/>
                <w:szCs w:val="18"/>
                <w:lang w:val="en-US"/>
              </w:rPr>
            </w:pPr>
            <w:bookmarkStart w:id="221" w:name="_Hlk488084278"/>
            <w:r w:rsidRPr="00F24330">
              <w:rPr>
                <w:rFonts w:ascii="Courier New" w:hAnsi="Courier New" w:cs="Courier New"/>
                <w:sz w:val="18"/>
                <w:szCs w:val="18"/>
                <w:lang w:val="en-US"/>
              </w:rPr>
              <w:t>1</w:t>
            </w:r>
          </w:p>
          <w:p w14:paraId="1909B371" w14:textId="77777777" w:rsidR="000D46EC" w:rsidRPr="00F24330" w:rsidRDefault="000D46EC" w:rsidP="009F10EA">
            <w:pPr>
              <w:pStyle w:val="BodyText"/>
              <w:spacing w:after="0"/>
              <w:rPr>
                <w:rFonts w:ascii="Courier New" w:hAnsi="Courier New" w:cs="Courier New"/>
                <w:sz w:val="18"/>
                <w:szCs w:val="18"/>
                <w:lang w:val="en-US"/>
              </w:rPr>
            </w:pPr>
            <w:r w:rsidRPr="00F24330">
              <w:rPr>
                <w:rFonts w:ascii="Courier New" w:hAnsi="Courier New" w:cs="Courier New"/>
                <w:sz w:val="18"/>
                <w:szCs w:val="18"/>
                <w:lang w:val="en-US"/>
              </w:rPr>
              <w:t>2</w:t>
            </w:r>
          </w:p>
          <w:p w14:paraId="2435B0CC" w14:textId="77777777" w:rsidR="000D46EC" w:rsidRPr="00F24330" w:rsidRDefault="000D46EC" w:rsidP="009F10EA">
            <w:pPr>
              <w:pStyle w:val="BodyText"/>
              <w:spacing w:after="0"/>
              <w:rPr>
                <w:rFonts w:ascii="Courier New" w:hAnsi="Courier New" w:cs="Courier New"/>
                <w:sz w:val="18"/>
                <w:szCs w:val="18"/>
                <w:lang w:val="en-US"/>
              </w:rPr>
            </w:pPr>
            <w:r w:rsidRPr="00F24330">
              <w:rPr>
                <w:rFonts w:ascii="Courier New" w:hAnsi="Courier New" w:cs="Courier New"/>
                <w:sz w:val="18"/>
                <w:szCs w:val="18"/>
                <w:lang w:val="en-US"/>
              </w:rPr>
              <w:t>3</w:t>
            </w:r>
          </w:p>
          <w:p w14:paraId="3ACC50AC" w14:textId="77777777" w:rsidR="000D46EC" w:rsidRPr="00F24330" w:rsidRDefault="000D46EC" w:rsidP="009F10EA">
            <w:pPr>
              <w:pStyle w:val="BodyText"/>
              <w:spacing w:after="0"/>
              <w:rPr>
                <w:rFonts w:ascii="Courier New" w:hAnsi="Courier New" w:cs="Courier New"/>
                <w:sz w:val="18"/>
                <w:szCs w:val="18"/>
                <w:lang w:val="en-US"/>
              </w:rPr>
            </w:pPr>
            <w:r w:rsidRPr="00F24330">
              <w:rPr>
                <w:rFonts w:ascii="Courier New" w:hAnsi="Courier New" w:cs="Courier New"/>
                <w:sz w:val="18"/>
                <w:szCs w:val="18"/>
                <w:lang w:val="en-US"/>
              </w:rPr>
              <w:t>4</w:t>
            </w:r>
          </w:p>
          <w:p w14:paraId="4B3FAE6A" w14:textId="77777777" w:rsidR="000D46EC" w:rsidRPr="00F24330" w:rsidRDefault="000D46EC" w:rsidP="009F10EA">
            <w:pPr>
              <w:pStyle w:val="BodyText"/>
              <w:spacing w:after="0"/>
              <w:rPr>
                <w:rFonts w:ascii="Courier New" w:hAnsi="Courier New" w:cs="Courier New"/>
                <w:sz w:val="18"/>
                <w:szCs w:val="18"/>
                <w:lang w:val="en-US"/>
              </w:rPr>
            </w:pPr>
            <w:r w:rsidRPr="00F24330">
              <w:rPr>
                <w:rFonts w:ascii="Courier New" w:hAnsi="Courier New" w:cs="Courier New"/>
                <w:sz w:val="18"/>
                <w:szCs w:val="18"/>
                <w:lang w:val="en-US"/>
              </w:rPr>
              <w:t>5</w:t>
            </w:r>
          </w:p>
          <w:p w14:paraId="6512E515" w14:textId="77777777" w:rsidR="000D46EC" w:rsidRPr="00F24330" w:rsidRDefault="000D46EC" w:rsidP="009F10EA">
            <w:pPr>
              <w:pStyle w:val="BodyText"/>
              <w:spacing w:after="0"/>
              <w:rPr>
                <w:rFonts w:ascii="Courier New" w:hAnsi="Courier New" w:cs="Courier New"/>
                <w:sz w:val="18"/>
                <w:szCs w:val="18"/>
                <w:lang w:val="en-US"/>
              </w:rPr>
            </w:pPr>
            <w:r w:rsidRPr="00F24330">
              <w:rPr>
                <w:rFonts w:ascii="Courier New" w:hAnsi="Courier New" w:cs="Courier New"/>
                <w:sz w:val="18"/>
                <w:szCs w:val="18"/>
                <w:lang w:val="en-US"/>
              </w:rPr>
              <w:t>6</w:t>
            </w:r>
          </w:p>
          <w:p w14:paraId="20EB48E6" w14:textId="77777777" w:rsidR="000D46EC" w:rsidRPr="00F24330" w:rsidRDefault="000D46EC" w:rsidP="009F10EA">
            <w:pPr>
              <w:pStyle w:val="BodyText"/>
              <w:spacing w:after="0"/>
              <w:rPr>
                <w:rFonts w:ascii="Courier New" w:hAnsi="Courier New" w:cs="Courier New"/>
                <w:sz w:val="18"/>
                <w:szCs w:val="18"/>
                <w:lang w:val="en-US"/>
              </w:rPr>
            </w:pPr>
            <w:r w:rsidRPr="00F24330">
              <w:rPr>
                <w:rFonts w:ascii="Courier New" w:hAnsi="Courier New" w:cs="Courier New"/>
                <w:sz w:val="18"/>
                <w:szCs w:val="18"/>
                <w:lang w:val="en-US"/>
              </w:rPr>
              <w:t>7</w:t>
            </w:r>
          </w:p>
          <w:p w14:paraId="7D58531A" w14:textId="77777777" w:rsidR="000D46EC" w:rsidRPr="00F24330" w:rsidRDefault="000D46EC" w:rsidP="009F10EA">
            <w:pPr>
              <w:pStyle w:val="BodyText"/>
              <w:spacing w:after="0"/>
              <w:rPr>
                <w:rFonts w:ascii="Courier New" w:hAnsi="Courier New" w:cs="Courier New"/>
                <w:sz w:val="18"/>
                <w:szCs w:val="18"/>
                <w:lang w:val="en-US"/>
              </w:rPr>
            </w:pPr>
            <w:r w:rsidRPr="00F24330">
              <w:rPr>
                <w:rFonts w:ascii="Courier New" w:hAnsi="Courier New" w:cs="Courier New"/>
                <w:sz w:val="18"/>
                <w:szCs w:val="18"/>
                <w:lang w:val="en-US"/>
              </w:rPr>
              <w:t>8</w:t>
            </w:r>
          </w:p>
          <w:p w14:paraId="40790B73" w14:textId="77777777" w:rsidR="000D46EC" w:rsidRPr="00F24330" w:rsidRDefault="000D46EC" w:rsidP="009F10EA">
            <w:pPr>
              <w:pStyle w:val="BodyText"/>
              <w:spacing w:after="0"/>
              <w:rPr>
                <w:rFonts w:ascii="Courier New" w:hAnsi="Courier New" w:cs="Courier New"/>
                <w:sz w:val="18"/>
                <w:szCs w:val="18"/>
                <w:lang w:val="en-US"/>
              </w:rPr>
            </w:pPr>
            <w:r w:rsidRPr="00F24330">
              <w:rPr>
                <w:rFonts w:ascii="Courier New" w:hAnsi="Courier New" w:cs="Courier New"/>
                <w:sz w:val="18"/>
                <w:szCs w:val="18"/>
                <w:lang w:val="en-US"/>
              </w:rPr>
              <w:t>9</w:t>
            </w:r>
          </w:p>
          <w:p w14:paraId="7EB9101E" w14:textId="77777777" w:rsidR="000D46EC" w:rsidRPr="00F24330" w:rsidRDefault="000D46EC" w:rsidP="009F10EA">
            <w:pPr>
              <w:pStyle w:val="BodyText"/>
              <w:spacing w:after="0"/>
              <w:rPr>
                <w:rFonts w:ascii="Courier New" w:hAnsi="Courier New" w:cs="Courier New"/>
                <w:sz w:val="18"/>
                <w:szCs w:val="18"/>
                <w:lang w:val="en-US"/>
              </w:rPr>
            </w:pPr>
            <w:r w:rsidRPr="00F24330">
              <w:rPr>
                <w:rFonts w:ascii="Courier New" w:hAnsi="Courier New" w:cs="Courier New"/>
                <w:sz w:val="18"/>
                <w:szCs w:val="18"/>
                <w:lang w:val="en-US"/>
              </w:rPr>
              <w:t>10</w:t>
            </w:r>
          </w:p>
          <w:p w14:paraId="1CAC4AD5" w14:textId="77777777" w:rsidR="000D46EC" w:rsidRPr="00F24330" w:rsidRDefault="000D46EC" w:rsidP="009F10EA">
            <w:pPr>
              <w:pStyle w:val="BodyText"/>
              <w:spacing w:after="0"/>
              <w:rPr>
                <w:rFonts w:ascii="Courier New" w:hAnsi="Courier New" w:cs="Courier New"/>
                <w:sz w:val="18"/>
                <w:szCs w:val="18"/>
                <w:lang w:val="en-US"/>
              </w:rPr>
            </w:pPr>
            <w:r w:rsidRPr="00F24330">
              <w:rPr>
                <w:rFonts w:ascii="Courier New" w:hAnsi="Courier New" w:cs="Courier New"/>
                <w:sz w:val="18"/>
                <w:szCs w:val="18"/>
                <w:lang w:val="en-US"/>
              </w:rPr>
              <w:t>11</w:t>
            </w:r>
          </w:p>
          <w:p w14:paraId="18BF91A4" w14:textId="77777777" w:rsidR="000D46EC" w:rsidRPr="00F24330" w:rsidRDefault="000D46EC" w:rsidP="009F10EA">
            <w:pPr>
              <w:pStyle w:val="BodyText"/>
              <w:spacing w:after="0"/>
              <w:rPr>
                <w:rFonts w:ascii="Courier New" w:hAnsi="Courier New" w:cs="Courier New"/>
                <w:sz w:val="18"/>
                <w:szCs w:val="18"/>
                <w:lang w:val="en-US"/>
              </w:rPr>
            </w:pPr>
            <w:r w:rsidRPr="00F24330">
              <w:rPr>
                <w:rFonts w:ascii="Courier New" w:hAnsi="Courier New" w:cs="Courier New"/>
                <w:sz w:val="18"/>
                <w:szCs w:val="18"/>
                <w:lang w:val="en-US"/>
              </w:rPr>
              <w:t>12</w:t>
            </w:r>
          </w:p>
          <w:p w14:paraId="08430644" w14:textId="77777777" w:rsidR="000D46EC" w:rsidRPr="00F24330" w:rsidRDefault="000D46EC" w:rsidP="009F10EA">
            <w:pPr>
              <w:pStyle w:val="BodyText"/>
              <w:spacing w:after="0"/>
              <w:rPr>
                <w:rFonts w:ascii="Courier New" w:hAnsi="Courier New" w:cs="Courier New"/>
                <w:sz w:val="18"/>
                <w:szCs w:val="18"/>
                <w:lang w:val="en-US"/>
              </w:rPr>
            </w:pPr>
            <w:r w:rsidRPr="00F24330">
              <w:rPr>
                <w:rFonts w:ascii="Courier New" w:hAnsi="Courier New" w:cs="Courier New"/>
                <w:sz w:val="18"/>
                <w:szCs w:val="18"/>
                <w:lang w:val="en-US"/>
              </w:rPr>
              <w:t>13</w:t>
            </w:r>
          </w:p>
          <w:p w14:paraId="0E540F56" w14:textId="77777777" w:rsidR="000D46EC" w:rsidRPr="00F24330" w:rsidRDefault="000D46EC" w:rsidP="009F10EA">
            <w:pPr>
              <w:pStyle w:val="BodyText"/>
              <w:spacing w:after="0"/>
              <w:rPr>
                <w:rFonts w:ascii="Courier New" w:hAnsi="Courier New" w:cs="Courier New"/>
                <w:sz w:val="18"/>
                <w:szCs w:val="18"/>
                <w:lang w:val="en-US"/>
              </w:rPr>
            </w:pPr>
            <w:r w:rsidRPr="00F24330">
              <w:rPr>
                <w:rFonts w:ascii="Courier New" w:hAnsi="Courier New" w:cs="Courier New"/>
                <w:sz w:val="18"/>
                <w:szCs w:val="18"/>
                <w:lang w:val="en-US"/>
              </w:rPr>
              <w:t>14</w:t>
            </w:r>
          </w:p>
          <w:p w14:paraId="49DD054C" w14:textId="77777777" w:rsidR="000D46EC" w:rsidRPr="00F24330" w:rsidRDefault="000D46EC" w:rsidP="009F10EA">
            <w:pPr>
              <w:pStyle w:val="BodyText"/>
              <w:spacing w:after="0"/>
              <w:rPr>
                <w:rFonts w:ascii="Courier New" w:hAnsi="Courier New" w:cs="Courier New"/>
                <w:sz w:val="18"/>
                <w:szCs w:val="18"/>
                <w:lang w:val="en-US"/>
              </w:rPr>
            </w:pPr>
            <w:r w:rsidRPr="00F24330">
              <w:rPr>
                <w:rFonts w:ascii="Courier New" w:hAnsi="Courier New" w:cs="Courier New"/>
                <w:sz w:val="18"/>
                <w:szCs w:val="18"/>
                <w:lang w:val="en-US"/>
              </w:rPr>
              <w:t>15</w:t>
            </w:r>
          </w:p>
          <w:p w14:paraId="3F211125" w14:textId="77777777" w:rsidR="000D46EC" w:rsidRPr="00F24330" w:rsidRDefault="000D46EC" w:rsidP="009F10EA">
            <w:pPr>
              <w:pStyle w:val="BodyText"/>
              <w:spacing w:after="0"/>
              <w:rPr>
                <w:rFonts w:ascii="Courier New" w:hAnsi="Courier New" w:cs="Courier New"/>
                <w:sz w:val="18"/>
                <w:szCs w:val="18"/>
                <w:lang w:val="en-US"/>
              </w:rPr>
            </w:pPr>
            <w:r w:rsidRPr="00F24330">
              <w:rPr>
                <w:rFonts w:ascii="Courier New" w:hAnsi="Courier New" w:cs="Courier New"/>
                <w:sz w:val="18"/>
                <w:szCs w:val="18"/>
                <w:lang w:val="en-US"/>
              </w:rPr>
              <w:t>16</w:t>
            </w:r>
          </w:p>
          <w:p w14:paraId="729B9ECA" w14:textId="77777777" w:rsidR="000D46EC" w:rsidRPr="00F24330" w:rsidRDefault="000D46EC" w:rsidP="009F10EA">
            <w:pPr>
              <w:pStyle w:val="BodyText"/>
              <w:spacing w:after="0"/>
              <w:rPr>
                <w:rFonts w:ascii="Courier New" w:hAnsi="Courier New" w:cs="Courier New"/>
                <w:sz w:val="18"/>
                <w:szCs w:val="18"/>
                <w:lang w:val="en-US"/>
              </w:rPr>
            </w:pPr>
            <w:r w:rsidRPr="00F24330">
              <w:rPr>
                <w:rFonts w:ascii="Courier New" w:hAnsi="Courier New" w:cs="Courier New"/>
                <w:sz w:val="18"/>
                <w:szCs w:val="18"/>
                <w:lang w:val="en-US"/>
              </w:rPr>
              <w:t>17</w:t>
            </w:r>
          </w:p>
          <w:p w14:paraId="5727B03B" w14:textId="77777777" w:rsidR="000D46EC" w:rsidRPr="00503E22" w:rsidRDefault="00084ABF" w:rsidP="009F10EA">
            <w:pPr>
              <w:pStyle w:val="BodyText"/>
              <w:spacing w:after="0"/>
              <w:rPr>
                <w:rFonts w:ascii="Courier New" w:hAnsi="Courier New" w:cs="Courier New"/>
                <w:sz w:val="18"/>
                <w:szCs w:val="18"/>
                <w:lang w:val="en-US"/>
              </w:rPr>
            </w:pPr>
            <w:r>
              <w:rPr>
                <w:rFonts w:ascii="Courier New" w:hAnsi="Courier New" w:cs="Courier New"/>
                <w:sz w:val="18"/>
                <w:szCs w:val="18"/>
                <w:lang w:val="en-US"/>
              </w:rPr>
              <w:t>18</w:t>
            </w:r>
          </w:p>
        </w:tc>
        <w:tc>
          <w:tcPr>
            <w:tcW w:w="7482" w:type="dxa"/>
          </w:tcPr>
          <w:p w14:paraId="28A0A339" w14:textId="77777777" w:rsidR="00D016B4" w:rsidRPr="00F107EB" w:rsidRDefault="00D016B4" w:rsidP="00D016B4">
            <w:pPr>
              <w:pStyle w:val="BodyText"/>
              <w:spacing w:after="0"/>
              <w:jc w:val="left"/>
              <w:rPr>
                <w:rFonts w:ascii="Courier New" w:hAnsi="Courier New" w:cs="Courier New"/>
                <w:sz w:val="18"/>
                <w:szCs w:val="18"/>
                <w:lang w:val="en-US"/>
              </w:rPr>
            </w:pPr>
            <w:r>
              <w:rPr>
                <w:rFonts w:ascii="Courier New" w:hAnsi="Courier New" w:cs="Courier New"/>
                <w:sz w:val="18"/>
                <w:szCs w:val="18"/>
                <w:lang w:val="en-US"/>
              </w:rPr>
              <w:t>...</w:t>
            </w:r>
          </w:p>
          <w:p w14:paraId="35A288BD" w14:textId="77777777" w:rsidR="00D016B4" w:rsidRPr="00F107EB" w:rsidRDefault="00D016B4" w:rsidP="00D016B4">
            <w:pPr>
              <w:pStyle w:val="BodyText"/>
              <w:spacing w:after="0"/>
              <w:jc w:val="left"/>
              <w:rPr>
                <w:rFonts w:ascii="Courier New" w:hAnsi="Courier New" w:cs="Courier New"/>
                <w:sz w:val="18"/>
                <w:szCs w:val="18"/>
                <w:lang w:val="en-US"/>
              </w:rPr>
            </w:pPr>
          </w:p>
          <w:p w14:paraId="37649BFE" w14:textId="77777777" w:rsidR="00D016B4" w:rsidRPr="000D46EC" w:rsidRDefault="00D016B4" w:rsidP="00D016B4">
            <w:pPr>
              <w:pStyle w:val="BodyText"/>
              <w:spacing w:after="0"/>
              <w:jc w:val="left"/>
              <w:rPr>
                <w:rFonts w:ascii="Courier New" w:hAnsi="Courier New" w:cs="Courier New"/>
                <w:sz w:val="18"/>
                <w:szCs w:val="18"/>
                <w:lang w:val="en-US"/>
              </w:rPr>
            </w:pPr>
            <w:r w:rsidRPr="000D46EC">
              <w:rPr>
                <w:rFonts w:ascii="Courier New" w:hAnsi="Courier New" w:cs="Courier New"/>
                <w:sz w:val="18"/>
                <w:szCs w:val="18"/>
                <w:lang w:val="en-US"/>
              </w:rPr>
              <w:t>c</w:t>
            </w:r>
            <w:r>
              <w:rPr>
                <w:rFonts w:ascii="Courier New" w:hAnsi="Courier New" w:cs="Courier New"/>
                <w:sz w:val="18"/>
                <w:szCs w:val="18"/>
                <w:lang w:val="en-US"/>
              </w:rPr>
              <w:t>lass UserTokenCreator(APIView):</w:t>
            </w:r>
          </w:p>
          <w:p w14:paraId="29C1373E" w14:textId="77777777" w:rsidR="00D016B4" w:rsidRPr="000D46EC" w:rsidRDefault="00D016B4" w:rsidP="00D016B4">
            <w:pPr>
              <w:pStyle w:val="BodyText"/>
              <w:spacing w:after="0"/>
              <w:jc w:val="left"/>
              <w:rPr>
                <w:rFonts w:ascii="Courier New" w:hAnsi="Courier New" w:cs="Courier New"/>
                <w:sz w:val="18"/>
                <w:szCs w:val="18"/>
                <w:lang w:val="en-US"/>
              </w:rPr>
            </w:pPr>
            <w:r w:rsidRPr="000D46EC">
              <w:rPr>
                <w:rFonts w:ascii="Courier New" w:hAnsi="Courier New" w:cs="Courier New"/>
                <w:sz w:val="18"/>
                <w:szCs w:val="18"/>
                <w:lang w:val="en-US"/>
              </w:rPr>
              <w:t xml:space="preserve">    def post(self, request, format=None):</w:t>
            </w:r>
          </w:p>
          <w:p w14:paraId="74710270" w14:textId="77777777" w:rsidR="00D016B4" w:rsidRPr="000D46EC" w:rsidRDefault="00D016B4" w:rsidP="00D016B4">
            <w:pPr>
              <w:pStyle w:val="BodyText"/>
              <w:spacing w:after="0"/>
              <w:jc w:val="left"/>
              <w:rPr>
                <w:rFonts w:ascii="Courier New" w:hAnsi="Courier New" w:cs="Courier New"/>
                <w:sz w:val="18"/>
                <w:szCs w:val="18"/>
                <w:lang w:val="en-US"/>
              </w:rPr>
            </w:pPr>
            <w:r w:rsidRPr="000D46EC">
              <w:rPr>
                <w:rFonts w:ascii="Courier New" w:hAnsi="Courier New" w:cs="Courier New"/>
                <w:sz w:val="18"/>
                <w:szCs w:val="18"/>
                <w:lang w:val="en-US"/>
              </w:rPr>
              <w:t xml:space="preserve">        form = UserAuthForm(request.data)</w:t>
            </w:r>
          </w:p>
          <w:p w14:paraId="2E777661" w14:textId="77777777" w:rsidR="00D016B4" w:rsidRPr="000D46EC" w:rsidRDefault="00D016B4" w:rsidP="00D016B4">
            <w:pPr>
              <w:pStyle w:val="BodyText"/>
              <w:spacing w:after="0"/>
              <w:jc w:val="left"/>
              <w:rPr>
                <w:rFonts w:ascii="Courier New" w:hAnsi="Courier New" w:cs="Courier New"/>
                <w:sz w:val="18"/>
                <w:szCs w:val="18"/>
                <w:lang w:val="en-US"/>
              </w:rPr>
            </w:pPr>
            <w:r w:rsidRPr="000D46EC">
              <w:rPr>
                <w:rFonts w:ascii="Courier New" w:hAnsi="Courier New" w:cs="Courier New"/>
                <w:sz w:val="18"/>
                <w:szCs w:val="18"/>
                <w:lang w:val="en-US"/>
              </w:rPr>
              <w:t xml:space="preserve">        if form.is_valid():</w:t>
            </w:r>
          </w:p>
          <w:p w14:paraId="38052C19" w14:textId="77777777" w:rsidR="00D016B4" w:rsidRPr="000D46EC" w:rsidRDefault="00D016B4" w:rsidP="00D016B4">
            <w:pPr>
              <w:pStyle w:val="BodyText"/>
              <w:spacing w:after="0"/>
              <w:jc w:val="left"/>
              <w:rPr>
                <w:rFonts w:ascii="Courier New" w:hAnsi="Courier New" w:cs="Courier New"/>
                <w:sz w:val="18"/>
                <w:szCs w:val="18"/>
                <w:lang w:val="en-US"/>
              </w:rPr>
            </w:pPr>
            <w:r w:rsidRPr="000D46EC">
              <w:rPr>
                <w:rFonts w:ascii="Courier New" w:hAnsi="Courier New" w:cs="Courier New"/>
                <w:sz w:val="18"/>
                <w:szCs w:val="18"/>
                <w:lang w:val="en-US"/>
              </w:rPr>
              <w:t xml:space="preserve">            return Response({</w:t>
            </w:r>
          </w:p>
          <w:p w14:paraId="39799226" w14:textId="77777777" w:rsidR="00D016B4" w:rsidRPr="000D46EC" w:rsidRDefault="00D016B4" w:rsidP="00D016B4">
            <w:pPr>
              <w:pStyle w:val="BodyText"/>
              <w:spacing w:after="0"/>
              <w:jc w:val="left"/>
              <w:rPr>
                <w:rFonts w:ascii="Courier New" w:hAnsi="Courier New" w:cs="Courier New"/>
                <w:sz w:val="18"/>
                <w:szCs w:val="18"/>
                <w:lang w:val="en-US"/>
              </w:rPr>
            </w:pPr>
            <w:r w:rsidRPr="000D46EC">
              <w:rPr>
                <w:rFonts w:ascii="Courier New" w:hAnsi="Courier New" w:cs="Courier New"/>
                <w:sz w:val="18"/>
                <w:szCs w:val="18"/>
                <w:lang w:val="en-US"/>
              </w:rPr>
              <w:t xml:space="preserve">                'user': UserSerializer(form.user).data,</w:t>
            </w:r>
          </w:p>
          <w:p w14:paraId="07E89832" w14:textId="77777777" w:rsidR="00D016B4" w:rsidRPr="000D46EC" w:rsidRDefault="00D016B4" w:rsidP="00D016B4">
            <w:pPr>
              <w:pStyle w:val="BodyText"/>
              <w:spacing w:after="0"/>
              <w:jc w:val="left"/>
              <w:rPr>
                <w:rFonts w:ascii="Courier New" w:hAnsi="Courier New" w:cs="Courier New"/>
                <w:sz w:val="18"/>
                <w:szCs w:val="18"/>
                <w:lang w:val="en-US"/>
              </w:rPr>
            </w:pPr>
            <w:r w:rsidRPr="000D46EC">
              <w:rPr>
                <w:rFonts w:ascii="Courier New" w:hAnsi="Courier New" w:cs="Courier New"/>
                <w:sz w:val="18"/>
                <w:szCs w:val="18"/>
                <w:lang w:val="en-US"/>
              </w:rPr>
              <w:t xml:space="preserve">                'token': self.create_token(form.user)</w:t>
            </w:r>
          </w:p>
          <w:p w14:paraId="01236838" w14:textId="77777777" w:rsidR="00D016B4" w:rsidRPr="000D46EC" w:rsidRDefault="00D016B4" w:rsidP="00D016B4">
            <w:pPr>
              <w:pStyle w:val="BodyText"/>
              <w:spacing w:after="0"/>
              <w:jc w:val="left"/>
              <w:rPr>
                <w:rFonts w:ascii="Courier New" w:hAnsi="Courier New" w:cs="Courier New"/>
                <w:sz w:val="18"/>
                <w:szCs w:val="18"/>
                <w:lang w:val="en-US"/>
              </w:rPr>
            </w:pPr>
            <w:r w:rsidRPr="000D46EC">
              <w:rPr>
                <w:rFonts w:ascii="Courier New" w:hAnsi="Courier New" w:cs="Courier New"/>
                <w:sz w:val="18"/>
                <w:szCs w:val="18"/>
                <w:lang w:val="en-US"/>
              </w:rPr>
              <w:t xml:space="preserve">            })</w:t>
            </w:r>
          </w:p>
          <w:p w14:paraId="4661ECB5" w14:textId="77777777" w:rsidR="00D016B4" w:rsidRPr="000D46EC" w:rsidRDefault="00D016B4" w:rsidP="00D016B4">
            <w:pPr>
              <w:pStyle w:val="BodyText"/>
              <w:spacing w:after="0"/>
              <w:jc w:val="left"/>
              <w:rPr>
                <w:rFonts w:ascii="Courier New" w:hAnsi="Courier New" w:cs="Courier New"/>
                <w:sz w:val="18"/>
                <w:szCs w:val="18"/>
                <w:lang w:val="en-US"/>
              </w:rPr>
            </w:pPr>
            <w:r w:rsidRPr="000D46EC">
              <w:rPr>
                <w:rFonts w:ascii="Courier New" w:hAnsi="Courier New" w:cs="Courier New"/>
                <w:sz w:val="18"/>
                <w:szCs w:val="18"/>
                <w:lang w:val="en-US"/>
              </w:rPr>
              <w:t xml:space="preserve">        return Response(form.errors, status=status.HTTP_400_BAD_REQUEST)</w:t>
            </w:r>
          </w:p>
          <w:p w14:paraId="35C2B6B8" w14:textId="77777777" w:rsidR="00D016B4" w:rsidRPr="000D46EC" w:rsidRDefault="00D016B4" w:rsidP="00D016B4">
            <w:pPr>
              <w:pStyle w:val="BodyText"/>
              <w:spacing w:after="0"/>
              <w:jc w:val="left"/>
              <w:rPr>
                <w:rFonts w:ascii="Courier New" w:hAnsi="Courier New" w:cs="Courier New"/>
                <w:sz w:val="18"/>
                <w:szCs w:val="18"/>
                <w:lang w:val="en-US"/>
              </w:rPr>
            </w:pPr>
          </w:p>
          <w:p w14:paraId="09E8836B" w14:textId="77777777" w:rsidR="00D016B4" w:rsidRPr="000D46EC" w:rsidRDefault="00D016B4" w:rsidP="00D016B4">
            <w:pPr>
              <w:pStyle w:val="BodyText"/>
              <w:spacing w:after="0"/>
              <w:jc w:val="left"/>
              <w:rPr>
                <w:rFonts w:ascii="Courier New" w:hAnsi="Courier New" w:cs="Courier New"/>
                <w:sz w:val="18"/>
                <w:szCs w:val="18"/>
                <w:lang w:val="en-US"/>
              </w:rPr>
            </w:pPr>
            <w:r w:rsidRPr="000D46EC">
              <w:rPr>
                <w:rFonts w:ascii="Courier New" w:hAnsi="Courier New" w:cs="Courier New"/>
                <w:sz w:val="18"/>
                <w:szCs w:val="18"/>
                <w:lang w:val="en-US"/>
              </w:rPr>
              <w:t xml:space="preserve">    @staticmethod</w:t>
            </w:r>
          </w:p>
          <w:p w14:paraId="380659CB" w14:textId="77777777" w:rsidR="00D016B4" w:rsidRPr="000D46EC" w:rsidRDefault="00D016B4" w:rsidP="00D016B4">
            <w:pPr>
              <w:pStyle w:val="BodyText"/>
              <w:spacing w:after="0"/>
              <w:jc w:val="left"/>
              <w:rPr>
                <w:rFonts w:ascii="Courier New" w:hAnsi="Courier New" w:cs="Courier New"/>
                <w:sz w:val="18"/>
                <w:szCs w:val="18"/>
                <w:lang w:val="en-US"/>
              </w:rPr>
            </w:pPr>
            <w:r w:rsidRPr="000D46EC">
              <w:rPr>
                <w:rFonts w:ascii="Courier New" w:hAnsi="Courier New" w:cs="Courier New"/>
                <w:sz w:val="18"/>
                <w:szCs w:val="18"/>
                <w:lang w:val="en-US"/>
              </w:rPr>
              <w:t xml:space="preserve">    def create_token(user):</w:t>
            </w:r>
          </w:p>
          <w:p w14:paraId="66AF83E1" w14:textId="77777777" w:rsidR="00D016B4" w:rsidRPr="000D46EC" w:rsidRDefault="00D016B4" w:rsidP="00D016B4">
            <w:pPr>
              <w:pStyle w:val="BodyText"/>
              <w:spacing w:after="0"/>
              <w:jc w:val="left"/>
              <w:rPr>
                <w:rFonts w:ascii="Courier New" w:hAnsi="Courier New" w:cs="Courier New"/>
                <w:sz w:val="18"/>
                <w:szCs w:val="18"/>
                <w:lang w:val="en-US"/>
              </w:rPr>
            </w:pPr>
            <w:r w:rsidRPr="000D46EC">
              <w:rPr>
                <w:rFonts w:ascii="Courier New" w:hAnsi="Courier New" w:cs="Courier New"/>
                <w:sz w:val="18"/>
                <w:szCs w:val="18"/>
                <w:lang w:val="en-US"/>
              </w:rPr>
              <w:t xml:space="preserve">        payload = user_jwt_payload_handler(user)</w:t>
            </w:r>
          </w:p>
          <w:p w14:paraId="76634559" w14:textId="77777777" w:rsidR="00D016B4" w:rsidRPr="000D46EC" w:rsidRDefault="00D016B4" w:rsidP="00D016B4">
            <w:pPr>
              <w:pStyle w:val="BodyText"/>
              <w:spacing w:after="0"/>
              <w:jc w:val="left"/>
              <w:rPr>
                <w:rFonts w:ascii="Courier New" w:hAnsi="Courier New" w:cs="Courier New"/>
                <w:sz w:val="18"/>
                <w:szCs w:val="18"/>
                <w:lang w:val="en-US"/>
              </w:rPr>
            </w:pPr>
            <w:r w:rsidRPr="000D46EC">
              <w:rPr>
                <w:rFonts w:ascii="Courier New" w:hAnsi="Courier New" w:cs="Courier New"/>
                <w:sz w:val="18"/>
                <w:szCs w:val="18"/>
                <w:lang w:val="en-US"/>
              </w:rPr>
              <w:t xml:space="preserve">        token = jwt.encode(payload, settings.SECRET_KEY)</w:t>
            </w:r>
          </w:p>
          <w:p w14:paraId="596855C6" w14:textId="77777777" w:rsidR="000D46EC" w:rsidRPr="00503E22" w:rsidRDefault="00D016B4" w:rsidP="00D016B4">
            <w:pPr>
              <w:pStyle w:val="BodyText"/>
              <w:spacing w:after="0"/>
              <w:jc w:val="left"/>
              <w:rPr>
                <w:rFonts w:ascii="Courier New" w:hAnsi="Courier New" w:cs="Courier New"/>
                <w:sz w:val="18"/>
                <w:szCs w:val="18"/>
                <w:lang w:val="en-US"/>
              </w:rPr>
            </w:pPr>
            <w:r w:rsidRPr="000D46EC">
              <w:rPr>
                <w:rFonts w:ascii="Courier New" w:hAnsi="Courier New" w:cs="Courier New"/>
                <w:sz w:val="18"/>
                <w:szCs w:val="18"/>
                <w:lang w:val="en-US"/>
              </w:rPr>
              <w:t xml:space="preserve">        return token.decode('unicode_escape')</w:t>
            </w:r>
          </w:p>
        </w:tc>
      </w:tr>
    </w:tbl>
    <w:bookmarkEnd w:id="221"/>
    <w:p w14:paraId="724AB417" w14:textId="77777777" w:rsidR="00084ABF" w:rsidRDefault="00084ABF" w:rsidP="00084ABF">
      <w:pPr>
        <w:pStyle w:val="BodyText"/>
        <w:spacing w:before="240"/>
        <w:ind w:left="1080" w:hanging="360"/>
        <w:rPr>
          <w:lang w:val="en-US"/>
        </w:rPr>
      </w:pPr>
      <w:r>
        <w:rPr>
          <w:lang w:val="en-US"/>
        </w:rPr>
        <w:t>Penjelasan dari potongan kode program diatas adalah:</w:t>
      </w:r>
    </w:p>
    <w:p w14:paraId="36EBDD01" w14:textId="77777777" w:rsidR="00084ABF" w:rsidRDefault="00084ABF" w:rsidP="00E02D4A">
      <w:pPr>
        <w:pStyle w:val="BodyText"/>
        <w:numPr>
          <w:ilvl w:val="0"/>
          <w:numId w:val="64"/>
        </w:numPr>
        <w:rPr>
          <w:lang w:val="en-US"/>
        </w:rPr>
      </w:pPr>
      <w:r>
        <w:rPr>
          <w:lang w:val="en-US"/>
        </w:rPr>
        <w:t xml:space="preserve">Baris 3, deklarasi kelas </w:t>
      </w:r>
      <w:r>
        <w:rPr>
          <w:rFonts w:ascii="Courier New" w:hAnsi="Courier New" w:cs="Courier New"/>
          <w:sz w:val="20"/>
          <w:szCs w:val="18"/>
          <w:lang w:val="en-US"/>
        </w:rPr>
        <w:t xml:space="preserve">UserTokenCreator </w:t>
      </w:r>
      <w:r>
        <w:rPr>
          <w:lang w:val="en-US"/>
        </w:rPr>
        <w:t xml:space="preserve">yang mewarisi atribut dan </w:t>
      </w:r>
      <w:r>
        <w:rPr>
          <w:i/>
          <w:lang w:val="en-US"/>
        </w:rPr>
        <w:t>method</w:t>
      </w:r>
      <w:r>
        <w:rPr>
          <w:lang w:val="en-US"/>
        </w:rPr>
        <w:t xml:space="preserve"> dari kelas </w:t>
      </w:r>
      <w:r w:rsidRPr="0070239E">
        <w:rPr>
          <w:rFonts w:ascii="Courier New" w:hAnsi="Courier New" w:cs="Courier New"/>
          <w:sz w:val="20"/>
          <w:szCs w:val="18"/>
          <w:lang w:val="en-US"/>
        </w:rPr>
        <w:t>APIView</w:t>
      </w:r>
      <w:r>
        <w:rPr>
          <w:lang w:val="en-US"/>
        </w:rPr>
        <w:t>.</w:t>
      </w:r>
    </w:p>
    <w:p w14:paraId="118A3294" w14:textId="77777777" w:rsidR="00084ABF" w:rsidRDefault="00084ABF" w:rsidP="00E02D4A">
      <w:pPr>
        <w:pStyle w:val="BodyText"/>
        <w:numPr>
          <w:ilvl w:val="0"/>
          <w:numId w:val="64"/>
        </w:numPr>
        <w:rPr>
          <w:lang w:val="en-US"/>
        </w:rPr>
      </w:pPr>
      <w:r>
        <w:rPr>
          <w:lang w:val="en-US"/>
        </w:rPr>
        <w:lastRenderedPageBreak/>
        <w:t xml:space="preserve">Baris 4, </w:t>
      </w:r>
      <w:r w:rsidRPr="00146859">
        <w:rPr>
          <w:i/>
          <w:lang w:val="en-US"/>
        </w:rPr>
        <w:t>override</w:t>
      </w:r>
      <w:r w:rsidRPr="00146859">
        <w:rPr>
          <w:lang w:val="en-US"/>
        </w:rPr>
        <w:t xml:space="preserve"> </w:t>
      </w:r>
      <w:r w:rsidRPr="00146859">
        <w:rPr>
          <w:i/>
          <w:lang w:val="en-US"/>
        </w:rPr>
        <w:t xml:space="preserve">method </w:t>
      </w:r>
      <w:r>
        <w:rPr>
          <w:rFonts w:ascii="Courier New" w:hAnsi="Courier New" w:cs="Courier New"/>
          <w:sz w:val="20"/>
          <w:szCs w:val="18"/>
          <w:lang w:val="en-US"/>
        </w:rPr>
        <w:t>post(</w:t>
      </w:r>
      <w:r w:rsidRPr="00146859">
        <w:rPr>
          <w:rFonts w:ascii="Courier New" w:hAnsi="Courier New" w:cs="Courier New"/>
          <w:sz w:val="20"/>
          <w:szCs w:val="18"/>
          <w:lang w:val="en-US"/>
        </w:rPr>
        <w:t>)</w:t>
      </w:r>
      <w:r w:rsidRPr="00146859">
        <w:rPr>
          <w:lang w:val="en-US"/>
        </w:rPr>
        <w:t xml:space="preserve"> dari kelas </w:t>
      </w:r>
      <w:r w:rsidRPr="00146859">
        <w:rPr>
          <w:rFonts w:ascii="Courier New" w:hAnsi="Courier New" w:cs="Courier New"/>
          <w:sz w:val="20"/>
          <w:szCs w:val="18"/>
          <w:lang w:val="en-US"/>
        </w:rPr>
        <w:t>APIView.</w:t>
      </w:r>
      <w:r w:rsidRPr="00146859">
        <w:rPr>
          <w:lang w:val="en-US"/>
        </w:rPr>
        <w:t xml:space="preserve"> </w:t>
      </w:r>
      <w:r>
        <w:rPr>
          <w:i/>
          <w:lang w:val="en-US"/>
        </w:rPr>
        <w:t xml:space="preserve">Method </w:t>
      </w:r>
      <w:r>
        <w:rPr>
          <w:lang w:val="en-US"/>
        </w:rPr>
        <w:t>ini di-</w:t>
      </w:r>
      <w:r>
        <w:rPr>
          <w:i/>
          <w:lang w:val="en-US"/>
        </w:rPr>
        <w:t xml:space="preserve">override </w:t>
      </w:r>
      <w:r>
        <w:rPr>
          <w:lang w:val="en-US"/>
        </w:rPr>
        <w:t>untuk menspesifikasi penanganan permintaan HTTP POST.</w:t>
      </w:r>
    </w:p>
    <w:p w14:paraId="7DC3089E" w14:textId="77777777" w:rsidR="00084ABF" w:rsidRDefault="00084ABF" w:rsidP="00E02D4A">
      <w:pPr>
        <w:pStyle w:val="BodyText"/>
        <w:numPr>
          <w:ilvl w:val="0"/>
          <w:numId w:val="64"/>
        </w:numPr>
        <w:rPr>
          <w:lang w:val="en-US"/>
        </w:rPr>
      </w:pPr>
      <w:r>
        <w:rPr>
          <w:lang w:val="en-US"/>
        </w:rPr>
        <w:t xml:space="preserve">Baris 5, deklarasi variabel </w:t>
      </w:r>
      <w:r>
        <w:rPr>
          <w:rFonts w:ascii="Courier New" w:hAnsi="Courier New" w:cs="Courier New"/>
          <w:sz w:val="20"/>
          <w:szCs w:val="18"/>
          <w:lang w:val="en-US"/>
        </w:rPr>
        <w:t>form</w:t>
      </w:r>
      <w:r w:rsidRPr="00933A33">
        <w:rPr>
          <w:rFonts w:ascii="Courier New" w:hAnsi="Courier New" w:cs="Courier New"/>
          <w:sz w:val="20"/>
          <w:szCs w:val="18"/>
          <w:lang w:val="en-US"/>
        </w:rPr>
        <w:t xml:space="preserve"> </w:t>
      </w:r>
      <w:r w:rsidRPr="00933A33">
        <w:rPr>
          <w:lang w:val="en-US"/>
        </w:rPr>
        <w:t xml:space="preserve">yang menampung </w:t>
      </w:r>
      <w:r>
        <w:rPr>
          <w:i/>
          <w:lang w:val="en-US"/>
        </w:rPr>
        <w:t xml:space="preserve">object </w:t>
      </w:r>
      <w:r>
        <w:rPr>
          <w:lang w:val="en-US"/>
        </w:rPr>
        <w:t xml:space="preserve">dari kelas </w:t>
      </w:r>
      <w:r>
        <w:rPr>
          <w:rFonts w:ascii="Courier New" w:hAnsi="Courier New" w:cs="Courier New"/>
          <w:sz w:val="20"/>
          <w:szCs w:val="18"/>
          <w:lang w:val="en-US"/>
        </w:rPr>
        <w:t>User</w:t>
      </w:r>
      <w:r w:rsidRPr="007E62FC">
        <w:rPr>
          <w:rFonts w:ascii="Courier New" w:hAnsi="Courier New" w:cs="Courier New"/>
          <w:sz w:val="20"/>
          <w:szCs w:val="18"/>
          <w:lang w:val="en-US"/>
        </w:rPr>
        <w:t>AuthForm</w:t>
      </w:r>
      <w:r>
        <w:rPr>
          <w:lang w:val="en-US"/>
        </w:rPr>
        <w:t>.</w:t>
      </w:r>
      <w:r w:rsidRPr="00933A33">
        <w:rPr>
          <w:lang w:val="en-US"/>
        </w:rPr>
        <w:t xml:space="preserve"> </w:t>
      </w:r>
      <w:r>
        <w:rPr>
          <w:i/>
          <w:lang w:val="en-US"/>
        </w:rPr>
        <w:t xml:space="preserve">Object </w:t>
      </w:r>
      <w:r>
        <w:rPr>
          <w:lang w:val="en-US"/>
        </w:rPr>
        <w:t xml:space="preserve">tersebut digunakan untuk memvalidasi isi </w:t>
      </w:r>
      <w:r w:rsidRPr="007E62FC">
        <w:rPr>
          <w:i/>
          <w:lang w:val="en-US"/>
        </w:rPr>
        <w:t>payload</w:t>
      </w:r>
      <w:r>
        <w:rPr>
          <w:lang w:val="en-US"/>
        </w:rPr>
        <w:t xml:space="preserve"> yang dikirimkan lewat HTTP POST.</w:t>
      </w:r>
    </w:p>
    <w:p w14:paraId="3E2E7FB9" w14:textId="77777777" w:rsidR="00084ABF" w:rsidRDefault="00084ABF" w:rsidP="00E02D4A">
      <w:pPr>
        <w:pStyle w:val="BodyText"/>
        <w:numPr>
          <w:ilvl w:val="0"/>
          <w:numId w:val="64"/>
        </w:numPr>
        <w:rPr>
          <w:lang w:val="en-US"/>
        </w:rPr>
      </w:pPr>
      <w:r>
        <w:rPr>
          <w:lang w:val="en-US"/>
        </w:rPr>
        <w:t xml:space="preserve">Baris 6-10, jika validasi lewat </w:t>
      </w:r>
      <w:r>
        <w:rPr>
          <w:rFonts w:ascii="Courier New" w:hAnsi="Courier New" w:cs="Courier New"/>
          <w:sz w:val="20"/>
          <w:szCs w:val="18"/>
          <w:lang w:val="en-US"/>
        </w:rPr>
        <w:t>form.is_valid()</w:t>
      </w:r>
      <w:r>
        <w:rPr>
          <w:lang w:val="en-US"/>
        </w:rPr>
        <w:t xml:space="preserve"> berhasil, </w:t>
      </w:r>
      <w:r>
        <w:rPr>
          <w:i/>
          <w:lang w:val="en-US"/>
        </w:rPr>
        <w:t xml:space="preserve">web serice </w:t>
      </w:r>
      <w:r>
        <w:rPr>
          <w:lang w:val="en-US"/>
        </w:rPr>
        <w:t xml:space="preserve">akan mengembalikan HTTP status 200 beserta </w:t>
      </w:r>
      <w:r>
        <w:rPr>
          <w:i/>
          <w:lang w:val="en-US"/>
        </w:rPr>
        <w:t xml:space="preserve">object </w:t>
      </w:r>
      <w:r>
        <w:rPr>
          <w:lang w:val="en-US"/>
        </w:rPr>
        <w:t xml:space="preserve">pengguna dan token akses. Token akses dihasilkan dengan memanggil </w:t>
      </w:r>
      <w:r>
        <w:rPr>
          <w:i/>
          <w:lang w:val="en-US"/>
        </w:rPr>
        <w:t xml:space="preserve">method </w:t>
      </w:r>
      <w:r w:rsidRPr="007E62FC">
        <w:rPr>
          <w:rFonts w:ascii="Courier New" w:hAnsi="Courier New" w:cs="Courier New"/>
          <w:sz w:val="20"/>
          <w:szCs w:val="18"/>
          <w:lang w:val="en-US"/>
        </w:rPr>
        <w:t>create_token()</w:t>
      </w:r>
      <w:r>
        <w:rPr>
          <w:rFonts w:ascii="Courier New" w:hAnsi="Courier New" w:cs="Courier New"/>
          <w:sz w:val="18"/>
          <w:szCs w:val="18"/>
          <w:lang w:val="en-US"/>
        </w:rPr>
        <w:t>.</w:t>
      </w:r>
    </w:p>
    <w:p w14:paraId="18E6AC75" w14:textId="77777777" w:rsidR="00084ABF" w:rsidRDefault="00084ABF" w:rsidP="00E02D4A">
      <w:pPr>
        <w:pStyle w:val="BodyText"/>
        <w:numPr>
          <w:ilvl w:val="0"/>
          <w:numId w:val="64"/>
        </w:numPr>
        <w:rPr>
          <w:lang w:val="en-US"/>
        </w:rPr>
      </w:pPr>
      <w:r>
        <w:rPr>
          <w:lang w:val="en-US"/>
        </w:rPr>
        <w:t xml:space="preserve">Baris 11-12, jika validasi gagal, </w:t>
      </w:r>
      <w:r>
        <w:rPr>
          <w:i/>
          <w:lang w:val="en-US"/>
        </w:rPr>
        <w:t xml:space="preserve">web service </w:t>
      </w:r>
      <w:r>
        <w:rPr>
          <w:lang w:val="en-US"/>
        </w:rPr>
        <w:t>akan mengembalikan HTTP status 400.</w:t>
      </w:r>
    </w:p>
    <w:p w14:paraId="6472CC95" w14:textId="77777777" w:rsidR="00084ABF" w:rsidRPr="00084ABF" w:rsidRDefault="00084ABF" w:rsidP="00E02D4A">
      <w:pPr>
        <w:pStyle w:val="BodyText"/>
        <w:numPr>
          <w:ilvl w:val="0"/>
          <w:numId w:val="64"/>
        </w:numPr>
        <w:rPr>
          <w:lang w:val="en-US"/>
        </w:rPr>
      </w:pPr>
      <w:r>
        <w:rPr>
          <w:lang w:val="en-US"/>
        </w:rPr>
        <w:t xml:space="preserve">Baris 14-18, deklarasi </w:t>
      </w:r>
      <w:r w:rsidRPr="00146859">
        <w:rPr>
          <w:i/>
          <w:lang w:val="en-US"/>
        </w:rPr>
        <w:t xml:space="preserve">method </w:t>
      </w:r>
      <w:r>
        <w:rPr>
          <w:rFonts w:ascii="Courier New" w:hAnsi="Courier New" w:cs="Courier New"/>
          <w:sz w:val="20"/>
          <w:szCs w:val="18"/>
          <w:lang w:val="en-US"/>
        </w:rPr>
        <w:t>create_token(</w:t>
      </w:r>
      <w:r w:rsidRPr="00146859">
        <w:rPr>
          <w:rFonts w:ascii="Courier New" w:hAnsi="Courier New" w:cs="Courier New"/>
          <w:sz w:val="20"/>
          <w:szCs w:val="18"/>
          <w:lang w:val="en-US"/>
        </w:rPr>
        <w:t>)</w:t>
      </w:r>
      <w:r>
        <w:rPr>
          <w:rFonts w:ascii="Courier New" w:hAnsi="Courier New" w:cs="Courier New"/>
          <w:sz w:val="20"/>
          <w:szCs w:val="18"/>
          <w:lang w:val="en-US"/>
        </w:rPr>
        <w:t xml:space="preserve"> </w:t>
      </w:r>
      <w:r>
        <w:rPr>
          <w:lang w:val="en-US"/>
        </w:rPr>
        <w:t>untuk menghasilkan token akses.</w:t>
      </w:r>
    </w:p>
    <w:p w14:paraId="231F664B" w14:textId="77777777" w:rsidR="00084ABF" w:rsidRDefault="00084ABF" w:rsidP="00E02D4A">
      <w:pPr>
        <w:pStyle w:val="BodyText"/>
        <w:numPr>
          <w:ilvl w:val="0"/>
          <w:numId w:val="62"/>
        </w:numPr>
        <w:tabs>
          <w:tab w:val="left" w:pos="360"/>
        </w:tabs>
        <w:rPr>
          <w:lang w:val="en-US"/>
        </w:rPr>
      </w:pPr>
      <w:r>
        <w:rPr>
          <w:lang w:val="en-US"/>
        </w:rPr>
        <w:t>Registrasi Pengguna</w:t>
      </w:r>
    </w:p>
    <w:p w14:paraId="06A40FE2" w14:textId="77777777" w:rsidR="00084ABF" w:rsidRDefault="00084ABF" w:rsidP="00084ABF">
      <w:pPr>
        <w:pStyle w:val="BodyText"/>
        <w:tabs>
          <w:tab w:val="left" w:pos="360"/>
        </w:tabs>
        <w:ind w:left="720"/>
        <w:rPr>
          <w:lang w:val="en-US"/>
        </w:rPr>
      </w:pPr>
      <w:r>
        <w:rPr>
          <w:lang w:val="en-US"/>
        </w:rPr>
        <w:t xml:space="preserve">Kode sumber untuk registrasi pengguna disimpan pada file users/views.py dengan nama kelas </w:t>
      </w:r>
      <w:r w:rsidRPr="00084ABF">
        <w:rPr>
          <w:rFonts w:ascii="Courier New" w:hAnsi="Courier New" w:cs="Courier New"/>
          <w:sz w:val="20"/>
          <w:szCs w:val="18"/>
          <w:lang w:val="en-US"/>
        </w:rPr>
        <w:t>ResearcherRegistration</w:t>
      </w:r>
      <w:r>
        <w:rPr>
          <w:lang w:val="en-US"/>
        </w:rPr>
        <w:t>.</w:t>
      </w:r>
    </w:p>
    <w:tbl>
      <w:tblPr>
        <w:tblStyle w:val="TableGrid"/>
        <w:tblW w:w="0" w:type="auto"/>
        <w:tblLook w:val="04A0" w:firstRow="1" w:lastRow="0" w:firstColumn="1" w:lastColumn="0" w:noHBand="0" w:noVBand="1"/>
      </w:tblPr>
      <w:tblGrid>
        <w:gridCol w:w="445"/>
        <w:gridCol w:w="7482"/>
      </w:tblGrid>
      <w:tr w:rsidR="00084ABF" w:rsidRPr="00503E22" w14:paraId="681EA6CA" w14:textId="77777777" w:rsidTr="007F5063">
        <w:tc>
          <w:tcPr>
            <w:tcW w:w="445" w:type="dxa"/>
          </w:tcPr>
          <w:p w14:paraId="5F021343" w14:textId="77777777" w:rsidR="00084ABF" w:rsidRPr="00503E22" w:rsidRDefault="00084ABF" w:rsidP="007F5063">
            <w:pPr>
              <w:pStyle w:val="BodyText"/>
              <w:spacing w:after="0"/>
              <w:rPr>
                <w:rFonts w:ascii="Courier New" w:hAnsi="Courier New" w:cs="Courier New"/>
                <w:sz w:val="18"/>
                <w:szCs w:val="18"/>
                <w:lang w:val="en-US"/>
              </w:rPr>
            </w:pPr>
            <w:r w:rsidRPr="00503E22">
              <w:rPr>
                <w:rFonts w:ascii="Courier New" w:hAnsi="Courier New" w:cs="Courier New"/>
                <w:sz w:val="18"/>
                <w:szCs w:val="18"/>
                <w:lang w:val="en-US"/>
              </w:rPr>
              <w:t>1</w:t>
            </w:r>
          </w:p>
          <w:p w14:paraId="6DA9DA16" w14:textId="77777777" w:rsidR="00084ABF" w:rsidRDefault="00084ABF" w:rsidP="007F5063">
            <w:pPr>
              <w:pStyle w:val="BodyText"/>
              <w:spacing w:after="0"/>
              <w:rPr>
                <w:rFonts w:ascii="Courier New" w:hAnsi="Courier New" w:cs="Courier New"/>
                <w:sz w:val="18"/>
                <w:szCs w:val="18"/>
                <w:lang w:val="en-US"/>
              </w:rPr>
            </w:pPr>
            <w:r>
              <w:rPr>
                <w:rFonts w:ascii="Courier New" w:hAnsi="Courier New" w:cs="Courier New"/>
                <w:sz w:val="18"/>
                <w:szCs w:val="18"/>
                <w:lang w:val="en-US"/>
              </w:rPr>
              <w:t>2</w:t>
            </w:r>
          </w:p>
          <w:p w14:paraId="28207BA6" w14:textId="77777777" w:rsidR="00084ABF" w:rsidRDefault="00084ABF" w:rsidP="007F5063">
            <w:pPr>
              <w:pStyle w:val="BodyText"/>
              <w:spacing w:after="0"/>
              <w:rPr>
                <w:rFonts w:ascii="Courier New" w:hAnsi="Courier New" w:cs="Courier New"/>
                <w:sz w:val="18"/>
                <w:szCs w:val="18"/>
                <w:lang w:val="en-US"/>
              </w:rPr>
            </w:pPr>
            <w:r>
              <w:rPr>
                <w:rFonts w:ascii="Courier New" w:hAnsi="Courier New" w:cs="Courier New"/>
                <w:sz w:val="18"/>
                <w:szCs w:val="18"/>
                <w:lang w:val="en-US"/>
              </w:rPr>
              <w:t>3</w:t>
            </w:r>
          </w:p>
          <w:p w14:paraId="01345A50" w14:textId="77777777" w:rsidR="00084ABF" w:rsidRDefault="00084ABF" w:rsidP="007F5063">
            <w:pPr>
              <w:pStyle w:val="BodyText"/>
              <w:spacing w:after="0"/>
              <w:rPr>
                <w:rFonts w:ascii="Courier New" w:hAnsi="Courier New" w:cs="Courier New"/>
                <w:sz w:val="18"/>
                <w:szCs w:val="18"/>
                <w:lang w:val="en-US"/>
              </w:rPr>
            </w:pPr>
            <w:r>
              <w:rPr>
                <w:rFonts w:ascii="Courier New" w:hAnsi="Courier New" w:cs="Courier New"/>
                <w:sz w:val="18"/>
                <w:szCs w:val="18"/>
                <w:lang w:val="en-US"/>
              </w:rPr>
              <w:t>4</w:t>
            </w:r>
          </w:p>
          <w:p w14:paraId="50795BB8" w14:textId="77777777" w:rsidR="00084ABF" w:rsidRDefault="00084ABF" w:rsidP="007F5063">
            <w:pPr>
              <w:pStyle w:val="BodyText"/>
              <w:spacing w:after="0"/>
              <w:rPr>
                <w:rFonts w:ascii="Courier New" w:hAnsi="Courier New" w:cs="Courier New"/>
                <w:sz w:val="18"/>
                <w:szCs w:val="18"/>
                <w:lang w:val="en-US"/>
              </w:rPr>
            </w:pPr>
            <w:r>
              <w:rPr>
                <w:rFonts w:ascii="Courier New" w:hAnsi="Courier New" w:cs="Courier New"/>
                <w:sz w:val="18"/>
                <w:szCs w:val="18"/>
                <w:lang w:val="en-US"/>
              </w:rPr>
              <w:t>5</w:t>
            </w:r>
          </w:p>
          <w:p w14:paraId="5AC08593" w14:textId="77777777" w:rsidR="00084ABF" w:rsidRDefault="00084ABF" w:rsidP="007F5063">
            <w:pPr>
              <w:pStyle w:val="BodyText"/>
              <w:spacing w:after="0"/>
              <w:rPr>
                <w:rFonts w:ascii="Courier New" w:hAnsi="Courier New" w:cs="Courier New"/>
                <w:sz w:val="18"/>
                <w:szCs w:val="18"/>
                <w:lang w:val="en-US"/>
              </w:rPr>
            </w:pPr>
            <w:r>
              <w:rPr>
                <w:rFonts w:ascii="Courier New" w:hAnsi="Courier New" w:cs="Courier New"/>
                <w:sz w:val="18"/>
                <w:szCs w:val="18"/>
                <w:lang w:val="en-US"/>
              </w:rPr>
              <w:t>6</w:t>
            </w:r>
          </w:p>
          <w:p w14:paraId="26D134A4" w14:textId="77777777" w:rsidR="00084ABF" w:rsidRDefault="00084ABF" w:rsidP="007F5063">
            <w:pPr>
              <w:pStyle w:val="BodyText"/>
              <w:spacing w:after="0"/>
              <w:rPr>
                <w:rFonts w:ascii="Courier New" w:hAnsi="Courier New" w:cs="Courier New"/>
                <w:sz w:val="18"/>
                <w:szCs w:val="18"/>
                <w:lang w:val="en-US"/>
              </w:rPr>
            </w:pPr>
            <w:r>
              <w:rPr>
                <w:rFonts w:ascii="Courier New" w:hAnsi="Courier New" w:cs="Courier New"/>
                <w:sz w:val="18"/>
                <w:szCs w:val="18"/>
                <w:lang w:val="en-US"/>
              </w:rPr>
              <w:t>7</w:t>
            </w:r>
          </w:p>
          <w:p w14:paraId="42DD420F" w14:textId="77777777" w:rsidR="00084ABF" w:rsidRDefault="00084ABF" w:rsidP="007F5063">
            <w:pPr>
              <w:pStyle w:val="BodyText"/>
              <w:spacing w:after="0"/>
              <w:rPr>
                <w:rFonts w:ascii="Courier New" w:hAnsi="Courier New" w:cs="Courier New"/>
                <w:sz w:val="18"/>
                <w:szCs w:val="18"/>
                <w:lang w:val="en-US"/>
              </w:rPr>
            </w:pPr>
            <w:r>
              <w:rPr>
                <w:rFonts w:ascii="Courier New" w:hAnsi="Courier New" w:cs="Courier New"/>
                <w:sz w:val="18"/>
                <w:szCs w:val="18"/>
                <w:lang w:val="en-US"/>
              </w:rPr>
              <w:t>8</w:t>
            </w:r>
          </w:p>
          <w:p w14:paraId="3D3C020E" w14:textId="77777777" w:rsidR="00084ABF" w:rsidRDefault="00084ABF" w:rsidP="007F5063">
            <w:pPr>
              <w:pStyle w:val="BodyText"/>
              <w:spacing w:after="0"/>
              <w:rPr>
                <w:rFonts w:ascii="Courier New" w:hAnsi="Courier New" w:cs="Courier New"/>
                <w:sz w:val="18"/>
                <w:szCs w:val="18"/>
                <w:lang w:val="en-US"/>
              </w:rPr>
            </w:pPr>
            <w:r>
              <w:rPr>
                <w:rFonts w:ascii="Courier New" w:hAnsi="Courier New" w:cs="Courier New"/>
                <w:sz w:val="18"/>
                <w:szCs w:val="18"/>
                <w:lang w:val="en-US"/>
              </w:rPr>
              <w:t>9</w:t>
            </w:r>
          </w:p>
          <w:p w14:paraId="4227AD4D" w14:textId="77777777" w:rsidR="00084ABF" w:rsidRDefault="00084ABF" w:rsidP="007F5063">
            <w:pPr>
              <w:pStyle w:val="BodyText"/>
              <w:spacing w:after="0"/>
              <w:rPr>
                <w:rFonts w:ascii="Courier New" w:hAnsi="Courier New" w:cs="Courier New"/>
                <w:sz w:val="18"/>
                <w:szCs w:val="18"/>
                <w:lang w:val="en-US"/>
              </w:rPr>
            </w:pPr>
            <w:r>
              <w:rPr>
                <w:rFonts w:ascii="Courier New" w:hAnsi="Courier New" w:cs="Courier New"/>
                <w:sz w:val="18"/>
                <w:szCs w:val="18"/>
                <w:lang w:val="en-US"/>
              </w:rPr>
              <w:t>10</w:t>
            </w:r>
          </w:p>
          <w:p w14:paraId="07303120" w14:textId="77777777" w:rsidR="00084ABF" w:rsidRDefault="00084ABF" w:rsidP="007F5063">
            <w:pPr>
              <w:pStyle w:val="BodyText"/>
              <w:spacing w:after="0"/>
              <w:rPr>
                <w:rFonts w:ascii="Courier New" w:hAnsi="Courier New" w:cs="Courier New"/>
                <w:sz w:val="18"/>
                <w:szCs w:val="18"/>
                <w:lang w:val="en-US"/>
              </w:rPr>
            </w:pPr>
            <w:r>
              <w:rPr>
                <w:rFonts w:ascii="Courier New" w:hAnsi="Courier New" w:cs="Courier New"/>
                <w:sz w:val="18"/>
                <w:szCs w:val="18"/>
                <w:lang w:val="en-US"/>
              </w:rPr>
              <w:t>11</w:t>
            </w:r>
          </w:p>
          <w:p w14:paraId="5ED95D68" w14:textId="77777777" w:rsidR="00084ABF" w:rsidRDefault="00084ABF" w:rsidP="007F5063">
            <w:pPr>
              <w:pStyle w:val="BodyText"/>
              <w:spacing w:after="0"/>
              <w:rPr>
                <w:rFonts w:ascii="Courier New" w:hAnsi="Courier New" w:cs="Courier New"/>
                <w:sz w:val="18"/>
                <w:szCs w:val="18"/>
                <w:lang w:val="en-US"/>
              </w:rPr>
            </w:pPr>
            <w:r>
              <w:rPr>
                <w:rFonts w:ascii="Courier New" w:hAnsi="Courier New" w:cs="Courier New"/>
                <w:sz w:val="18"/>
                <w:szCs w:val="18"/>
                <w:lang w:val="en-US"/>
              </w:rPr>
              <w:t>12</w:t>
            </w:r>
          </w:p>
          <w:p w14:paraId="53E1553E" w14:textId="77777777" w:rsidR="00084ABF" w:rsidRDefault="00084ABF" w:rsidP="007F5063">
            <w:pPr>
              <w:pStyle w:val="BodyText"/>
              <w:spacing w:after="0"/>
              <w:rPr>
                <w:rFonts w:ascii="Courier New" w:hAnsi="Courier New" w:cs="Courier New"/>
                <w:sz w:val="18"/>
                <w:szCs w:val="18"/>
                <w:lang w:val="en-US"/>
              </w:rPr>
            </w:pPr>
            <w:r>
              <w:rPr>
                <w:rFonts w:ascii="Courier New" w:hAnsi="Courier New" w:cs="Courier New"/>
                <w:sz w:val="18"/>
                <w:szCs w:val="18"/>
                <w:lang w:val="en-US"/>
              </w:rPr>
              <w:t>13</w:t>
            </w:r>
          </w:p>
          <w:p w14:paraId="06900C09" w14:textId="77777777" w:rsidR="00084ABF" w:rsidRDefault="00084ABF" w:rsidP="007F5063">
            <w:pPr>
              <w:pStyle w:val="BodyText"/>
              <w:spacing w:after="0"/>
              <w:rPr>
                <w:rFonts w:ascii="Courier New" w:hAnsi="Courier New" w:cs="Courier New"/>
                <w:sz w:val="18"/>
                <w:szCs w:val="18"/>
                <w:lang w:val="en-US"/>
              </w:rPr>
            </w:pPr>
            <w:r>
              <w:rPr>
                <w:rFonts w:ascii="Courier New" w:hAnsi="Courier New" w:cs="Courier New"/>
                <w:sz w:val="18"/>
                <w:szCs w:val="18"/>
                <w:lang w:val="en-US"/>
              </w:rPr>
              <w:t>14</w:t>
            </w:r>
          </w:p>
          <w:p w14:paraId="5F2A66F2" w14:textId="77777777" w:rsidR="00084ABF" w:rsidRDefault="00084ABF" w:rsidP="007F5063">
            <w:pPr>
              <w:pStyle w:val="BodyText"/>
              <w:spacing w:after="0"/>
              <w:rPr>
                <w:rFonts w:ascii="Courier New" w:hAnsi="Courier New" w:cs="Courier New"/>
                <w:sz w:val="18"/>
                <w:szCs w:val="18"/>
                <w:lang w:val="en-US"/>
              </w:rPr>
            </w:pPr>
            <w:r>
              <w:rPr>
                <w:rFonts w:ascii="Courier New" w:hAnsi="Courier New" w:cs="Courier New"/>
                <w:sz w:val="18"/>
                <w:szCs w:val="18"/>
                <w:lang w:val="en-US"/>
              </w:rPr>
              <w:t>15</w:t>
            </w:r>
          </w:p>
          <w:p w14:paraId="78BC3C29" w14:textId="77777777" w:rsidR="00084ABF" w:rsidRPr="00503E22" w:rsidRDefault="00084ABF" w:rsidP="007F5063">
            <w:pPr>
              <w:pStyle w:val="BodyText"/>
              <w:spacing w:after="0"/>
              <w:rPr>
                <w:rFonts w:ascii="Courier New" w:hAnsi="Courier New" w:cs="Courier New"/>
                <w:sz w:val="18"/>
                <w:szCs w:val="18"/>
                <w:lang w:val="en-US"/>
              </w:rPr>
            </w:pPr>
            <w:r>
              <w:rPr>
                <w:rFonts w:ascii="Courier New" w:hAnsi="Courier New" w:cs="Courier New"/>
                <w:sz w:val="18"/>
                <w:szCs w:val="18"/>
                <w:lang w:val="en-US"/>
              </w:rPr>
              <w:t>16</w:t>
            </w:r>
          </w:p>
        </w:tc>
        <w:tc>
          <w:tcPr>
            <w:tcW w:w="7482" w:type="dxa"/>
          </w:tcPr>
          <w:p w14:paraId="685CE076" w14:textId="77777777" w:rsidR="00084ABF" w:rsidRPr="00F107EB" w:rsidRDefault="00084ABF" w:rsidP="007F5063">
            <w:pPr>
              <w:pStyle w:val="BodyText"/>
              <w:spacing w:after="0"/>
              <w:jc w:val="left"/>
              <w:rPr>
                <w:rFonts w:ascii="Courier New" w:hAnsi="Courier New" w:cs="Courier New"/>
                <w:sz w:val="18"/>
                <w:szCs w:val="18"/>
                <w:lang w:val="en-US"/>
              </w:rPr>
            </w:pPr>
            <w:r>
              <w:rPr>
                <w:rFonts w:ascii="Courier New" w:hAnsi="Courier New" w:cs="Courier New"/>
                <w:sz w:val="18"/>
                <w:szCs w:val="18"/>
                <w:lang w:val="en-US"/>
              </w:rPr>
              <w:t>...</w:t>
            </w:r>
          </w:p>
          <w:p w14:paraId="4E1BFA8A" w14:textId="77777777" w:rsidR="00084ABF" w:rsidRPr="00F107EB" w:rsidRDefault="00084ABF" w:rsidP="007F5063">
            <w:pPr>
              <w:pStyle w:val="BodyText"/>
              <w:spacing w:after="0"/>
              <w:jc w:val="left"/>
              <w:rPr>
                <w:rFonts w:ascii="Courier New" w:hAnsi="Courier New" w:cs="Courier New"/>
                <w:sz w:val="18"/>
                <w:szCs w:val="18"/>
                <w:lang w:val="en-US"/>
              </w:rPr>
            </w:pPr>
          </w:p>
          <w:p w14:paraId="22675AA6" w14:textId="77777777" w:rsidR="00084ABF" w:rsidRPr="00084ABF" w:rsidRDefault="00084ABF" w:rsidP="00084ABF">
            <w:pPr>
              <w:pStyle w:val="BodyText"/>
              <w:spacing w:after="0"/>
              <w:jc w:val="left"/>
              <w:rPr>
                <w:rFonts w:ascii="Courier New" w:hAnsi="Courier New" w:cs="Courier New"/>
                <w:sz w:val="18"/>
                <w:szCs w:val="18"/>
                <w:lang w:val="en-US"/>
              </w:rPr>
            </w:pPr>
            <w:r w:rsidRPr="00084ABF">
              <w:rPr>
                <w:rFonts w:ascii="Courier New" w:hAnsi="Courier New" w:cs="Courier New"/>
                <w:sz w:val="18"/>
                <w:szCs w:val="18"/>
                <w:lang w:val="en-US"/>
              </w:rPr>
              <w:t>class ResearcherRegistration(GenericAPIView):</w:t>
            </w:r>
          </w:p>
          <w:p w14:paraId="720D55F6" w14:textId="77777777" w:rsidR="00084ABF" w:rsidRPr="00084ABF" w:rsidRDefault="00084ABF" w:rsidP="00084ABF">
            <w:pPr>
              <w:pStyle w:val="BodyText"/>
              <w:spacing w:after="0"/>
              <w:jc w:val="left"/>
              <w:rPr>
                <w:rFonts w:ascii="Courier New" w:hAnsi="Courier New" w:cs="Courier New"/>
                <w:sz w:val="18"/>
                <w:szCs w:val="18"/>
                <w:lang w:val="en-US"/>
              </w:rPr>
            </w:pPr>
            <w:r w:rsidRPr="00084ABF">
              <w:rPr>
                <w:rFonts w:ascii="Courier New" w:hAnsi="Courier New" w:cs="Courier New"/>
                <w:sz w:val="18"/>
                <w:szCs w:val="18"/>
                <w:lang w:val="en-US"/>
              </w:rPr>
              <w:t xml:space="preserve">    serializer_class = UserSerializer</w:t>
            </w:r>
          </w:p>
          <w:p w14:paraId="04A7BF66" w14:textId="77777777" w:rsidR="00084ABF" w:rsidRPr="00084ABF" w:rsidRDefault="00084ABF" w:rsidP="00084ABF">
            <w:pPr>
              <w:pStyle w:val="BodyText"/>
              <w:spacing w:after="0"/>
              <w:jc w:val="left"/>
              <w:rPr>
                <w:rFonts w:ascii="Courier New" w:hAnsi="Courier New" w:cs="Courier New"/>
                <w:sz w:val="18"/>
                <w:szCs w:val="18"/>
                <w:lang w:val="en-US"/>
              </w:rPr>
            </w:pPr>
          </w:p>
          <w:p w14:paraId="32665770" w14:textId="77777777" w:rsidR="00084ABF" w:rsidRPr="00084ABF" w:rsidRDefault="00084ABF" w:rsidP="00084ABF">
            <w:pPr>
              <w:pStyle w:val="BodyText"/>
              <w:spacing w:after="0"/>
              <w:jc w:val="left"/>
              <w:rPr>
                <w:rFonts w:ascii="Courier New" w:hAnsi="Courier New" w:cs="Courier New"/>
                <w:sz w:val="18"/>
                <w:szCs w:val="18"/>
                <w:lang w:val="en-US"/>
              </w:rPr>
            </w:pPr>
            <w:r w:rsidRPr="00084ABF">
              <w:rPr>
                <w:rFonts w:ascii="Courier New" w:hAnsi="Courier New" w:cs="Courier New"/>
                <w:sz w:val="18"/>
                <w:szCs w:val="18"/>
                <w:lang w:val="en-US"/>
              </w:rPr>
              <w:t xml:space="preserve">    @staticmethod</w:t>
            </w:r>
          </w:p>
          <w:p w14:paraId="1B35440C" w14:textId="77777777" w:rsidR="00084ABF" w:rsidRPr="00084ABF" w:rsidRDefault="00084ABF" w:rsidP="00084ABF">
            <w:pPr>
              <w:pStyle w:val="BodyText"/>
              <w:spacing w:after="0"/>
              <w:jc w:val="left"/>
              <w:rPr>
                <w:rFonts w:ascii="Courier New" w:hAnsi="Courier New" w:cs="Courier New"/>
                <w:sz w:val="18"/>
                <w:szCs w:val="18"/>
                <w:lang w:val="en-US"/>
              </w:rPr>
            </w:pPr>
            <w:r w:rsidRPr="00084ABF">
              <w:rPr>
                <w:rFonts w:ascii="Courier New" w:hAnsi="Courier New" w:cs="Courier New"/>
                <w:sz w:val="18"/>
                <w:szCs w:val="18"/>
                <w:lang w:val="en-US"/>
              </w:rPr>
              <w:t xml:space="preserve">    def post(request):</w:t>
            </w:r>
          </w:p>
          <w:p w14:paraId="65804A76" w14:textId="77777777" w:rsidR="00084ABF" w:rsidRPr="00084ABF" w:rsidRDefault="00084ABF" w:rsidP="00084ABF">
            <w:pPr>
              <w:pStyle w:val="BodyText"/>
              <w:spacing w:after="0"/>
              <w:jc w:val="left"/>
              <w:rPr>
                <w:rFonts w:ascii="Courier New" w:hAnsi="Courier New" w:cs="Courier New"/>
                <w:sz w:val="18"/>
                <w:szCs w:val="18"/>
                <w:lang w:val="en-US"/>
              </w:rPr>
            </w:pPr>
            <w:r w:rsidRPr="00084ABF">
              <w:rPr>
                <w:rFonts w:ascii="Courier New" w:hAnsi="Courier New" w:cs="Courier New"/>
                <w:sz w:val="18"/>
                <w:szCs w:val="18"/>
                <w:lang w:val="en-US"/>
              </w:rPr>
              <w:t xml:space="preserve">        </w:t>
            </w:r>
            <w:r w:rsidR="001D28F3">
              <w:rPr>
                <w:rFonts w:ascii="Courier New" w:hAnsi="Courier New" w:cs="Courier New"/>
                <w:sz w:val="18"/>
                <w:szCs w:val="18"/>
                <w:lang w:val="en-US"/>
              </w:rPr>
              <w:t>...</w:t>
            </w:r>
          </w:p>
          <w:p w14:paraId="05B5835D" w14:textId="77777777" w:rsidR="00084ABF" w:rsidRPr="00084ABF" w:rsidRDefault="00084ABF" w:rsidP="00084ABF">
            <w:pPr>
              <w:pStyle w:val="BodyText"/>
              <w:spacing w:after="0"/>
              <w:jc w:val="left"/>
              <w:rPr>
                <w:rFonts w:ascii="Courier New" w:hAnsi="Courier New" w:cs="Courier New"/>
                <w:sz w:val="18"/>
                <w:szCs w:val="18"/>
                <w:lang w:val="en-US"/>
              </w:rPr>
            </w:pPr>
            <w:r w:rsidRPr="00084ABF">
              <w:rPr>
                <w:rFonts w:ascii="Courier New" w:hAnsi="Courier New" w:cs="Courier New"/>
                <w:sz w:val="18"/>
                <w:szCs w:val="18"/>
                <w:lang w:val="en-US"/>
              </w:rPr>
              <w:t xml:space="preserve">        serializer = UserSerializer(data=request.data, context={'request': request})</w:t>
            </w:r>
          </w:p>
          <w:p w14:paraId="1F7D28E1" w14:textId="77777777" w:rsidR="00084ABF" w:rsidRPr="00084ABF" w:rsidRDefault="00084ABF" w:rsidP="00084ABF">
            <w:pPr>
              <w:pStyle w:val="BodyText"/>
              <w:spacing w:after="0"/>
              <w:jc w:val="left"/>
              <w:rPr>
                <w:rFonts w:ascii="Courier New" w:hAnsi="Courier New" w:cs="Courier New"/>
                <w:sz w:val="18"/>
                <w:szCs w:val="18"/>
                <w:lang w:val="en-US"/>
              </w:rPr>
            </w:pPr>
            <w:r w:rsidRPr="00084ABF">
              <w:rPr>
                <w:rFonts w:ascii="Courier New" w:hAnsi="Courier New" w:cs="Courier New"/>
                <w:sz w:val="18"/>
                <w:szCs w:val="18"/>
                <w:lang w:val="en-US"/>
              </w:rPr>
              <w:t xml:space="preserve">        if serializer.is_valid():</w:t>
            </w:r>
          </w:p>
          <w:p w14:paraId="1F960C05" w14:textId="77777777" w:rsidR="00084ABF" w:rsidRPr="00084ABF" w:rsidRDefault="00084ABF" w:rsidP="00084ABF">
            <w:pPr>
              <w:pStyle w:val="BodyText"/>
              <w:spacing w:after="0"/>
              <w:jc w:val="left"/>
              <w:rPr>
                <w:rFonts w:ascii="Courier New" w:hAnsi="Courier New" w:cs="Courier New"/>
                <w:sz w:val="18"/>
                <w:szCs w:val="18"/>
                <w:lang w:val="en-US"/>
              </w:rPr>
            </w:pPr>
            <w:r w:rsidRPr="00084ABF">
              <w:rPr>
                <w:rFonts w:ascii="Courier New" w:hAnsi="Courier New" w:cs="Courier New"/>
                <w:sz w:val="18"/>
                <w:szCs w:val="18"/>
                <w:lang w:val="en-US"/>
              </w:rPr>
              <w:t xml:space="preserve">            serializer.save()</w:t>
            </w:r>
          </w:p>
          <w:p w14:paraId="5A57CBD8" w14:textId="77777777" w:rsidR="00084ABF" w:rsidRPr="00084ABF" w:rsidRDefault="00084ABF" w:rsidP="00084ABF">
            <w:pPr>
              <w:pStyle w:val="BodyText"/>
              <w:spacing w:after="0"/>
              <w:jc w:val="left"/>
              <w:rPr>
                <w:rFonts w:ascii="Courier New" w:hAnsi="Courier New" w:cs="Courier New"/>
                <w:sz w:val="18"/>
                <w:szCs w:val="18"/>
                <w:lang w:val="en-US"/>
              </w:rPr>
            </w:pPr>
            <w:r w:rsidRPr="00084ABF">
              <w:rPr>
                <w:rFonts w:ascii="Courier New" w:hAnsi="Courier New" w:cs="Courier New"/>
                <w:sz w:val="18"/>
                <w:szCs w:val="18"/>
                <w:lang w:val="en-US"/>
              </w:rPr>
              <w:t xml:space="preserve">            return Response(serializer.data, status=status.HTTP_201_CREATED)</w:t>
            </w:r>
          </w:p>
          <w:p w14:paraId="753407DD" w14:textId="77777777" w:rsidR="00084ABF" w:rsidRPr="00503E22" w:rsidRDefault="00084ABF" w:rsidP="00084ABF">
            <w:pPr>
              <w:pStyle w:val="BodyText"/>
              <w:spacing w:after="0"/>
              <w:jc w:val="left"/>
              <w:rPr>
                <w:rFonts w:ascii="Courier New" w:hAnsi="Courier New" w:cs="Courier New"/>
                <w:sz w:val="18"/>
                <w:szCs w:val="18"/>
                <w:lang w:val="en-US"/>
              </w:rPr>
            </w:pPr>
            <w:r w:rsidRPr="00084ABF">
              <w:rPr>
                <w:rFonts w:ascii="Courier New" w:hAnsi="Courier New" w:cs="Courier New"/>
                <w:sz w:val="18"/>
                <w:szCs w:val="18"/>
                <w:lang w:val="en-US"/>
              </w:rPr>
              <w:t xml:space="preserve">        return Response(serializer.errors, status=status.HTTP_400_BAD_REQUEST)</w:t>
            </w:r>
            <w:r w:rsidRPr="000D46EC">
              <w:rPr>
                <w:rFonts w:ascii="Courier New" w:hAnsi="Courier New" w:cs="Courier New"/>
                <w:sz w:val="18"/>
                <w:szCs w:val="18"/>
                <w:lang w:val="en-US"/>
              </w:rPr>
              <w:t>)</w:t>
            </w:r>
          </w:p>
        </w:tc>
      </w:tr>
    </w:tbl>
    <w:p w14:paraId="7AF176CF" w14:textId="77777777" w:rsidR="00084ABF" w:rsidRDefault="00084ABF" w:rsidP="00084ABF">
      <w:pPr>
        <w:pStyle w:val="BodyText"/>
        <w:spacing w:before="240"/>
        <w:ind w:left="1080" w:hanging="360"/>
        <w:rPr>
          <w:lang w:val="en-US"/>
        </w:rPr>
      </w:pPr>
      <w:r>
        <w:rPr>
          <w:lang w:val="en-US"/>
        </w:rPr>
        <w:t>Penjelasan dari potongan kode program diatas adalah:</w:t>
      </w:r>
    </w:p>
    <w:p w14:paraId="1C67E4D4" w14:textId="77777777" w:rsidR="001D28F3" w:rsidRPr="001D28F3" w:rsidRDefault="00084ABF" w:rsidP="00E02D4A">
      <w:pPr>
        <w:pStyle w:val="BodyText"/>
        <w:numPr>
          <w:ilvl w:val="0"/>
          <w:numId w:val="65"/>
        </w:numPr>
        <w:rPr>
          <w:lang w:val="en-US"/>
        </w:rPr>
      </w:pPr>
      <w:r>
        <w:rPr>
          <w:lang w:val="en-US"/>
        </w:rPr>
        <w:t xml:space="preserve">Baris 3, deklarasi kelas </w:t>
      </w:r>
      <w:r>
        <w:rPr>
          <w:rFonts w:ascii="Courier New" w:hAnsi="Courier New" w:cs="Courier New"/>
          <w:sz w:val="20"/>
          <w:szCs w:val="18"/>
          <w:lang w:val="en-US"/>
        </w:rPr>
        <w:t xml:space="preserve">UserTokenCreator </w:t>
      </w:r>
      <w:r>
        <w:rPr>
          <w:lang w:val="en-US"/>
        </w:rPr>
        <w:t xml:space="preserve">yang mewarisi atribut dan </w:t>
      </w:r>
      <w:r>
        <w:rPr>
          <w:i/>
          <w:lang w:val="en-US"/>
        </w:rPr>
        <w:t>method</w:t>
      </w:r>
      <w:r>
        <w:rPr>
          <w:lang w:val="en-US"/>
        </w:rPr>
        <w:t xml:space="preserve"> dari kelas </w:t>
      </w:r>
      <w:r w:rsidRPr="0070239E">
        <w:rPr>
          <w:rFonts w:ascii="Courier New" w:hAnsi="Courier New" w:cs="Courier New"/>
          <w:sz w:val="20"/>
          <w:szCs w:val="18"/>
          <w:lang w:val="en-US"/>
        </w:rPr>
        <w:t>APIView</w:t>
      </w:r>
      <w:r>
        <w:rPr>
          <w:lang w:val="en-US"/>
        </w:rPr>
        <w:t>.</w:t>
      </w:r>
    </w:p>
    <w:p w14:paraId="58C255C8" w14:textId="77777777" w:rsidR="001D28F3" w:rsidRDefault="001D28F3" w:rsidP="00E02D4A">
      <w:pPr>
        <w:pStyle w:val="BodyText"/>
        <w:numPr>
          <w:ilvl w:val="0"/>
          <w:numId w:val="65"/>
        </w:numPr>
        <w:rPr>
          <w:lang w:val="en-US"/>
        </w:rPr>
      </w:pPr>
      <w:r>
        <w:rPr>
          <w:lang w:val="en-US"/>
        </w:rPr>
        <w:t xml:space="preserve">Baris 4, deklarasi atribut kelas yang mendeskripsikan </w:t>
      </w:r>
      <w:r>
        <w:rPr>
          <w:i/>
          <w:lang w:val="en-US"/>
        </w:rPr>
        <w:t xml:space="preserve">serializer </w:t>
      </w:r>
      <w:r>
        <w:rPr>
          <w:lang w:val="en-US"/>
        </w:rPr>
        <w:t xml:space="preserve">untuk validasi isi </w:t>
      </w:r>
      <w:r w:rsidRPr="001D28F3">
        <w:rPr>
          <w:i/>
          <w:lang w:val="en-US"/>
        </w:rPr>
        <w:t>payload</w:t>
      </w:r>
      <w:r>
        <w:rPr>
          <w:lang w:val="en-US"/>
        </w:rPr>
        <w:t>.</w:t>
      </w:r>
    </w:p>
    <w:p w14:paraId="3261BF69" w14:textId="77777777" w:rsidR="001D28F3" w:rsidRPr="001D28F3" w:rsidRDefault="001D28F3" w:rsidP="00E02D4A">
      <w:pPr>
        <w:pStyle w:val="BodyText"/>
        <w:numPr>
          <w:ilvl w:val="0"/>
          <w:numId w:val="65"/>
        </w:numPr>
        <w:rPr>
          <w:lang w:val="en-US"/>
        </w:rPr>
      </w:pPr>
      <w:r>
        <w:rPr>
          <w:lang w:val="en-US"/>
        </w:rPr>
        <w:t>Baris 6-7</w:t>
      </w:r>
      <w:r w:rsidR="00084ABF">
        <w:rPr>
          <w:lang w:val="en-US"/>
        </w:rPr>
        <w:t xml:space="preserve">, </w:t>
      </w:r>
      <w:r w:rsidR="00084ABF" w:rsidRPr="00146859">
        <w:rPr>
          <w:i/>
          <w:lang w:val="en-US"/>
        </w:rPr>
        <w:t>override</w:t>
      </w:r>
      <w:r w:rsidR="00084ABF" w:rsidRPr="00146859">
        <w:rPr>
          <w:lang w:val="en-US"/>
        </w:rPr>
        <w:t xml:space="preserve"> </w:t>
      </w:r>
      <w:r w:rsidR="00084ABF" w:rsidRPr="00146859">
        <w:rPr>
          <w:i/>
          <w:lang w:val="en-US"/>
        </w:rPr>
        <w:t xml:space="preserve">method </w:t>
      </w:r>
      <w:r w:rsidR="00084ABF">
        <w:rPr>
          <w:rFonts w:ascii="Courier New" w:hAnsi="Courier New" w:cs="Courier New"/>
          <w:sz w:val="20"/>
          <w:szCs w:val="18"/>
          <w:lang w:val="en-US"/>
        </w:rPr>
        <w:t>post(</w:t>
      </w:r>
      <w:r w:rsidR="00084ABF" w:rsidRPr="00146859">
        <w:rPr>
          <w:rFonts w:ascii="Courier New" w:hAnsi="Courier New" w:cs="Courier New"/>
          <w:sz w:val="20"/>
          <w:szCs w:val="18"/>
          <w:lang w:val="en-US"/>
        </w:rPr>
        <w:t>)</w:t>
      </w:r>
      <w:r w:rsidR="00084ABF" w:rsidRPr="00146859">
        <w:rPr>
          <w:lang w:val="en-US"/>
        </w:rPr>
        <w:t xml:space="preserve"> dari kelas </w:t>
      </w:r>
      <w:r w:rsidR="00084ABF" w:rsidRPr="00146859">
        <w:rPr>
          <w:rFonts w:ascii="Courier New" w:hAnsi="Courier New" w:cs="Courier New"/>
          <w:sz w:val="20"/>
          <w:szCs w:val="18"/>
          <w:lang w:val="en-US"/>
        </w:rPr>
        <w:t>APIView.</w:t>
      </w:r>
      <w:r w:rsidR="00084ABF" w:rsidRPr="00146859">
        <w:rPr>
          <w:lang w:val="en-US"/>
        </w:rPr>
        <w:t xml:space="preserve"> </w:t>
      </w:r>
      <w:r w:rsidR="00084ABF">
        <w:rPr>
          <w:i/>
          <w:lang w:val="en-US"/>
        </w:rPr>
        <w:t xml:space="preserve">Method </w:t>
      </w:r>
      <w:r w:rsidR="00084ABF">
        <w:rPr>
          <w:lang w:val="en-US"/>
        </w:rPr>
        <w:t>ini di-</w:t>
      </w:r>
      <w:r w:rsidR="00084ABF">
        <w:rPr>
          <w:i/>
          <w:lang w:val="en-US"/>
        </w:rPr>
        <w:t xml:space="preserve">override </w:t>
      </w:r>
      <w:r w:rsidR="00084ABF">
        <w:rPr>
          <w:lang w:val="en-US"/>
        </w:rPr>
        <w:t>untuk menspesifikasi penanganan permintaan HTTP POST.</w:t>
      </w:r>
    </w:p>
    <w:p w14:paraId="6AF8EC3E" w14:textId="77777777" w:rsidR="001D28F3" w:rsidRDefault="001D28F3" w:rsidP="00E02D4A">
      <w:pPr>
        <w:pStyle w:val="BodyText"/>
        <w:numPr>
          <w:ilvl w:val="0"/>
          <w:numId w:val="65"/>
        </w:numPr>
        <w:rPr>
          <w:lang w:val="en-US"/>
        </w:rPr>
      </w:pPr>
      <w:r>
        <w:rPr>
          <w:lang w:val="en-US"/>
        </w:rPr>
        <w:t xml:space="preserve">Baris 9, </w:t>
      </w:r>
      <w:r w:rsidRPr="00933A33">
        <w:rPr>
          <w:lang w:val="en-US"/>
        </w:rPr>
        <w:t xml:space="preserve">deklarasi variabel </w:t>
      </w:r>
      <w:r w:rsidRPr="0037225B">
        <w:rPr>
          <w:rFonts w:ascii="Courier New" w:hAnsi="Courier New" w:cs="Courier New"/>
          <w:sz w:val="20"/>
          <w:szCs w:val="18"/>
          <w:lang w:val="en-US"/>
        </w:rPr>
        <w:t xml:space="preserve">serializer </w:t>
      </w:r>
      <w:r w:rsidRPr="00933A33">
        <w:rPr>
          <w:lang w:val="en-US"/>
        </w:rPr>
        <w:t xml:space="preserve">yang </w:t>
      </w:r>
      <w:r>
        <w:rPr>
          <w:lang w:val="en-US"/>
        </w:rPr>
        <w:t xml:space="preserve">menangani validasi </w:t>
      </w:r>
      <w:r w:rsidR="003316B3">
        <w:rPr>
          <w:i/>
          <w:lang w:val="en-US"/>
        </w:rPr>
        <w:t xml:space="preserve">object </w:t>
      </w:r>
      <w:r w:rsidR="003316B3">
        <w:rPr>
          <w:lang w:val="en-US"/>
        </w:rPr>
        <w:t>pengguna s</w:t>
      </w:r>
      <w:r>
        <w:rPr>
          <w:lang w:val="en-US"/>
        </w:rPr>
        <w:t>ebelum disimpan ke dalam basis data.</w:t>
      </w:r>
    </w:p>
    <w:p w14:paraId="6A8C0334" w14:textId="77777777" w:rsidR="001D28F3" w:rsidRDefault="001D28F3" w:rsidP="00E02D4A">
      <w:pPr>
        <w:pStyle w:val="BodyText"/>
        <w:numPr>
          <w:ilvl w:val="0"/>
          <w:numId w:val="65"/>
        </w:numPr>
        <w:rPr>
          <w:lang w:val="en-US"/>
        </w:rPr>
      </w:pPr>
      <w:r>
        <w:rPr>
          <w:lang w:val="en-US"/>
        </w:rPr>
        <w:lastRenderedPageBreak/>
        <w:t xml:space="preserve">Baris 11-14, jika validasi berhasil, </w:t>
      </w:r>
      <w:r w:rsidR="003316B3">
        <w:rPr>
          <w:i/>
          <w:lang w:val="en-US"/>
        </w:rPr>
        <w:t xml:space="preserve">object </w:t>
      </w:r>
      <w:r w:rsidR="003316B3">
        <w:rPr>
          <w:lang w:val="en-US"/>
        </w:rPr>
        <w:t xml:space="preserve">pengguna baru akan disimpan dan </w:t>
      </w:r>
      <w:r w:rsidR="003316B3">
        <w:rPr>
          <w:i/>
          <w:lang w:val="en-US"/>
        </w:rPr>
        <w:t xml:space="preserve">web service </w:t>
      </w:r>
      <w:r w:rsidR="003316B3">
        <w:rPr>
          <w:lang w:val="en-US"/>
        </w:rPr>
        <w:t>akan mengembalikan HTTP status 201.</w:t>
      </w:r>
    </w:p>
    <w:p w14:paraId="1863C553" w14:textId="77777777" w:rsidR="003316B3" w:rsidRPr="003316B3" w:rsidRDefault="00084ABF" w:rsidP="00E02D4A">
      <w:pPr>
        <w:pStyle w:val="BodyText"/>
        <w:numPr>
          <w:ilvl w:val="0"/>
          <w:numId w:val="65"/>
        </w:numPr>
        <w:rPr>
          <w:lang w:val="en-US"/>
        </w:rPr>
      </w:pPr>
      <w:r>
        <w:rPr>
          <w:lang w:val="en-US"/>
        </w:rPr>
        <w:t xml:space="preserve">Baris 11-12, jika validasi gagal, </w:t>
      </w:r>
      <w:r>
        <w:rPr>
          <w:i/>
          <w:lang w:val="en-US"/>
        </w:rPr>
        <w:t xml:space="preserve">web service </w:t>
      </w:r>
      <w:r>
        <w:rPr>
          <w:lang w:val="en-US"/>
        </w:rPr>
        <w:t>akan mengembalikan HTTP status 400</w:t>
      </w:r>
      <w:r w:rsidR="003316B3">
        <w:rPr>
          <w:lang w:val="en-US"/>
        </w:rPr>
        <w:t xml:space="preserve"> beserta infomasi kegagalan dalam melakukan validasi</w:t>
      </w:r>
      <w:r>
        <w:rPr>
          <w:lang w:val="en-US"/>
        </w:rPr>
        <w:t>.</w:t>
      </w:r>
    </w:p>
    <w:p w14:paraId="4695B60D" w14:textId="77777777" w:rsidR="003316B3" w:rsidRDefault="003316B3" w:rsidP="00E02D4A">
      <w:pPr>
        <w:pStyle w:val="BodyText"/>
        <w:numPr>
          <w:ilvl w:val="0"/>
          <w:numId w:val="62"/>
        </w:numPr>
        <w:tabs>
          <w:tab w:val="left" w:pos="360"/>
        </w:tabs>
        <w:rPr>
          <w:lang w:val="en-US"/>
        </w:rPr>
      </w:pPr>
      <w:r>
        <w:rPr>
          <w:lang w:val="en-US"/>
        </w:rPr>
        <w:t>Menerima data sensor dari perangkat node</w:t>
      </w:r>
    </w:p>
    <w:p w14:paraId="7875F3B3" w14:textId="77777777" w:rsidR="003316B3" w:rsidRDefault="003316B3" w:rsidP="003316B3">
      <w:pPr>
        <w:pStyle w:val="BodyText"/>
        <w:tabs>
          <w:tab w:val="left" w:pos="360"/>
        </w:tabs>
        <w:ind w:left="720"/>
        <w:rPr>
          <w:lang w:val="en-US"/>
        </w:rPr>
      </w:pPr>
      <w:r>
        <w:rPr>
          <w:lang w:val="en-US"/>
        </w:rPr>
        <w:t>Kode sumber untuk menerima data sensor dari perangkat node disimpan pada file sensordatas/views.py dengan nama kelas</w:t>
      </w:r>
      <w:r w:rsidRPr="003316B3">
        <w:rPr>
          <w:rFonts w:ascii="Courier New" w:hAnsi="Courier New" w:cs="Courier New"/>
          <w:sz w:val="18"/>
          <w:szCs w:val="18"/>
          <w:lang w:val="en-US"/>
        </w:rPr>
        <w:t xml:space="preserve"> </w:t>
      </w:r>
      <w:r w:rsidRPr="003316B3">
        <w:rPr>
          <w:rFonts w:ascii="Courier New" w:hAnsi="Courier New" w:cs="Courier New"/>
          <w:sz w:val="20"/>
          <w:szCs w:val="18"/>
          <w:lang w:val="en-US"/>
        </w:rPr>
        <w:t>SensordatasList</w:t>
      </w:r>
      <w:r>
        <w:rPr>
          <w:lang w:val="en-US"/>
        </w:rPr>
        <w:t>.</w:t>
      </w:r>
    </w:p>
    <w:tbl>
      <w:tblPr>
        <w:tblStyle w:val="TableGrid"/>
        <w:tblW w:w="0" w:type="auto"/>
        <w:tblLook w:val="04A0" w:firstRow="1" w:lastRow="0" w:firstColumn="1" w:lastColumn="0" w:noHBand="0" w:noVBand="1"/>
      </w:tblPr>
      <w:tblGrid>
        <w:gridCol w:w="445"/>
        <w:gridCol w:w="7482"/>
      </w:tblGrid>
      <w:tr w:rsidR="003316B3" w:rsidRPr="00503E22" w14:paraId="0509A2B7" w14:textId="77777777" w:rsidTr="007F5063">
        <w:tc>
          <w:tcPr>
            <w:tcW w:w="445" w:type="dxa"/>
          </w:tcPr>
          <w:p w14:paraId="60131834" w14:textId="77777777" w:rsidR="003316B3" w:rsidRPr="00503E22" w:rsidRDefault="003316B3" w:rsidP="007F5063">
            <w:pPr>
              <w:pStyle w:val="BodyText"/>
              <w:spacing w:after="0"/>
              <w:rPr>
                <w:rFonts w:ascii="Courier New" w:hAnsi="Courier New" w:cs="Courier New"/>
                <w:sz w:val="18"/>
                <w:szCs w:val="18"/>
                <w:lang w:val="en-US"/>
              </w:rPr>
            </w:pPr>
            <w:r w:rsidRPr="00503E22">
              <w:rPr>
                <w:rFonts w:ascii="Courier New" w:hAnsi="Courier New" w:cs="Courier New"/>
                <w:sz w:val="18"/>
                <w:szCs w:val="18"/>
                <w:lang w:val="en-US"/>
              </w:rPr>
              <w:t>1</w:t>
            </w:r>
          </w:p>
          <w:p w14:paraId="57947E99" w14:textId="77777777" w:rsidR="003316B3" w:rsidRDefault="003316B3" w:rsidP="007F5063">
            <w:pPr>
              <w:pStyle w:val="BodyText"/>
              <w:spacing w:after="0"/>
              <w:rPr>
                <w:rFonts w:ascii="Courier New" w:hAnsi="Courier New" w:cs="Courier New"/>
                <w:sz w:val="18"/>
                <w:szCs w:val="18"/>
                <w:lang w:val="en-US"/>
              </w:rPr>
            </w:pPr>
            <w:r>
              <w:rPr>
                <w:rFonts w:ascii="Courier New" w:hAnsi="Courier New" w:cs="Courier New"/>
                <w:sz w:val="18"/>
                <w:szCs w:val="18"/>
                <w:lang w:val="en-US"/>
              </w:rPr>
              <w:t>2</w:t>
            </w:r>
          </w:p>
          <w:p w14:paraId="76C98926" w14:textId="77777777" w:rsidR="003316B3" w:rsidRDefault="003316B3" w:rsidP="007F5063">
            <w:pPr>
              <w:pStyle w:val="BodyText"/>
              <w:spacing w:after="0"/>
              <w:rPr>
                <w:rFonts w:ascii="Courier New" w:hAnsi="Courier New" w:cs="Courier New"/>
                <w:sz w:val="18"/>
                <w:szCs w:val="18"/>
                <w:lang w:val="en-US"/>
              </w:rPr>
            </w:pPr>
            <w:r>
              <w:rPr>
                <w:rFonts w:ascii="Courier New" w:hAnsi="Courier New" w:cs="Courier New"/>
                <w:sz w:val="18"/>
                <w:szCs w:val="18"/>
                <w:lang w:val="en-US"/>
              </w:rPr>
              <w:t>3</w:t>
            </w:r>
          </w:p>
          <w:p w14:paraId="2C9F6148" w14:textId="77777777" w:rsidR="003316B3" w:rsidRDefault="003316B3" w:rsidP="007F5063">
            <w:pPr>
              <w:pStyle w:val="BodyText"/>
              <w:spacing w:after="0"/>
              <w:rPr>
                <w:rFonts w:ascii="Courier New" w:hAnsi="Courier New" w:cs="Courier New"/>
                <w:sz w:val="18"/>
                <w:szCs w:val="18"/>
                <w:lang w:val="en-US"/>
              </w:rPr>
            </w:pPr>
            <w:r>
              <w:rPr>
                <w:rFonts w:ascii="Courier New" w:hAnsi="Courier New" w:cs="Courier New"/>
                <w:sz w:val="18"/>
                <w:szCs w:val="18"/>
                <w:lang w:val="en-US"/>
              </w:rPr>
              <w:t>4</w:t>
            </w:r>
          </w:p>
          <w:p w14:paraId="7963BEFA" w14:textId="77777777" w:rsidR="003316B3" w:rsidRDefault="003316B3" w:rsidP="007F5063">
            <w:pPr>
              <w:pStyle w:val="BodyText"/>
              <w:spacing w:after="0"/>
              <w:rPr>
                <w:rFonts w:ascii="Courier New" w:hAnsi="Courier New" w:cs="Courier New"/>
                <w:sz w:val="18"/>
                <w:szCs w:val="18"/>
                <w:lang w:val="en-US"/>
              </w:rPr>
            </w:pPr>
            <w:r>
              <w:rPr>
                <w:rFonts w:ascii="Courier New" w:hAnsi="Courier New" w:cs="Courier New"/>
                <w:sz w:val="18"/>
                <w:szCs w:val="18"/>
                <w:lang w:val="en-US"/>
              </w:rPr>
              <w:t>5</w:t>
            </w:r>
          </w:p>
          <w:p w14:paraId="02A26307" w14:textId="77777777" w:rsidR="003316B3" w:rsidRDefault="003316B3" w:rsidP="007F5063">
            <w:pPr>
              <w:pStyle w:val="BodyText"/>
              <w:spacing w:after="0"/>
              <w:rPr>
                <w:rFonts w:ascii="Courier New" w:hAnsi="Courier New" w:cs="Courier New"/>
                <w:sz w:val="18"/>
                <w:szCs w:val="18"/>
                <w:lang w:val="en-US"/>
              </w:rPr>
            </w:pPr>
            <w:r>
              <w:rPr>
                <w:rFonts w:ascii="Courier New" w:hAnsi="Courier New" w:cs="Courier New"/>
                <w:sz w:val="18"/>
                <w:szCs w:val="18"/>
                <w:lang w:val="en-US"/>
              </w:rPr>
              <w:t>6</w:t>
            </w:r>
          </w:p>
          <w:p w14:paraId="2ABDADBB" w14:textId="77777777" w:rsidR="003316B3" w:rsidRDefault="003316B3" w:rsidP="007F5063">
            <w:pPr>
              <w:pStyle w:val="BodyText"/>
              <w:spacing w:after="0"/>
              <w:rPr>
                <w:rFonts w:ascii="Courier New" w:hAnsi="Courier New" w:cs="Courier New"/>
                <w:sz w:val="18"/>
                <w:szCs w:val="18"/>
                <w:lang w:val="en-US"/>
              </w:rPr>
            </w:pPr>
            <w:r>
              <w:rPr>
                <w:rFonts w:ascii="Courier New" w:hAnsi="Courier New" w:cs="Courier New"/>
                <w:sz w:val="18"/>
                <w:szCs w:val="18"/>
                <w:lang w:val="en-US"/>
              </w:rPr>
              <w:t>7</w:t>
            </w:r>
          </w:p>
          <w:p w14:paraId="49BE9C87" w14:textId="77777777" w:rsidR="003316B3" w:rsidRDefault="003316B3" w:rsidP="007F5063">
            <w:pPr>
              <w:pStyle w:val="BodyText"/>
              <w:spacing w:after="0"/>
              <w:rPr>
                <w:rFonts w:ascii="Courier New" w:hAnsi="Courier New" w:cs="Courier New"/>
                <w:sz w:val="18"/>
                <w:szCs w:val="18"/>
                <w:lang w:val="en-US"/>
              </w:rPr>
            </w:pPr>
            <w:r>
              <w:rPr>
                <w:rFonts w:ascii="Courier New" w:hAnsi="Courier New" w:cs="Courier New"/>
                <w:sz w:val="18"/>
                <w:szCs w:val="18"/>
                <w:lang w:val="en-US"/>
              </w:rPr>
              <w:t>8</w:t>
            </w:r>
          </w:p>
          <w:p w14:paraId="3087BD5D" w14:textId="77777777" w:rsidR="003316B3" w:rsidRDefault="003316B3" w:rsidP="007F5063">
            <w:pPr>
              <w:pStyle w:val="BodyText"/>
              <w:spacing w:after="0"/>
              <w:rPr>
                <w:rFonts w:ascii="Courier New" w:hAnsi="Courier New" w:cs="Courier New"/>
                <w:sz w:val="18"/>
                <w:szCs w:val="18"/>
                <w:lang w:val="en-US"/>
              </w:rPr>
            </w:pPr>
            <w:r>
              <w:rPr>
                <w:rFonts w:ascii="Courier New" w:hAnsi="Courier New" w:cs="Courier New"/>
                <w:sz w:val="18"/>
                <w:szCs w:val="18"/>
                <w:lang w:val="en-US"/>
              </w:rPr>
              <w:t>9</w:t>
            </w:r>
          </w:p>
          <w:p w14:paraId="627855DA" w14:textId="77777777" w:rsidR="003316B3" w:rsidRDefault="003316B3" w:rsidP="007F5063">
            <w:pPr>
              <w:pStyle w:val="BodyText"/>
              <w:spacing w:after="0"/>
              <w:rPr>
                <w:rFonts w:ascii="Courier New" w:hAnsi="Courier New" w:cs="Courier New"/>
                <w:sz w:val="18"/>
                <w:szCs w:val="18"/>
                <w:lang w:val="en-US"/>
              </w:rPr>
            </w:pPr>
            <w:r>
              <w:rPr>
                <w:rFonts w:ascii="Courier New" w:hAnsi="Courier New" w:cs="Courier New"/>
                <w:sz w:val="18"/>
                <w:szCs w:val="18"/>
                <w:lang w:val="en-US"/>
              </w:rPr>
              <w:t>10</w:t>
            </w:r>
          </w:p>
          <w:p w14:paraId="3D826775" w14:textId="77777777" w:rsidR="003316B3" w:rsidRDefault="003316B3" w:rsidP="007F5063">
            <w:pPr>
              <w:pStyle w:val="BodyText"/>
              <w:spacing w:after="0"/>
              <w:rPr>
                <w:rFonts w:ascii="Courier New" w:hAnsi="Courier New" w:cs="Courier New"/>
                <w:sz w:val="18"/>
                <w:szCs w:val="18"/>
                <w:lang w:val="en-US"/>
              </w:rPr>
            </w:pPr>
            <w:r>
              <w:rPr>
                <w:rFonts w:ascii="Courier New" w:hAnsi="Courier New" w:cs="Courier New"/>
                <w:sz w:val="18"/>
                <w:szCs w:val="18"/>
                <w:lang w:val="en-US"/>
              </w:rPr>
              <w:t>11</w:t>
            </w:r>
          </w:p>
          <w:p w14:paraId="4EC7D67C" w14:textId="77777777" w:rsidR="003316B3" w:rsidRDefault="003316B3" w:rsidP="007F5063">
            <w:pPr>
              <w:pStyle w:val="BodyText"/>
              <w:spacing w:after="0"/>
              <w:rPr>
                <w:rFonts w:ascii="Courier New" w:hAnsi="Courier New" w:cs="Courier New"/>
                <w:sz w:val="18"/>
                <w:szCs w:val="18"/>
                <w:lang w:val="en-US"/>
              </w:rPr>
            </w:pPr>
            <w:r>
              <w:rPr>
                <w:rFonts w:ascii="Courier New" w:hAnsi="Courier New" w:cs="Courier New"/>
                <w:sz w:val="18"/>
                <w:szCs w:val="18"/>
                <w:lang w:val="en-US"/>
              </w:rPr>
              <w:t>12</w:t>
            </w:r>
          </w:p>
          <w:p w14:paraId="637C2ADC" w14:textId="77777777" w:rsidR="003316B3" w:rsidRDefault="003316B3" w:rsidP="007F5063">
            <w:pPr>
              <w:pStyle w:val="BodyText"/>
              <w:spacing w:after="0"/>
              <w:rPr>
                <w:rFonts w:ascii="Courier New" w:hAnsi="Courier New" w:cs="Courier New"/>
                <w:sz w:val="18"/>
                <w:szCs w:val="18"/>
                <w:lang w:val="en-US"/>
              </w:rPr>
            </w:pPr>
            <w:r>
              <w:rPr>
                <w:rFonts w:ascii="Courier New" w:hAnsi="Courier New" w:cs="Courier New"/>
                <w:sz w:val="18"/>
                <w:szCs w:val="18"/>
                <w:lang w:val="en-US"/>
              </w:rPr>
              <w:t>13</w:t>
            </w:r>
          </w:p>
          <w:p w14:paraId="2D8535A1" w14:textId="77777777" w:rsidR="003316B3" w:rsidRDefault="003316B3" w:rsidP="007F5063">
            <w:pPr>
              <w:pStyle w:val="BodyText"/>
              <w:spacing w:after="0"/>
              <w:rPr>
                <w:rFonts w:ascii="Courier New" w:hAnsi="Courier New" w:cs="Courier New"/>
                <w:sz w:val="18"/>
                <w:szCs w:val="18"/>
                <w:lang w:val="en-US"/>
              </w:rPr>
            </w:pPr>
            <w:r>
              <w:rPr>
                <w:rFonts w:ascii="Courier New" w:hAnsi="Courier New" w:cs="Courier New"/>
                <w:sz w:val="18"/>
                <w:szCs w:val="18"/>
                <w:lang w:val="en-US"/>
              </w:rPr>
              <w:t>14</w:t>
            </w:r>
          </w:p>
          <w:p w14:paraId="6A67370E" w14:textId="77777777" w:rsidR="003316B3" w:rsidRDefault="003316B3" w:rsidP="007F5063">
            <w:pPr>
              <w:pStyle w:val="BodyText"/>
              <w:spacing w:after="0"/>
              <w:rPr>
                <w:rFonts w:ascii="Courier New" w:hAnsi="Courier New" w:cs="Courier New"/>
                <w:sz w:val="18"/>
                <w:szCs w:val="18"/>
                <w:lang w:val="en-US"/>
              </w:rPr>
            </w:pPr>
            <w:r>
              <w:rPr>
                <w:rFonts w:ascii="Courier New" w:hAnsi="Courier New" w:cs="Courier New"/>
                <w:sz w:val="18"/>
                <w:szCs w:val="18"/>
                <w:lang w:val="en-US"/>
              </w:rPr>
              <w:t>15</w:t>
            </w:r>
          </w:p>
          <w:p w14:paraId="14B7FE90" w14:textId="77777777" w:rsidR="003316B3" w:rsidRDefault="003316B3" w:rsidP="007F5063">
            <w:pPr>
              <w:pStyle w:val="BodyText"/>
              <w:spacing w:after="0"/>
              <w:rPr>
                <w:rFonts w:ascii="Courier New" w:hAnsi="Courier New" w:cs="Courier New"/>
                <w:sz w:val="18"/>
                <w:szCs w:val="18"/>
                <w:lang w:val="en-US"/>
              </w:rPr>
            </w:pPr>
            <w:r>
              <w:rPr>
                <w:rFonts w:ascii="Courier New" w:hAnsi="Courier New" w:cs="Courier New"/>
                <w:sz w:val="18"/>
                <w:szCs w:val="18"/>
                <w:lang w:val="en-US"/>
              </w:rPr>
              <w:t>16</w:t>
            </w:r>
          </w:p>
          <w:p w14:paraId="71AD920E" w14:textId="77777777" w:rsidR="003316B3" w:rsidRDefault="003316B3" w:rsidP="007F5063">
            <w:pPr>
              <w:pStyle w:val="BodyText"/>
              <w:spacing w:after="0"/>
              <w:rPr>
                <w:rFonts w:ascii="Courier New" w:hAnsi="Courier New" w:cs="Courier New"/>
                <w:sz w:val="18"/>
                <w:szCs w:val="18"/>
                <w:lang w:val="en-US"/>
              </w:rPr>
            </w:pPr>
            <w:r>
              <w:rPr>
                <w:rFonts w:ascii="Courier New" w:hAnsi="Courier New" w:cs="Courier New"/>
                <w:sz w:val="18"/>
                <w:szCs w:val="18"/>
                <w:lang w:val="en-US"/>
              </w:rPr>
              <w:t>17</w:t>
            </w:r>
          </w:p>
          <w:p w14:paraId="2AC928AF" w14:textId="77777777" w:rsidR="003316B3" w:rsidRDefault="003316B3" w:rsidP="007F5063">
            <w:pPr>
              <w:pStyle w:val="BodyText"/>
              <w:spacing w:after="0"/>
              <w:rPr>
                <w:rFonts w:ascii="Courier New" w:hAnsi="Courier New" w:cs="Courier New"/>
                <w:sz w:val="18"/>
                <w:szCs w:val="18"/>
                <w:lang w:val="en-US"/>
              </w:rPr>
            </w:pPr>
            <w:r>
              <w:rPr>
                <w:rFonts w:ascii="Courier New" w:hAnsi="Courier New" w:cs="Courier New"/>
                <w:sz w:val="18"/>
                <w:szCs w:val="18"/>
                <w:lang w:val="en-US"/>
              </w:rPr>
              <w:t>18</w:t>
            </w:r>
          </w:p>
          <w:p w14:paraId="022A9652" w14:textId="77777777" w:rsidR="003316B3" w:rsidRDefault="003316B3" w:rsidP="007F5063">
            <w:pPr>
              <w:pStyle w:val="BodyText"/>
              <w:spacing w:after="0"/>
              <w:rPr>
                <w:rFonts w:ascii="Courier New" w:hAnsi="Courier New" w:cs="Courier New"/>
                <w:sz w:val="18"/>
                <w:szCs w:val="18"/>
                <w:lang w:val="en-US"/>
              </w:rPr>
            </w:pPr>
            <w:r>
              <w:rPr>
                <w:rFonts w:ascii="Courier New" w:hAnsi="Courier New" w:cs="Courier New"/>
                <w:sz w:val="18"/>
                <w:szCs w:val="18"/>
                <w:lang w:val="en-US"/>
              </w:rPr>
              <w:t>19</w:t>
            </w:r>
          </w:p>
          <w:p w14:paraId="36D58BFA" w14:textId="77777777" w:rsidR="003316B3" w:rsidRDefault="003316B3" w:rsidP="007F5063">
            <w:pPr>
              <w:pStyle w:val="BodyText"/>
              <w:spacing w:after="0"/>
              <w:rPr>
                <w:rFonts w:ascii="Courier New" w:hAnsi="Courier New" w:cs="Courier New"/>
                <w:sz w:val="18"/>
                <w:szCs w:val="18"/>
                <w:lang w:val="en-US"/>
              </w:rPr>
            </w:pPr>
            <w:r>
              <w:rPr>
                <w:rFonts w:ascii="Courier New" w:hAnsi="Courier New" w:cs="Courier New"/>
                <w:sz w:val="18"/>
                <w:szCs w:val="18"/>
                <w:lang w:val="en-US"/>
              </w:rPr>
              <w:t>20</w:t>
            </w:r>
          </w:p>
          <w:p w14:paraId="3967B48A" w14:textId="77777777" w:rsidR="003316B3" w:rsidRDefault="003316B3" w:rsidP="007F5063">
            <w:pPr>
              <w:pStyle w:val="BodyText"/>
              <w:spacing w:after="0"/>
              <w:rPr>
                <w:rFonts w:ascii="Courier New" w:hAnsi="Courier New" w:cs="Courier New"/>
                <w:sz w:val="18"/>
                <w:szCs w:val="18"/>
                <w:lang w:val="en-US"/>
              </w:rPr>
            </w:pPr>
            <w:r>
              <w:rPr>
                <w:rFonts w:ascii="Courier New" w:hAnsi="Courier New" w:cs="Courier New"/>
                <w:sz w:val="18"/>
                <w:szCs w:val="18"/>
                <w:lang w:val="en-US"/>
              </w:rPr>
              <w:t>21</w:t>
            </w:r>
          </w:p>
          <w:p w14:paraId="5A85DDE2" w14:textId="77777777" w:rsidR="003316B3" w:rsidRDefault="003316B3" w:rsidP="007F5063">
            <w:pPr>
              <w:pStyle w:val="BodyText"/>
              <w:spacing w:after="0"/>
              <w:rPr>
                <w:rFonts w:ascii="Courier New" w:hAnsi="Courier New" w:cs="Courier New"/>
                <w:sz w:val="18"/>
                <w:szCs w:val="18"/>
                <w:lang w:val="en-US"/>
              </w:rPr>
            </w:pPr>
            <w:r>
              <w:rPr>
                <w:rFonts w:ascii="Courier New" w:hAnsi="Courier New" w:cs="Courier New"/>
                <w:sz w:val="18"/>
                <w:szCs w:val="18"/>
                <w:lang w:val="en-US"/>
              </w:rPr>
              <w:t>22</w:t>
            </w:r>
          </w:p>
          <w:p w14:paraId="5C9E1971" w14:textId="77777777" w:rsidR="003316B3" w:rsidRDefault="003316B3" w:rsidP="007F5063">
            <w:pPr>
              <w:pStyle w:val="BodyText"/>
              <w:spacing w:after="0"/>
              <w:rPr>
                <w:rFonts w:ascii="Courier New" w:hAnsi="Courier New" w:cs="Courier New"/>
                <w:sz w:val="18"/>
                <w:szCs w:val="18"/>
                <w:lang w:val="en-US"/>
              </w:rPr>
            </w:pPr>
            <w:r>
              <w:rPr>
                <w:rFonts w:ascii="Courier New" w:hAnsi="Courier New" w:cs="Courier New"/>
                <w:sz w:val="18"/>
                <w:szCs w:val="18"/>
                <w:lang w:val="en-US"/>
              </w:rPr>
              <w:t>23</w:t>
            </w:r>
          </w:p>
          <w:p w14:paraId="3842E4EF" w14:textId="77777777" w:rsidR="003316B3" w:rsidRDefault="003316B3" w:rsidP="007F5063">
            <w:pPr>
              <w:pStyle w:val="BodyText"/>
              <w:spacing w:after="0"/>
              <w:rPr>
                <w:rFonts w:ascii="Courier New" w:hAnsi="Courier New" w:cs="Courier New"/>
                <w:sz w:val="18"/>
                <w:szCs w:val="18"/>
                <w:lang w:val="en-US"/>
              </w:rPr>
            </w:pPr>
            <w:r>
              <w:rPr>
                <w:rFonts w:ascii="Courier New" w:hAnsi="Courier New" w:cs="Courier New"/>
                <w:sz w:val="18"/>
                <w:szCs w:val="18"/>
                <w:lang w:val="en-US"/>
              </w:rPr>
              <w:t>24</w:t>
            </w:r>
          </w:p>
          <w:p w14:paraId="79557957" w14:textId="77777777" w:rsidR="003316B3" w:rsidRDefault="003316B3" w:rsidP="007F5063">
            <w:pPr>
              <w:pStyle w:val="BodyText"/>
              <w:spacing w:after="0"/>
              <w:rPr>
                <w:rFonts w:ascii="Courier New" w:hAnsi="Courier New" w:cs="Courier New"/>
                <w:sz w:val="18"/>
                <w:szCs w:val="18"/>
                <w:lang w:val="en-US"/>
              </w:rPr>
            </w:pPr>
            <w:r>
              <w:rPr>
                <w:rFonts w:ascii="Courier New" w:hAnsi="Courier New" w:cs="Courier New"/>
                <w:sz w:val="18"/>
                <w:szCs w:val="18"/>
                <w:lang w:val="en-US"/>
              </w:rPr>
              <w:t>25</w:t>
            </w:r>
          </w:p>
          <w:p w14:paraId="5F1CFA9C" w14:textId="77777777" w:rsidR="003316B3" w:rsidRPr="00503E22" w:rsidRDefault="003316B3" w:rsidP="007F5063">
            <w:pPr>
              <w:pStyle w:val="BodyText"/>
              <w:spacing w:after="0"/>
              <w:rPr>
                <w:rFonts w:ascii="Courier New" w:hAnsi="Courier New" w:cs="Courier New"/>
                <w:sz w:val="18"/>
                <w:szCs w:val="18"/>
                <w:lang w:val="en-US"/>
              </w:rPr>
            </w:pPr>
            <w:r>
              <w:rPr>
                <w:rFonts w:ascii="Courier New" w:hAnsi="Courier New" w:cs="Courier New"/>
                <w:sz w:val="18"/>
                <w:szCs w:val="18"/>
                <w:lang w:val="en-US"/>
              </w:rPr>
              <w:t>26</w:t>
            </w:r>
          </w:p>
        </w:tc>
        <w:tc>
          <w:tcPr>
            <w:tcW w:w="7482" w:type="dxa"/>
          </w:tcPr>
          <w:p w14:paraId="75C7242F" w14:textId="77777777" w:rsidR="003316B3" w:rsidRPr="00F107EB" w:rsidRDefault="003316B3" w:rsidP="007F5063">
            <w:pPr>
              <w:pStyle w:val="BodyText"/>
              <w:spacing w:after="0"/>
              <w:jc w:val="left"/>
              <w:rPr>
                <w:rFonts w:ascii="Courier New" w:hAnsi="Courier New" w:cs="Courier New"/>
                <w:sz w:val="18"/>
                <w:szCs w:val="18"/>
                <w:lang w:val="en-US"/>
              </w:rPr>
            </w:pPr>
            <w:r>
              <w:rPr>
                <w:rFonts w:ascii="Courier New" w:hAnsi="Courier New" w:cs="Courier New"/>
                <w:sz w:val="18"/>
                <w:szCs w:val="18"/>
                <w:lang w:val="en-US"/>
              </w:rPr>
              <w:t>...</w:t>
            </w:r>
          </w:p>
          <w:p w14:paraId="73C42664" w14:textId="77777777" w:rsidR="003316B3" w:rsidRPr="00F107EB" w:rsidRDefault="003316B3" w:rsidP="007F5063">
            <w:pPr>
              <w:pStyle w:val="BodyText"/>
              <w:spacing w:after="0"/>
              <w:jc w:val="left"/>
              <w:rPr>
                <w:rFonts w:ascii="Courier New" w:hAnsi="Courier New" w:cs="Courier New"/>
                <w:sz w:val="18"/>
                <w:szCs w:val="18"/>
                <w:lang w:val="en-US"/>
              </w:rPr>
            </w:pPr>
          </w:p>
          <w:p w14:paraId="4701CC54" w14:textId="77777777" w:rsidR="003316B3" w:rsidRPr="000D46EC" w:rsidRDefault="003316B3" w:rsidP="007F5063">
            <w:pPr>
              <w:pStyle w:val="BodyText"/>
              <w:spacing w:after="0"/>
              <w:jc w:val="left"/>
              <w:rPr>
                <w:rFonts w:ascii="Courier New" w:hAnsi="Courier New" w:cs="Courier New"/>
                <w:sz w:val="18"/>
                <w:szCs w:val="18"/>
                <w:lang w:val="en-US"/>
              </w:rPr>
            </w:pPr>
            <w:r>
              <w:rPr>
                <w:rFonts w:ascii="Courier New" w:hAnsi="Courier New" w:cs="Courier New"/>
                <w:sz w:val="18"/>
                <w:szCs w:val="18"/>
                <w:lang w:val="en-US"/>
              </w:rPr>
              <w:t>class Sensordatas</w:t>
            </w:r>
            <w:r w:rsidRPr="000D46EC">
              <w:rPr>
                <w:rFonts w:ascii="Courier New" w:hAnsi="Courier New" w:cs="Courier New"/>
                <w:sz w:val="18"/>
                <w:szCs w:val="18"/>
                <w:lang w:val="en-US"/>
              </w:rPr>
              <w:t>List(ListAPIView):</w:t>
            </w:r>
          </w:p>
          <w:p w14:paraId="2B08920D" w14:textId="77777777" w:rsidR="003316B3" w:rsidRPr="000D46EC" w:rsidRDefault="003316B3" w:rsidP="007F5063">
            <w:pPr>
              <w:pStyle w:val="BodyText"/>
              <w:spacing w:after="0"/>
              <w:jc w:val="left"/>
              <w:rPr>
                <w:rFonts w:ascii="Courier New" w:hAnsi="Courier New" w:cs="Courier New"/>
                <w:sz w:val="18"/>
                <w:szCs w:val="18"/>
                <w:lang w:val="en-US"/>
              </w:rPr>
            </w:pPr>
            <w:r w:rsidRPr="000D46EC">
              <w:rPr>
                <w:rFonts w:ascii="Courier New" w:hAnsi="Courier New" w:cs="Courier New"/>
                <w:sz w:val="18"/>
                <w:szCs w:val="18"/>
                <w:lang w:val="en-US"/>
              </w:rPr>
              <w:t xml:space="preserve">    authentication_classes = (JSONWebTokenAuthentication,)</w:t>
            </w:r>
          </w:p>
          <w:p w14:paraId="02D7C6E8" w14:textId="77777777" w:rsidR="003316B3" w:rsidRPr="000D46EC" w:rsidRDefault="003316B3" w:rsidP="007F5063">
            <w:pPr>
              <w:pStyle w:val="BodyText"/>
              <w:spacing w:after="0"/>
              <w:jc w:val="left"/>
              <w:rPr>
                <w:rFonts w:ascii="Courier New" w:hAnsi="Courier New" w:cs="Courier New"/>
                <w:sz w:val="18"/>
                <w:szCs w:val="18"/>
                <w:lang w:val="en-US"/>
              </w:rPr>
            </w:pPr>
            <w:r w:rsidRPr="000D46EC">
              <w:rPr>
                <w:rFonts w:ascii="Courier New" w:hAnsi="Courier New" w:cs="Courier New"/>
                <w:sz w:val="18"/>
                <w:szCs w:val="18"/>
                <w:lang w:val="en-US"/>
              </w:rPr>
              <w:t xml:space="preserve">    permission_classes = (IsAuthenticated,)</w:t>
            </w:r>
          </w:p>
          <w:p w14:paraId="2AF65F04" w14:textId="77777777" w:rsidR="003316B3" w:rsidRPr="000D46EC" w:rsidRDefault="003316B3" w:rsidP="007F5063">
            <w:pPr>
              <w:pStyle w:val="BodyText"/>
              <w:spacing w:after="0"/>
              <w:jc w:val="left"/>
              <w:rPr>
                <w:rFonts w:ascii="Courier New" w:hAnsi="Courier New" w:cs="Courier New"/>
                <w:sz w:val="18"/>
                <w:szCs w:val="18"/>
                <w:lang w:val="en-US"/>
              </w:rPr>
            </w:pPr>
            <w:r>
              <w:rPr>
                <w:rFonts w:ascii="Courier New" w:hAnsi="Courier New" w:cs="Courier New"/>
                <w:sz w:val="18"/>
                <w:szCs w:val="18"/>
                <w:lang w:val="en-US"/>
              </w:rPr>
              <w:t xml:space="preserve">    ...</w:t>
            </w:r>
          </w:p>
          <w:p w14:paraId="48A7E0CA" w14:textId="77777777" w:rsidR="003316B3" w:rsidRPr="000D46EC" w:rsidRDefault="003316B3" w:rsidP="007F5063">
            <w:pPr>
              <w:pStyle w:val="BodyText"/>
              <w:spacing w:after="0"/>
              <w:jc w:val="left"/>
              <w:rPr>
                <w:rFonts w:ascii="Courier New" w:hAnsi="Courier New" w:cs="Courier New"/>
                <w:sz w:val="18"/>
                <w:szCs w:val="18"/>
                <w:lang w:val="en-US"/>
              </w:rPr>
            </w:pPr>
            <w:r w:rsidRPr="000D46EC">
              <w:rPr>
                <w:rFonts w:ascii="Courier New" w:hAnsi="Courier New" w:cs="Courier New"/>
                <w:sz w:val="18"/>
                <w:szCs w:val="18"/>
                <w:lang w:val="en-US"/>
              </w:rPr>
              <w:t xml:space="preserve">    serializer_class = S</w:t>
            </w:r>
            <w:r>
              <w:rPr>
                <w:rFonts w:ascii="Courier New" w:hAnsi="Courier New" w:cs="Courier New"/>
                <w:sz w:val="18"/>
                <w:szCs w:val="18"/>
                <w:lang w:val="en-US"/>
              </w:rPr>
              <w:t>ensordata</w:t>
            </w:r>
            <w:r w:rsidRPr="000D46EC">
              <w:rPr>
                <w:rFonts w:ascii="Courier New" w:hAnsi="Courier New" w:cs="Courier New"/>
                <w:sz w:val="18"/>
                <w:szCs w:val="18"/>
                <w:lang w:val="en-US"/>
              </w:rPr>
              <w:t>Serializer</w:t>
            </w:r>
          </w:p>
          <w:p w14:paraId="6B678909" w14:textId="77777777" w:rsidR="003316B3" w:rsidRPr="000D46EC" w:rsidRDefault="003316B3" w:rsidP="007F5063">
            <w:pPr>
              <w:pStyle w:val="BodyText"/>
              <w:spacing w:after="0"/>
              <w:jc w:val="left"/>
              <w:rPr>
                <w:rFonts w:ascii="Courier New" w:hAnsi="Courier New" w:cs="Courier New"/>
                <w:sz w:val="18"/>
                <w:szCs w:val="18"/>
                <w:lang w:val="en-US"/>
              </w:rPr>
            </w:pPr>
          </w:p>
          <w:p w14:paraId="7E010E6F" w14:textId="77777777" w:rsidR="003316B3" w:rsidRPr="000D46EC" w:rsidRDefault="003316B3" w:rsidP="007F5063">
            <w:pPr>
              <w:pStyle w:val="BodyText"/>
              <w:spacing w:after="0"/>
              <w:jc w:val="left"/>
              <w:rPr>
                <w:rFonts w:ascii="Courier New" w:hAnsi="Courier New" w:cs="Courier New"/>
                <w:sz w:val="18"/>
                <w:szCs w:val="18"/>
                <w:lang w:val="en-US"/>
              </w:rPr>
            </w:pPr>
            <w:r w:rsidRPr="000D46EC">
              <w:rPr>
                <w:rFonts w:ascii="Courier New" w:hAnsi="Courier New" w:cs="Courier New"/>
                <w:sz w:val="18"/>
                <w:szCs w:val="18"/>
                <w:lang w:val="en-US"/>
              </w:rPr>
              <w:t xml:space="preserve">    @staticmethod</w:t>
            </w:r>
          </w:p>
          <w:p w14:paraId="0993B562" w14:textId="77777777" w:rsidR="003316B3" w:rsidRPr="000D46EC" w:rsidRDefault="003316B3" w:rsidP="007F5063">
            <w:pPr>
              <w:pStyle w:val="BodyText"/>
              <w:spacing w:after="0"/>
              <w:jc w:val="left"/>
              <w:rPr>
                <w:rFonts w:ascii="Courier New" w:hAnsi="Courier New" w:cs="Courier New"/>
                <w:sz w:val="18"/>
                <w:szCs w:val="18"/>
                <w:lang w:val="en-US"/>
              </w:rPr>
            </w:pPr>
            <w:r w:rsidRPr="000D46EC">
              <w:rPr>
                <w:rFonts w:ascii="Courier New" w:hAnsi="Courier New" w:cs="Courier New"/>
                <w:sz w:val="18"/>
                <w:szCs w:val="18"/>
                <w:lang w:val="en-US"/>
              </w:rPr>
              <w:t xml:space="preserve">    def post(request):</w:t>
            </w:r>
          </w:p>
          <w:p w14:paraId="02A22A3A" w14:textId="77777777" w:rsidR="003316B3" w:rsidRPr="000D46EC" w:rsidRDefault="003316B3" w:rsidP="007F5063">
            <w:pPr>
              <w:pStyle w:val="BodyText"/>
              <w:spacing w:after="0"/>
              <w:jc w:val="left"/>
              <w:rPr>
                <w:rFonts w:ascii="Courier New" w:hAnsi="Courier New" w:cs="Courier New"/>
                <w:sz w:val="18"/>
                <w:szCs w:val="18"/>
                <w:lang w:val="en-US"/>
              </w:rPr>
            </w:pPr>
            <w:r w:rsidRPr="000D46EC">
              <w:rPr>
                <w:rFonts w:ascii="Courier New" w:hAnsi="Courier New" w:cs="Courier New"/>
                <w:sz w:val="18"/>
                <w:szCs w:val="18"/>
                <w:lang w:val="en-US"/>
              </w:rPr>
              <w:t xml:space="preserve">        if not isinstance(request.user, Nodes):</w:t>
            </w:r>
          </w:p>
          <w:p w14:paraId="223A9A56" w14:textId="77777777" w:rsidR="003316B3" w:rsidRPr="000D46EC" w:rsidRDefault="003316B3" w:rsidP="007F5063">
            <w:pPr>
              <w:pStyle w:val="BodyText"/>
              <w:spacing w:after="0"/>
              <w:jc w:val="left"/>
              <w:rPr>
                <w:rFonts w:ascii="Courier New" w:hAnsi="Courier New" w:cs="Courier New"/>
                <w:sz w:val="18"/>
                <w:szCs w:val="18"/>
                <w:lang w:val="en-US"/>
              </w:rPr>
            </w:pPr>
            <w:r w:rsidRPr="000D46EC">
              <w:rPr>
                <w:rFonts w:ascii="Courier New" w:hAnsi="Courier New" w:cs="Courier New"/>
                <w:sz w:val="18"/>
                <w:szCs w:val="18"/>
                <w:lang w:val="en-US"/>
              </w:rPr>
              <w:t xml:space="preserve">            raise exceptions.AuthenticationFailed("You do not have permission to perform this action.")</w:t>
            </w:r>
          </w:p>
          <w:p w14:paraId="3D3F8F9D" w14:textId="77777777" w:rsidR="003316B3" w:rsidRPr="000D46EC" w:rsidRDefault="003316B3" w:rsidP="007F5063">
            <w:pPr>
              <w:pStyle w:val="BodyText"/>
              <w:spacing w:after="0"/>
              <w:jc w:val="left"/>
              <w:rPr>
                <w:rFonts w:ascii="Courier New" w:hAnsi="Courier New" w:cs="Courier New"/>
                <w:sz w:val="18"/>
                <w:szCs w:val="18"/>
                <w:lang w:val="en-US"/>
              </w:rPr>
            </w:pPr>
          </w:p>
          <w:p w14:paraId="4A75579F" w14:textId="77777777" w:rsidR="003316B3" w:rsidRPr="000D46EC" w:rsidRDefault="003316B3" w:rsidP="007F5063">
            <w:pPr>
              <w:pStyle w:val="BodyText"/>
              <w:spacing w:after="0"/>
              <w:jc w:val="left"/>
              <w:rPr>
                <w:rFonts w:ascii="Courier New" w:hAnsi="Courier New" w:cs="Courier New"/>
                <w:sz w:val="18"/>
                <w:szCs w:val="18"/>
                <w:lang w:val="en-US"/>
              </w:rPr>
            </w:pPr>
            <w:r w:rsidRPr="000D46EC">
              <w:rPr>
                <w:rFonts w:ascii="Courier New" w:hAnsi="Courier New" w:cs="Courier New"/>
                <w:sz w:val="18"/>
                <w:szCs w:val="18"/>
                <w:lang w:val="en-US"/>
              </w:rPr>
              <w:t xml:space="preserve">        serformat = </w:t>
            </w:r>
            <w:r>
              <w:rPr>
                <w:rFonts w:ascii="Courier New" w:hAnsi="Courier New" w:cs="Courier New"/>
                <w:sz w:val="18"/>
                <w:szCs w:val="18"/>
                <w:lang w:val="en-US"/>
              </w:rPr>
              <w:t>Sensordata</w:t>
            </w:r>
            <w:r w:rsidRPr="000D46EC">
              <w:rPr>
                <w:rFonts w:ascii="Courier New" w:hAnsi="Courier New" w:cs="Courier New"/>
                <w:sz w:val="18"/>
                <w:szCs w:val="18"/>
                <w:lang w:val="en-US"/>
              </w:rPr>
              <w:t>FormatSerializer(data=request.data, context={'request': request})</w:t>
            </w:r>
          </w:p>
          <w:p w14:paraId="12AF4395" w14:textId="77777777" w:rsidR="003316B3" w:rsidRPr="000D46EC" w:rsidRDefault="003316B3" w:rsidP="007F5063">
            <w:pPr>
              <w:pStyle w:val="BodyText"/>
              <w:spacing w:after="0"/>
              <w:jc w:val="left"/>
              <w:rPr>
                <w:rFonts w:ascii="Courier New" w:hAnsi="Courier New" w:cs="Courier New"/>
                <w:sz w:val="18"/>
                <w:szCs w:val="18"/>
                <w:lang w:val="en-US"/>
              </w:rPr>
            </w:pPr>
            <w:r w:rsidRPr="000D46EC">
              <w:rPr>
                <w:rFonts w:ascii="Courier New" w:hAnsi="Courier New" w:cs="Courier New"/>
                <w:sz w:val="18"/>
                <w:szCs w:val="18"/>
                <w:lang w:val="en-US"/>
              </w:rPr>
              <w:t xml:space="preserve">        if serformat.is_valid():</w:t>
            </w:r>
          </w:p>
          <w:p w14:paraId="68C07648" w14:textId="77777777" w:rsidR="003316B3" w:rsidRPr="000D46EC" w:rsidRDefault="003316B3" w:rsidP="007F5063">
            <w:pPr>
              <w:pStyle w:val="BodyText"/>
              <w:spacing w:after="0"/>
              <w:jc w:val="left"/>
              <w:rPr>
                <w:rFonts w:ascii="Courier New" w:hAnsi="Courier New" w:cs="Courier New"/>
                <w:sz w:val="18"/>
                <w:szCs w:val="18"/>
                <w:lang w:val="en-US"/>
              </w:rPr>
            </w:pPr>
            <w:r w:rsidRPr="000D46EC">
              <w:rPr>
                <w:rFonts w:ascii="Courier New" w:hAnsi="Courier New" w:cs="Courier New"/>
                <w:sz w:val="18"/>
                <w:szCs w:val="18"/>
                <w:lang w:val="en-US"/>
              </w:rPr>
              <w:t xml:space="preserve">            data = serformat.save()</w:t>
            </w:r>
          </w:p>
          <w:p w14:paraId="3A86891D" w14:textId="77777777" w:rsidR="003316B3" w:rsidRPr="000D46EC" w:rsidRDefault="003316B3" w:rsidP="007F5063">
            <w:pPr>
              <w:pStyle w:val="BodyText"/>
              <w:spacing w:after="0"/>
              <w:jc w:val="left"/>
              <w:rPr>
                <w:rFonts w:ascii="Courier New" w:hAnsi="Courier New" w:cs="Courier New"/>
                <w:sz w:val="18"/>
                <w:szCs w:val="18"/>
                <w:lang w:val="en-US"/>
              </w:rPr>
            </w:pPr>
            <w:r w:rsidRPr="000D46EC">
              <w:rPr>
                <w:rFonts w:ascii="Courier New" w:hAnsi="Courier New" w:cs="Courier New"/>
                <w:sz w:val="18"/>
                <w:szCs w:val="18"/>
                <w:lang w:val="en-US"/>
              </w:rPr>
              <w:t xml:space="preserve">            return Response(</w:t>
            </w:r>
          </w:p>
          <w:p w14:paraId="5646F906" w14:textId="77777777" w:rsidR="003316B3" w:rsidRPr="000D46EC" w:rsidRDefault="003316B3" w:rsidP="007F5063">
            <w:pPr>
              <w:pStyle w:val="BodyText"/>
              <w:spacing w:after="0"/>
              <w:jc w:val="left"/>
              <w:rPr>
                <w:rFonts w:ascii="Courier New" w:hAnsi="Courier New" w:cs="Courier New"/>
                <w:sz w:val="18"/>
                <w:szCs w:val="18"/>
                <w:lang w:val="en-US"/>
              </w:rPr>
            </w:pPr>
            <w:r w:rsidRPr="000D46EC">
              <w:rPr>
                <w:rFonts w:ascii="Courier New" w:hAnsi="Courier New" w:cs="Courier New"/>
                <w:sz w:val="18"/>
                <w:szCs w:val="18"/>
                <w:lang w:val="en-US"/>
              </w:rPr>
              <w:t xml:space="preserve">                { "results": </w:t>
            </w:r>
            <w:r>
              <w:rPr>
                <w:rFonts w:ascii="Courier New" w:hAnsi="Courier New" w:cs="Courier New"/>
                <w:sz w:val="18"/>
                <w:szCs w:val="18"/>
                <w:lang w:val="en-US"/>
              </w:rPr>
              <w:t>Sensordata</w:t>
            </w:r>
            <w:r w:rsidRPr="000D46EC">
              <w:rPr>
                <w:rFonts w:ascii="Courier New" w:hAnsi="Courier New" w:cs="Courier New"/>
                <w:sz w:val="18"/>
                <w:szCs w:val="18"/>
                <w:lang w:val="en-US"/>
              </w:rPr>
              <w:t>Serializer(data, many=True, context={'request': request}).data },</w:t>
            </w:r>
          </w:p>
          <w:p w14:paraId="7BCC2CB3" w14:textId="77777777" w:rsidR="003316B3" w:rsidRPr="000D46EC" w:rsidRDefault="003316B3" w:rsidP="007F5063">
            <w:pPr>
              <w:pStyle w:val="BodyText"/>
              <w:spacing w:after="0"/>
              <w:jc w:val="left"/>
              <w:rPr>
                <w:rFonts w:ascii="Courier New" w:hAnsi="Courier New" w:cs="Courier New"/>
                <w:sz w:val="18"/>
                <w:szCs w:val="18"/>
                <w:lang w:val="en-US"/>
              </w:rPr>
            </w:pPr>
            <w:r w:rsidRPr="000D46EC">
              <w:rPr>
                <w:rFonts w:ascii="Courier New" w:hAnsi="Courier New" w:cs="Courier New"/>
                <w:sz w:val="18"/>
                <w:szCs w:val="18"/>
                <w:lang w:val="en-US"/>
              </w:rPr>
              <w:t xml:space="preserve">                status=status.HTTP_201_CREATED</w:t>
            </w:r>
          </w:p>
          <w:p w14:paraId="62DBC0D7" w14:textId="77777777" w:rsidR="003316B3" w:rsidRPr="000D46EC" w:rsidRDefault="003316B3" w:rsidP="007F5063">
            <w:pPr>
              <w:pStyle w:val="BodyText"/>
              <w:spacing w:after="0"/>
              <w:jc w:val="left"/>
              <w:rPr>
                <w:rFonts w:ascii="Courier New" w:hAnsi="Courier New" w:cs="Courier New"/>
                <w:sz w:val="18"/>
                <w:szCs w:val="18"/>
                <w:lang w:val="en-US"/>
              </w:rPr>
            </w:pPr>
            <w:r w:rsidRPr="000D46EC">
              <w:rPr>
                <w:rFonts w:ascii="Courier New" w:hAnsi="Courier New" w:cs="Courier New"/>
                <w:sz w:val="18"/>
                <w:szCs w:val="18"/>
                <w:lang w:val="en-US"/>
              </w:rPr>
              <w:t xml:space="preserve">            )</w:t>
            </w:r>
          </w:p>
          <w:p w14:paraId="2381F503" w14:textId="77777777" w:rsidR="003316B3" w:rsidRPr="000D46EC" w:rsidRDefault="003316B3" w:rsidP="007F5063">
            <w:pPr>
              <w:pStyle w:val="BodyText"/>
              <w:spacing w:after="0"/>
              <w:jc w:val="left"/>
              <w:rPr>
                <w:rFonts w:ascii="Courier New" w:hAnsi="Courier New" w:cs="Courier New"/>
                <w:sz w:val="18"/>
                <w:szCs w:val="18"/>
                <w:lang w:val="en-US"/>
              </w:rPr>
            </w:pPr>
            <w:r w:rsidRPr="000D46EC">
              <w:rPr>
                <w:rFonts w:ascii="Courier New" w:hAnsi="Courier New" w:cs="Courier New"/>
                <w:sz w:val="18"/>
                <w:szCs w:val="18"/>
                <w:lang w:val="en-US"/>
              </w:rPr>
              <w:t xml:space="preserve">        else:</w:t>
            </w:r>
          </w:p>
          <w:p w14:paraId="4BA14610" w14:textId="77777777" w:rsidR="003316B3" w:rsidRPr="00503E22" w:rsidRDefault="003316B3" w:rsidP="007F5063">
            <w:pPr>
              <w:pStyle w:val="BodyText"/>
              <w:spacing w:after="0"/>
              <w:jc w:val="left"/>
              <w:rPr>
                <w:rFonts w:ascii="Courier New" w:hAnsi="Courier New" w:cs="Courier New"/>
                <w:sz w:val="18"/>
                <w:szCs w:val="18"/>
                <w:lang w:val="en-US"/>
              </w:rPr>
            </w:pPr>
            <w:r w:rsidRPr="000D46EC">
              <w:rPr>
                <w:rFonts w:ascii="Courier New" w:hAnsi="Courier New" w:cs="Courier New"/>
                <w:sz w:val="18"/>
                <w:szCs w:val="18"/>
                <w:lang w:val="en-US"/>
              </w:rPr>
              <w:t xml:space="preserve">            return Response(serformat.errors, status=status.HTTP_400_BAD_REQUEST)</w:t>
            </w:r>
          </w:p>
        </w:tc>
      </w:tr>
    </w:tbl>
    <w:p w14:paraId="5DB40438" w14:textId="77777777" w:rsidR="003316B3" w:rsidRDefault="003316B3" w:rsidP="003316B3">
      <w:pPr>
        <w:pStyle w:val="BodyText"/>
        <w:spacing w:before="240"/>
        <w:ind w:left="720" w:hanging="360"/>
        <w:rPr>
          <w:lang w:val="en-US"/>
        </w:rPr>
      </w:pPr>
      <w:r>
        <w:rPr>
          <w:lang w:val="en-US"/>
        </w:rPr>
        <w:t>Penjelasan dari potongan kode program diatas adalah:</w:t>
      </w:r>
    </w:p>
    <w:p w14:paraId="5E12CBF5" w14:textId="77777777" w:rsidR="003316B3" w:rsidRDefault="003316B3" w:rsidP="00E02D4A">
      <w:pPr>
        <w:pStyle w:val="BodyText"/>
        <w:numPr>
          <w:ilvl w:val="0"/>
          <w:numId w:val="66"/>
        </w:numPr>
        <w:rPr>
          <w:lang w:val="en-US"/>
        </w:rPr>
      </w:pPr>
      <w:r>
        <w:rPr>
          <w:lang w:val="en-US"/>
        </w:rPr>
        <w:t xml:space="preserve">Baris 3, deklarasi kelas </w:t>
      </w:r>
      <w:r w:rsidRPr="003316B3">
        <w:rPr>
          <w:rFonts w:ascii="Courier New" w:hAnsi="Courier New" w:cs="Courier New"/>
          <w:sz w:val="20"/>
          <w:szCs w:val="18"/>
          <w:lang w:val="en-US"/>
        </w:rPr>
        <w:t>SensordatasList</w:t>
      </w:r>
      <w:r>
        <w:rPr>
          <w:lang w:val="en-US"/>
        </w:rPr>
        <w:t xml:space="preserve"> yang mewarisi atribut dan </w:t>
      </w:r>
      <w:r>
        <w:rPr>
          <w:i/>
          <w:lang w:val="en-US"/>
        </w:rPr>
        <w:t>method</w:t>
      </w:r>
      <w:r>
        <w:rPr>
          <w:lang w:val="en-US"/>
        </w:rPr>
        <w:t xml:space="preserve"> dari kelas </w:t>
      </w:r>
      <w:r w:rsidRPr="0070239E">
        <w:rPr>
          <w:rFonts w:ascii="Courier New" w:hAnsi="Courier New" w:cs="Courier New"/>
          <w:sz w:val="20"/>
          <w:szCs w:val="18"/>
          <w:lang w:val="en-US"/>
        </w:rPr>
        <w:t>ListAPIView</w:t>
      </w:r>
      <w:r>
        <w:rPr>
          <w:lang w:val="en-US"/>
        </w:rPr>
        <w:t>.</w:t>
      </w:r>
    </w:p>
    <w:p w14:paraId="12275A43" w14:textId="77777777" w:rsidR="003316B3" w:rsidRDefault="003316B3" w:rsidP="00E02D4A">
      <w:pPr>
        <w:pStyle w:val="BodyText"/>
        <w:numPr>
          <w:ilvl w:val="0"/>
          <w:numId w:val="66"/>
        </w:numPr>
        <w:rPr>
          <w:lang w:val="en-US"/>
        </w:rPr>
      </w:pPr>
      <w:r>
        <w:rPr>
          <w:lang w:val="en-US"/>
        </w:rPr>
        <w:t xml:space="preserve">Baris 4, deklarasi atribut kelas yang mendeskripsikan bahwa otentikasi pada kriteria ini menggunakan token akses JWT. Kelas yang menangani otentikasi tersebut adalah </w:t>
      </w:r>
      <w:r w:rsidRPr="0070239E">
        <w:rPr>
          <w:rFonts w:ascii="Courier New" w:hAnsi="Courier New" w:cs="Courier New"/>
          <w:sz w:val="20"/>
          <w:szCs w:val="18"/>
          <w:lang w:val="en-US"/>
        </w:rPr>
        <w:t>JSONWebTokenAuthentication</w:t>
      </w:r>
      <w:r>
        <w:rPr>
          <w:lang w:val="en-US"/>
        </w:rPr>
        <w:t>.</w:t>
      </w:r>
    </w:p>
    <w:p w14:paraId="0ABE712B" w14:textId="77777777" w:rsidR="003316B3" w:rsidRDefault="003316B3" w:rsidP="00E02D4A">
      <w:pPr>
        <w:pStyle w:val="BodyText"/>
        <w:numPr>
          <w:ilvl w:val="0"/>
          <w:numId w:val="66"/>
        </w:numPr>
        <w:rPr>
          <w:lang w:val="en-US"/>
        </w:rPr>
      </w:pPr>
      <w:r>
        <w:rPr>
          <w:lang w:val="en-US"/>
        </w:rPr>
        <w:t xml:space="preserve">Baris 5, deklarasi atribut kelas yang mendeskripsikan </w:t>
      </w:r>
      <w:r w:rsidR="00560945">
        <w:rPr>
          <w:lang w:val="en-US"/>
        </w:rPr>
        <w:t>bahwa layanan</w:t>
      </w:r>
      <w:r>
        <w:rPr>
          <w:lang w:val="en-US"/>
        </w:rPr>
        <w:t xml:space="preserve"> ini </w:t>
      </w:r>
      <w:r w:rsidR="00560945">
        <w:rPr>
          <w:lang w:val="en-US"/>
        </w:rPr>
        <w:t>hanya dapat dilakukan oleh</w:t>
      </w:r>
      <w:r>
        <w:rPr>
          <w:lang w:val="en-US"/>
        </w:rPr>
        <w:t xml:space="preserve"> </w:t>
      </w:r>
      <w:r w:rsidR="007F5063">
        <w:rPr>
          <w:lang w:val="en-US"/>
        </w:rPr>
        <w:t>pihak</w:t>
      </w:r>
      <w:r w:rsidR="00560945">
        <w:rPr>
          <w:lang w:val="en-US"/>
        </w:rPr>
        <w:t xml:space="preserve"> yang telah terotentikasi</w:t>
      </w:r>
      <w:r>
        <w:rPr>
          <w:lang w:val="en-US"/>
        </w:rPr>
        <w:t xml:space="preserve">. Kelas yang menangani otorisasi tersebut adalah </w:t>
      </w:r>
      <w:r w:rsidRPr="003316B3">
        <w:rPr>
          <w:rFonts w:ascii="Courier New" w:hAnsi="Courier New" w:cs="Courier New"/>
          <w:sz w:val="20"/>
          <w:szCs w:val="18"/>
          <w:lang w:val="en-US"/>
        </w:rPr>
        <w:t>IsAuthenticated</w:t>
      </w:r>
      <w:r>
        <w:rPr>
          <w:lang w:val="en-US"/>
        </w:rPr>
        <w:t>.</w:t>
      </w:r>
    </w:p>
    <w:p w14:paraId="47083445" w14:textId="77777777" w:rsidR="003316B3" w:rsidRDefault="003316B3" w:rsidP="00E02D4A">
      <w:pPr>
        <w:pStyle w:val="BodyText"/>
        <w:numPr>
          <w:ilvl w:val="0"/>
          <w:numId w:val="66"/>
        </w:numPr>
        <w:rPr>
          <w:lang w:val="en-US"/>
        </w:rPr>
      </w:pPr>
      <w:r>
        <w:rPr>
          <w:lang w:val="en-US"/>
        </w:rPr>
        <w:t xml:space="preserve">Baris 7, deklarasi atribut kelas yang mendeskripsikan </w:t>
      </w:r>
      <w:r>
        <w:rPr>
          <w:i/>
          <w:lang w:val="en-US"/>
        </w:rPr>
        <w:t xml:space="preserve">serializer </w:t>
      </w:r>
      <w:r>
        <w:rPr>
          <w:lang w:val="en-US"/>
        </w:rPr>
        <w:t xml:space="preserve">untuk </w:t>
      </w:r>
      <w:r w:rsidR="00560945">
        <w:rPr>
          <w:lang w:val="en-US"/>
        </w:rPr>
        <w:t xml:space="preserve">untuk validasi isi </w:t>
      </w:r>
      <w:r w:rsidR="00560945" w:rsidRPr="001D28F3">
        <w:rPr>
          <w:i/>
          <w:lang w:val="en-US"/>
        </w:rPr>
        <w:t>payload</w:t>
      </w:r>
      <w:r>
        <w:rPr>
          <w:lang w:val="en-US"/>
        </w:rPr>
        <w:t xml:space="preserve">. Kelas yang menangani representasi data sensor adalah </w:t>
      </w:r>
      <w:r w:rsidRPr="006715B7">
        <w:rPr>
          <w:rFonts w:ascii="Courier New" w:hAnsi="Courier New" w:cs="Courier New"/>
          <w:sz w:val="20"/>
          <w:szCs w:val="18"/>
          <w:lang w:val="en-US"/>
        </w:rPr>
        <w:t>SensordataSerializer</w:t>
      </w:r>
      <w:r>
        <w:rPr>
          <w:lang w:val="en-US"/>
        </w:rPr>
        <w:t>.</w:t>
      </w:r>
    </w:p>
    <w:p w14:paraId="20CA1701" w14:textId="77777777" w:rsidR="003316B3" w:rsidRDefault="003316B3" w:rsidP="00E02D4A">
      <w:pPr>
        <w:pStyle w:val="BodyText"/>
        <w:numPr>
          <w:ilvl w:val="0"/>
          <w:numId w:val="66"/>
        </w:numPr>
        <w:rPr>
          <w:lang w:val="en-US"/>
        </w:rPr>
      </w:pPr>
      <w:r>
        <w:rPr>
          <w:lang w:val="en-US"/>
        </w:rPr>
        <w:lastRenderedPageBreak/>
        <w:t xml:space="preserve">Baris 9-10, </w:t>
      </w:r>
      <w:r w:rsidRPr="00146859">
        <w:rPr>
          <w:i/>
          <w:lang w:val="en-US"/>
        </w:rPr>
        <w:t>override</w:t>
      </w:r>
      <w:r w:rsidRPr="00146859">
        <w:rPr>
          <w:lang w:val="en-US"/>
        </w:rPr>
        <w:t xml:space="preserve"> </w:t>
      </w:r>
      <w:r w:rsidRPr="00146859">
        <w:rPr>
          <w:i/>
          <w:lang w:val="en-US"/>
        </w:rPr>
        <w:t xml:space="preserve">method </w:t>
      </w:r>
      <w:r>
        <w:rPr>
          <w:rFonts w:ascii="Courier New" w:hAnsi="Courier New" w:cs="Courier New"/>
          <w:sz w:val="20"/>
          <w:szCs w:val="18"/>
          <w:lang w:val="en-US"/>
        </w:rPr>
        <w:t>post(</w:t>
      </w:r>
      <w:r w:rsidRPr="00146859">
        <w:rPr>
          <w:rFonts w:ascii="Courier New" w:hAnsi="Courier New" w:cs="Courier New"/>
          <w:sz w:val="20"/>
          <w:szCs w:val="18"/>
          <w:lang w:val="en-US"/>
        </w:rPr>
        <w:t>)</w:t>
      </w:r>
      <w:r w:rsidRPr="00146859">
        <w:rPr>
          <w:lang w:val="en-US"/>
        </w:rPr>
        <w:t xml:space="preserve"> dari kelas </w:t>
      </w:r>
      <w:r w:rsidRPr="00146859">
        <w:rPr>
          <w:rFonts w:ascii="Courier New" w:hAnsi="Courier New" w:cs="Courier New"/>
          <w:sz w:val="20"/>
          <w:szCs w:val="18"/>
          <w:lang w:val="en-US"/>
        </w:rPr>
        <w:t>ListAPIView.</w:t>
      </w:r>
      <w:r w:rsidRPr="00146859">
        <w:rPr>
          <w:lang w:val="en-US"/>
        </w:rPr>
        <w:t xml:space="preserve"> </w:t>
      </w:r>
      <w:r>
        <w:rPr>
          <w:i/>
          <w:lang w:val="en-US"/>
        </w:rPr>
        <w:t xml:space="preserve">Method </w:t>
      </w:r>
      <w:r>
        <w:rPr>
          <w:lang w:val="en-US"/>
        </w:rPr>
        <w:t>ini di-</w:t>
      </w:r>
      <w:r>
        <w:rPr>
          <w:i/>
          <w:lang w:val="en-US"/>
        </w:rPr>
        <w:t xml:space="preserve">override </w:t>
      </w:r>
      <w:r>
        <w:rPr>
          <w:lang w:val="en-US"/>
        </w:rPr>
        <w:t>untuk menspesifikasi penanganan permintaan HTTP POST.</w:t>
      </w:r>
    </w:p>
    <w:p w14:paraId="03E15656" w14:textId="77777777" w:rsidR="003316B3" w:rsidRDefault="003316B3" w:rsidP="00E02D4A">
      <w:pPr>
        <w:pStyle w:val="BodyText"/>
        <w:numPr>
          <w:ilvl w:val="0"/>
          <w:numId w:val="66"/>
        </w:numPr>
        <w:rPr>
          <w:lang w:val="en-US"/>
        </w:rPr>
      </w:pPr>
      <w:r>
        <w:rPr>
          <w:lang w:val="en-US"/>
        </w:rPr>
        <w:t xml:space="preserve">Baris 11-13, jika token akses yang digunakan bukan mewakili otoritas perangkat node, </w:t>
      </w:r>
      <w:r>
        <w:rPr>
          <w:i/>
          <w:lang w:val="en-US"/>
        </w:rPr>
        <w:t xml:space="preserve">web service </w:t>
      </w:r>
      <w:r>
        <w:rPr>
          <w:lang w:val="en-US"/>
        </w:rPr>
        <w:t>akan mengenbalikan HTTP status 403.</w:t>
      </w:r>
    </w:p>
    <w:p w14:paraId="76B9D3F7" w14:textId="77777777" w:rsidR="003316B3" w:rsidRDefault="003316B3" w:rsidP="00E02D4A">
      <w:pPr>
        <w:pStyle w:val="BodyText"/>
        <w:numPr>
          <w:ilvl w:val="0"/>
          <w:numId w:val="66"/>
        </w:numPr>
        <w:rPr>
          <w:lang w:val="en-US"/>
        </w:rPr>
      </w:pPr>
      <w:r>
        <w:rPr>
          <w:lang w:val="en-US"/>
        </w:rPr>
        <w:t xml:space="preserve">Baris 15-16, </w:t>
      </w:r>
      <w:r w:rsidRPr="00933A33">
        <w:rPr>
          <w:lang w:val="en-US"/>
        </w:rPr>
        <w:t xml:space="preserve">deklarasi variabel </w:t>
      </w:r>
      <w:r w:rsidRPr="0037225B">
        <w:rPr>
          <w:rFonts w:ascii="Courier New" w:hAnsi="Courier New" w:cs="Courier New"/>
          <w:sz w:val="20"/>
          <w:szCs w:val="18"/>
          <w:lang w:val="en-US"/>
        </w:rPr>
        <w:t xml:space="preserve">serializer </w:t>
      </w:r>
      <w:r w:rsidRPr="00933A33">
        <w:rPr>
          <w:lang w:val="en-US"/>
        </w:rPr>
        <w:t xml:space="preserve">yang </w:t>
      </w:r>
      <w:r>
        <w:rPr>
          <w:lang w:val="en-US"/>
        </w:rPr>
        <w:t xml:space="preserve">menangani validasi </w:t>
      </w:r>
      <w:r>
        <w:rPr>
          <w:i/>
          <w:lang w:val="en-US"/>
        </w:rPr>
        <w:t xml:space="preserve">object </w:t>
      </w:r>
      <w:r>
        <w:rPr>
          <w:lang w:val="en-US"/>
        </w:rPr>
        <w:t>data sensor sebelum disimpan ke dalam basis data.</w:t>
      </w:r>
    </w:p>
    <w:p w14:paraId="5205A9CF" w14:textId="77777777" w:rsidR="003316B3" w:rsidRDefault="003316B3" w:rsidP="00E02D4A">
      <w:pPr>
        <w:pStyle w:val="BodyText"/>
        <w:numPr>
          <w:ilvl w:val="0"/>
          <w:numId w:val="66"/>
        </w:numPr>
        <w:rPr>
          <w:lang w:val="en-US"/>
        </w:rPr>
      </w:pPr>
      <w:r>
        <w:rPr>
          <w:lang w:val="en-US"/>
        </w:rPr>
        <w:t xml:space="preserve">Baris 17-23, jika validasi berhasil, </w:t>
      </w:r>
      <w:r>
        <w:rPr>
          <w:i/>
          <w:lang w:val="en-US"/>
        </w:rPr>
        <w:t xml:space="preserve">object </w:t>
      </w:r>
      <w:r>
        <w:rPr>
          <w:lang w:val="en-US"/>
        </w:rPr>
        <w:t xml:space="preserve">data sensor akan disimpan dan </w:t>
      </w:r>
      <w:r>
        <w:rPr>
          <w:i/>
          <w:lang w:val="en-US"/>
        </w:rPr>
        <w:t xml:space="preserve">web service </w:t>
      </w:r>
      <w:r>
        <w:rPr>
          <w:lang w:val="en-US"/>
        </w:rPr>
        <w:t>akan mengembalikan HTTP status 201.</w:t>
      </w:r>
    </w:p>
    <w:p w14:paraId="3E504670" w14:textId="77777777" w:rsidR="003316B3" w:rsidRPr="00450047" w:rsidRDefault="00450047" w:rsidP="00E02D4A">
      <w:pPr>
        <w:pStyle w:val="BodyText"/>
        <w:numPr>
          <w:ilvl w:val="0"/>
          <w:numId w:val="66"/>
        </w:numPr>
        <w:rPr>
          <w:lang w:val="en-US"/>
        </w:rPr>
      </w:pPr>
      <w:r>
        <w:rPr>
          <w:lang w:val="en-US"/>
        </w:rPr>
        <w:t>Baris 24-26</w:t>
      </w:r>
      <w:r w:rsidR="003316B3">
        <w:rPr>
          <w:lang w:val="en-US"/>
        </w:rPr>
        <w:t xml:space="preserve">, jika validasi gagal, </w:t>
      </w:r>
      <w:r w:rsidR="003316B3">
        <w:rPr>
          <w:i/>
          <w:lang w:val="en-US"/>
        </w:rPr>
        <w:t xml:space="preserve">web service </w:t>
      </w:r>
      <w:r w:rsidR="003316B3">
        <w:rPr>
          <w:lang w:val="en-US"/>
        </w:rPr>
        <w:t>akan mengembalikan HTTP status 400 beserta infomasi kegagalan dalam melakukan validasi.</w:t>
      </w:r>
    </w:p>
    <w:p w14:paraId="28AB012B" w14:textId="77777777" w:rsidR="007F5063" w:rsidRDefault="000D46EC" w:rsidP="007F5063">
      <w:pPr>
        <w:pStyle w:val="Heading3"/>
        <w:rPr>
          <w:lang w:val="en-US"/>
        </w:rPr>
      </w:pPr>
      <w:bookmarkStart w:id="222" w:name="_Toc490453834"/>
      <w:r>
        <w:rPr>
          <w:lang w:val="en-US"/>
        </w:rPr>
        <w:t>Implementasi Menejemen Perangkat</w:t>
      </w:r>
      <w:bookmarkEnd w:id="222"/>
    </w:p>
    <w:p w14:paraId="4358973A" w14:textId="77777777" w:rsidR="007F5063" w:rsidRPr="007F5063" w:rsidRDefault="007F5063" w:rsidP="007F5063">
      <w:pPr>
        <w:pStyle w:val="BodyTextFirstIndent"/>
      </w:pPr>
      <w:r>
        <w:rPr>
          <w:lang w:val="en-US"/>
        </w:rPr>
        <w:t xml:space="preserve">Implementasi manajemen perangkat berisi kode sumber untuk memanajemen perangkat. </w:t>
      </w:r>
    </w:p>
    <w:p w14:paraId="38AE6649" w14:textId="77777777" w:rsidR="000D46EC" w:rsidRDefault="000D46EC" w:rsidP="00E02D4A">
      <w:pPr>
        <w:pStyle w:val="ListParagraph"/>
        <w:numPr>
          <w:ilvl w:val="0"/>
          <w:numId w:val="42"/>
        </w:numPr>
        <w:spacing w:before="240"/>
        <w:ind w:left="360"/>
        <w:rPr>
          <w:lang w:val="en-US"/>
        </w:rPr>
      </w:pPr>
      <w:r>
        <w:rPr>
          <w:lang w:val="en-US"/>
        </w:rPr>
        <w:t>Membuat perangkat node baru</w:t>
      </w:r>
    </w:p>
    <w:p w14:paraId="1596CCAC" w14:textId="77777777" w:rsidR="000D46EC" w:rsidRPr="00F107EB" w:rsidRDefault="007F5063" w:rsidP="007F5063">
      <w:pPr>
        <w:pStyle w:val="BodyText"/>
        <w:spacing w:after="0"/>
        <w:ind w:left="360"/>
        <w:rPr>
          <w:b/>
          <w:lang w:val="en-US"/>
        </w:rPr>
      </w:pPr>
      <w:r>
        <w:rPr>
          <w:lang w:val="en-US"/>
        </w:rPr>
        <w:t xml:space="preserve">Kode sumber untuk membuat perangkat node baru disimpan pada file nodes/views.py dengan nama kelas </w:t>
      </w:r>
      <w:r>
        <w:rPr>
          <w:rFonts w:ascii="Courier New" w:hAnsi="Courier New" w:cs="Courier New"/>
          <w:sz w:val="20"/>
          <w:szCs w:val="18"/>
          <w:lang w:val="en-US"/>
        </w:rPr>
        <w:t>NodeList</w:t>
      </w:r>
      <w:r>
        <w:rPr>
          <w:lang w:val="en-US"/>
        </w:rPr>
        <w:t>.</w:t>
      </w:r>
      <w:r>
        <w:rPr>
          <w:b/>
          <w:lang w:val="en-US"/>
        </w:rPr>
        <w:tab/>
      </w:r>
    </w:p>
    <w:tbl>
      <w:tblPr>
        <w:tblStyle w:val="TableGrid"/>
        <w:tblW w:w="0" w:type="auto"/>
        <w:tblLook w:val="04A0" w:firstRow="1" w:lastRow="0" w:firstColumn="1" w:lastColumn="0" w:noHBand="0" w:noVBand="1"/>
      </w:tblPr>
      <w:tblGrid>
        <w:gridCol w:w="445"/>
        <w:gridCol w:w="7482"/>
      </w:tblGrid>
      <w:tr w:rsidR="000D46EC" w:rsidRPr="00503E22" w14:paraId="3E7FEEE0" w14:textId="77777777" w:rsidTr="009F10EA">
        <w:tc>
          <w:tcPr>
            <w:tcW w:w="445" w:type="dxa"/>
          </w:tcPr>
          <w:p w14:paraId="5536A745" w14:textId="77777777" w:rsidR="000D46EC" w:rsidRPr="00503E22" w:rsidRDefault="000D46EC" w:rsidP="009F10EA">
            <w:pPr>
              <w:pStyle w:val="BodyText"/>
              <w:spacing w:after="0"/>
              <w:rPr>
                <w:rFonts w:ascii="Courier New" w:hAnsi="Courier New" w:cs="Courier New"/>
                <w:sz w:val="18"/>
                <w:szCs w:val="18"/>
                <w:lang w:val="en-US"/>
              </w:rPr>
            </w:pPr>
            <w:r w:rsidRPr="00503E22">
              <w:rPr>
                <w:rFonts w:ascii="Courier New" w:hAnsi="Courier New" w:cs="Courier New"/>
                <w:sz w:val="18"/>
                <w:szCs w:val="18"/>
                <w:lang w:val="en-US"/>
              </w:rPr>
              <w:t>1</w:t>
            </w:r>
          </w:p>
          <w:p w14:paraId="2CBBD22B" w14:textId="77777777" w:rsidR="000D46EC" w:rsidRDefault="000D46EC" w:rsidP="009F10EA">
            <w:pPr>
              <w:pStyle w:val="BodyText"/>
              <w:spacing w:after="0"/>
              <w:rPr>
                <w:rFonts w:ascii="Courier New" w:hAnsi="Courier New" w:cs="Courier New"/>
                <w:sz w:val="18"/>
                <w:szCs w:val="18"/>
                <w:lang w:val="en-US"/>
              </w:rPr>
            </w:pPr>
            <w:r>
              <w:rPr>
                <w:rFonts w:ascii="Courier New" w:hAnsi="Courier New" w:cs="Courier New"/>
                <w:sz w:val="18"/>
                <w:szCs w:val="18"/>
                <w:lang w:val="en-US"/>
              </w:rPr>
              <w:t>2</w:t>
            </w:r>
          </w:p>
          <w:p w14:paraId="3C7A75C4" w14:textId="77777777" w:rsidR="000D46EC" w:rsidRDefault="000D46EC" w:rsidP="009F10EA">
            <w:pPr>
              <w:pStyle w:val="BodyText"/>
              <w:spacing w:after="0"/>
              <w:rPr>
                <w:rFonts w:ascii="Courier New" w:hAnsi="Courier New" w:cs="Courier New"/>
                <w:sz w:val="18"/>
                <w:szCs w:val="18"/>
                <w:lang w:val="en-US"/>
              </w:rPr>
            </w:pPr>
            <w:r>
              <w:rPr>
                <w:rFonts w:ascii="Courier New" w:hAnsi="Courier New" w:cs="Courier New"/>
                <w:sz w:val="18"/>
                <w:szCs w:val="18"/>
                <w:lang w:val="en-US"/>
              </w:rPr>
              <w:t>3</w:t>
            </w:r>
          </w:p>
          <w:p w14:paraId="4104B83E" w14:textId="77777777" w:rsidR="000D46EC" w:rsidRDefault="000D46EC" w:rsidP="009F10EA">
            <w:pPr>
              <w:pStyle w:val="BodyText"/>
              <w:spacing w:after="0"/>
              <w:rPr>
                <w:rFonts w:ascii="Courier New" w:hAnsi="Courier New" w:cs="Courier New"/>
                <w:sz w:val="18"/>
                <w:szCs w:val="18"/>
                <w:lang w:val="en-US"/>
              </w:rPr>
            </w:pPr>
            <w:r>
              <w:rPr>
                <w:rFonts w:ascii="Courier New" w:hAnsi="Courier New" w:cs="Courier New"/>
                <w:sz w:val="18"/>
                <w:szCs w:val="18"/>
                <w:lang w:val="en-US"/>
              </w:rPr>
              <w:t>4</w:t>
            </w:r>
          </w:p>
          <w:p w14:paraId="6D1D0CC5" w14:textId="77777777" w:rsidR="000D46EC" w:rsidRDefault="000D46EC" w:rsidP="009F10EA">
            <w:pPr>
              <w:pStyle w:val="BodyText"/>
              <w:spacing w:after="0"/>
              <w:rPr>
                <w:rFonts w:ascii="Courier New" w:hAnsi="Courier New" w:cs="Courier New"/>
                <w:sz w:val="18"/>
                <w:szCs w:val="18"/>
                <w:lang w:val="en-US"/>
              </w:rPr>
            </w:pPr>
            <w:r>
              <w:rPr>
                <w:rFonts w:ascii="Courier New" w:hAnsi="Courier New" w:cs="Courier New"/>
                <w:sz w:val="18"/>
                <w:szCs w:val="18"/>
                <w:lang w:val="en-US"/>
              </w:rPr>
              <w:t>5</w:t>
            </w:r>
          </w:p>
          <w:p w14:paraId="0E7FD123" w14:textId="77777777" w:rsidR="000D46EC" w:rsidRDefault="000D46EC" w:rsidP="009F10EA">
            <w:pPr>
              <w:pStyle w:val="BodyText"/>
              <w:spacing w:after="0"/>
              <w:rPr>
                <w:rFonts w:ascii="Courier New" w:hAnsi="Courier New" w:cs="Courier New"/>
                <w:sz w:val="18"/>
                <w:szCs w:val="18"/>
                <w:lang w:val="en-US"/>
              </w:rPr>
            </w:pPr>
            <w:r>
              <w:rPr>
                <w:rFonts w:ascii="Courier New" w:hAnsi="Courier New" w:cs="Courier New"/>
                <w:sz w:val="18"/>
                <w:szCs w:val="18"/>
                <w:lang w:val="en-US"/>
              </w:rPr>
              <w:t>6</w:t>
            </w:r>
          </w:p>
          <w:p w14:paraId="5886F106" w14:textId="77777777" w:rsidR="000D46EC" w:rsidRDefault="000D46EC" w:rsidP="009F10EA">
            <w:pPr>
              <w:pStyle w:val="BodyText"/>
              <w:spacing w:after="0"/>
              <w:rPr>
                <w:rFonts w:ascii="Courier New" w:hAnsi="Courier New" w:cs="Courier New"/>
                <w:sz w:val="18"/>
                <w:szCs w:val="18"/>
                <w:lang w:val="en-US"/>
              </w:rPr>
            </w:pPr>
            <w:r>
              <w:rPr>
                <w:rFonts w:ascii="Courier New" w:hAnsi="Courier New" w:cs="Courier New"/>
                <w:sz w:val="18"/>
                <w:szCs w:val="18"/>
                <w:lang w:val="en-US"/>
              </w:rPr>
              <w:t>7</w:t>
            </w:r>
          </w:p>
          <w:p w14:paraId="4BD94DB1" w14:textId="77777777" w:rsidR="000D46EC" w:rsidRDefault="000D46EC" w:rsidP="009F10EA">
            <w:pPr>
              <w:pStyle w:val="BodyText"/>
              <w:spacing w:after="0"/>
              <w:rPr>
                <w:rFonts w:ascii="Courier New" w:hAnsi="Courier New" w:cs="Courier New"/>
                <w:sz w:val="18"/>
                <w:szCs w:val="18"/>
                <w:lang w:val="en-US"/>
              </w:rPr>
            </w:pPr>
            <w:r>
              <w:rPr>
                <w:rFonts w:ascii="Courier New" w:hAnsi="Courier New" w:cs="Courier New"/>
                <w:sz w:val="18"/>
                <w:szCs w:val="18"/>
                <w:lang w:val="en-US"/>
              </w:rPr>
              <w:t>8</w:t>
            </w:r>
          </w:p>
          <w:p w14:paraId="6A866952" w14:textId="77777777" w:rsidR="000D46EC" w:rsidRDefault="000D46EC" w:rsidP="009F10EA">
            <w:pPr>
              <w:pStyle w:val="BodyText"/>
              <w:spacing w:after="0"/>
              <w:rPr>
                <w:rFonts w:ascii="Courier New" w:hAnsi="Courier New" w:cs="Courier New"/>
                <w:sz w:val="18"/>
                <w:szCs w:val="18"/>
                <w:lang w:val="en-US"/>
              </w:rPr>
            </w:pPr>
            <w:r>
              <w:rPr>
                <w:rFonts w:ascii="Courier New" w:hAnsi="Courier New" w:cs="Courier New"/>
                <w:sz w:val="18"/>
                <w:szCs w:val="18"/>
                <w:lang w:val="en-US"/>
              </w:rPr>
              <w:t>9</w:t>
            </w:r>
          </w:p>
          <w:p w14:paraId="41836FD1" w14:textId="77777777" w:rsidR="000D46EC" w:rsidRDefault="000D46EC" w:rsidP="009F10EA">
            <w:pPr>
              <w:pStyle w:val="BodyText"/>
              <w:spacing w:after="0"/>
              <w:rPr>
                <w:rFonts w:ascii="Courier New" w:hAnsi="Courier New" w:cs="Courier New"/>
                <w:sz w:val="18"/>
                <w:szCs w:val="18"/>
                <w:lang w:val="en-US"/>
              </w:rPr>
            </w:pPr>
            <w:r>
              <w:rPr>
                <w:rFonts w:ascii="Courier New" w:hAnsi="Courier New" w:cs="Courier New"/>
                <w:sz w:val="18"/>
                <w:szCs w:val="18"/>
                <w:lang w:val="en-US"/>
              </w:rPr>
              <w:t>10</w:t>
            </w:r>
          </w:p>
          <w:p w14:paraId="6A657685" w14:textId="77777777" w:rsidR="000D46EC" w:rsidRDefault="000D46EC" w:rsidP="009F10EA">
            <w:pPr>
              <w:pStyle w:val="BodyText"/>
              <w:spacing w:after="0"/>
              <w:rPr>
                <w:rFonts w:ascii="Courier New" w:hAnsi="Courier New" w:cs="Courier New"/>
                <w:sz w:val="18"/>
                <w:szCs w:val="18"/>
                <w:lang w:val="en-US"/>
              </w:rPr>
            </w:pPr>
            <w:r>
              <w:rPr>
                <w:rFonts w:ascii="Courier New" w:hAnsi="Courier New" w:cs="Courier New"/>
                <w:sz w:val="18"/>
                <w:szCs w:val="18"/>
                <w:lang w:val="en-US"/>
              </w:rPr>
              <w:t>11</w:t>
            </w:r>
          </w:p>
          <w:p w14:paraId="5180C51A" w14:textId="77777777" w:rsidR="000D46EC" w:rsidRDefault="000D46EC" w:rsidP="009F10EA">
            <w:pPr>
              <w:pStyle w:val="BodyText"/>
              <w:spacing w:after="0"/>
              <w:rPr>
                <w:rFonts w:ascii="Courier New" w:hAnsi="Courier New" w:cs="Courier New"/>
                <w:sz w:val="18"/>
                <w:szCs w:val="18"/>
                <w:lang w:val="en-US"/>
              </w:rPr>
            </w:pPr>
            <w:r>
              <w:rPr>
                <w:rFonts w:ascii="Courier New" w:hAnsi="Courier New" w:cs="Courier New"/>
                <w:sz w:val="18"/>
                <w:szCs w:val="18"/>
                <w:lang w:val="en-US"/>
              </w:rPr>
              <w:t>12</w:t>
            </w:r>
          </w:p>
          <w:p w14:paraId="541648CA" w14:textId="77777777" w:rsidR="000D46EC" w:rsidRDefault="000D46EC" w:rsidP="009F10EA">
            <w:pPr>
              <w:pStyle w:val="BodyText"/>
              <w:spacing w:after="0"/>
              <w:rPr>
                <w:rFonts w:ascii="Courier New" w:hAnsi="Courier New" w:cs="Courier New"/>
                <w:sz w:val="18"/>
                <w:szCs w:val="18"/>
                <w:lang w:val="en-US"/>
              </w:rPr>
            </w:pPr>
            <w:r>
              <w:rPr>
                <w:rFonts w:ascii="Courier New" w:hAnsi="Courier New" w:cs="Courier New"/>
                <w:sz w:val="18"/>
                <w:szCs w:val="18"/>
                <w:lang w:val="en-US"/>
              </w:rPr>
              <w:t>13</w:t>
            </w:r>
          </w:p>
          <w:p w14:paraId="75F35F1F" w14:textId="77777777" w:rsidR="000D46EC" w:rsidRDefault="000D46EC" w:rsidP="009F10EA">
            <w:pPr>
              <w:pStyle w:val="BodyText"/>
              <w:spacing w:after="0"/>
              <w:rPr>
                <w:rFonts w:ascii="Courier New" w:hAnsi="Courier New" w:cs="Courier New"/>
                <w:sz w:val="18"/>
                <w:szCs w:val="18"/>
                <w:lang w:val="en-US"/>
              </w:rPr>
            </w:pPr>
            <w:r>
              <w:rPr>
                <w:rFonts w:ascii="Courier New" w:hAnsi="Courier New" w:cs="Courier New"/>
                <w:sz w:val="18"/>
                <w:szCs w:val="18"/>
                <w:lang w:val="en-US"/>
              </w:rPr>
              <w:t>14</w:t>
            </w:r>
          </w:p>
          <w:p w14:paraId="14951E20" w14:textId="77777777" w:rsidR="000D46EC" w:rsidRDefault="000D46EC" w:rsidP="009F10EA">
            <w:pPr>
              <w:pStyle w:val="BodyText"/>
              <w:spacing w:after="0"/>
              <w:rPr>
                <w:rFonts w:ascii="Courier New" w:hAnsi="Courier New" w:cs="Courier New"/>
                <w:sz w:val="18"/>
                <w:szCs w:val="18"/>
                <w:lang w:val="en-US"/>
              </w:rPr>
            </w:pPr>
            <w:r>
              <w:rPr>
                <w:rFonts w:ascii="Courier New" w:hAnsi="Courier New" w:cs="Courier New"/>
                <w:sz w:val="18"/>
                <w:szCs w:val="18"/>
                <w:lang w:val="en-US"/>
              </w:rPr>
              <w:t>15</w:t>
            </w:r>
          </w:p>
          <w:p w14:paraId="37B180D3" w14:textId="77777777" w:rsidR="000D46EC" w:rsidRDefault="000D46EC" w:rsidP="009F10EA">
            <w:pPr>
              <w:pStyle w:val="BodyText"/>
              <w:spacing w:after="0"/>
              <w:rPr>
                <w:rFonts w:ascii="Courier New" w:hAnsi="Courier New" w:cs="Courier New"/>
                <w:sz w:val="18"/>
                <w:szCs w:val="18"/>
                <w:lang w:val="en-US"/>
              </w:rPr>
            </w:pPr>
            <w:r>
              <w:rPr>
                <w:rFonts w:ascii="Courier New" w:hAnsi="Courier New" w:cs="Courier New"/>
                <w:sz w:val="18"/>
                <w:szCs w:val="18"/>
                <w:lang w:val="en-US"/>
              </w:rPr>
              <w:t>16</w:t>
            </w:r>
          </w:p>
          <w:p w14:paraId="2FA7F845" w14:textId="77777777" w:rsidR="000D46EC" w:rsidRDefault="000D46EC" w:rsidP="009F10EA">
            <w:pPr>
              <w:pStyle w:val="BodyText"/>
              <w:spacing w:after="0"/>
              <w:rPr>
                <w:rFonts w:ascii="Courier New" w:hAnsi="Courier New" w:cs="Courier New"/>
                <w:sz w:val="18"/>
                <w:szCs w:val="18"/>
                <w:lang w:val="en-US"/>
              </w:rPr>
            </w:pPr>
            <w:r>
              <w:rPr>
                <w:rFonts w:ascii="Courier New" w:hAnsi="Courier New" w:cs="Courier New"/>
                <w:sz w:val="18"/>
                <w:szCs w:val="18"/>
                <w:lang w:val="en-US"/>
              </w:rPr>
              <w:t>17</w:t>
            </w:r>
          </w:p>
          <w:p w14:paraId="59EC2BD5" w14:textId="77777777" w:rsidR="000D46EC" w:rsidRDefault="000D46EC" w:rsidP="009F10EA">
            <w:pPr>
              <w:pStyle w:val="BodyText"/>
              <w:spacing w:after="0"/>
              <w:rPr>
                <w:rFonts w:ascii="Courier New" w:hAnsi="Courier New" w:cs="Courier New"/>
                <w:sz w:val="18"/>
                <w:szCs w:val="18"/>
                <w:lang w:val="en-US"/>
              </w:rPr>
            </w:pPr>
            <w:r>
              <w:rPr>
                <w:rFonts w:ascii="Courier New" w:hAnsi="Courier New" w:cs="Courier New"/>
                <w:sz w:val="18"/>
                <w:szCs w:val="18"/>
                <w:lang w:val="en-US"/>
              </w:rPr>
              <w:t>18</w:t>
            </w:r>
          </w:p>
          <w:p w14:paraId="545A7021" w14:textId="77777777" w:rsidR="000D46EC" w:rsidRPr="00503E22" w:rsidRDefault="000464D3" w:rsidP="009F10EA">
            <w:pPr>
              <w:pStyle w:val="BodyText"/>
              <w:spacing w:after="0"/>
              <w:rPr>
                <w:rFonts w:ascii="Courier New" w:hAnsi="Courier New" w:cs="Courier New"/>
                <w:sz w:val="18"/>
                <w:szCs w:val="18"/>
                <w:lang w:val="en-US"/>
              </w:rPr>
            </w:pPr>
            <w:r>
              <w:rPr>
                <w:rFonts w:ascii="Courier New" w:hAnsi="Courier New" w:cs="Courier New"/>
                <w:sz w:val="18"/>
                <w:szCs w:val="18"/>
                <w:lang w:val="en-US"/>
              </w:rPr>
              <w:t>19</w:t>
            </w:r>
          </w:p>
        </w:tc>
        <w:tc>
          <w:tcPr>
            <w:tcW w:w="7482" w:type="dxa"/>
          </w:tcPr>
          <w:p w14:paraId="2C8C9574" w14:textId="77777777" w:rsidR="000D46EC" w:rsidRPr="00F107EB" w:rsidRDefault="000D46EC" w:rsidP="009F10EA">
            <w:pPr>
              <w:pStyle w:val="BodyText"/>
              <w:spacing w:after="0"/>
              <w:jc w:val="left"/>
              <w:rPr>
                <w:rFonts w:ascii="Courier New" w:hAnsi="Courier New" w:cs="Courier New"/>
                <w:sz w:val="18"/>
                <w:szCs w:val="18"/>
                <w:lang w:val="en-US"/>
              </w:rPr>
            </w:pPr>
            <w:r>
              <w:rPr>
                <w:rFonts w:ascii="Courier New" w:hAnsi="Courier New" w:cs="Courier New"/>
                <w:sz w:val="18"/>
                <w:szCs w:val="18"/>
                <w:lang w:val="en-US"/>
              </w:rPr>
              <w:t>...</w:t>
            </w:r>
          </w:p>
          <w:p w14:paraId="284E5976" w14:textId="77777777" w:rsidR="000D46EC" w:rsidRPr="00F107EB" w:rsidRDefault="000D46EC" w:rsidP="009F10EA">
            <w:pPr>
              <w:pStyle w:val="BodyText"/>
              <w:spacing w:after="0"/>
              <w:jc w:val="left"/>
              <w:rPr>
                <w:rFonts w:ascii="Courier New" w:hAnsi="Courier New" w:cs="Courier New"/>
                <w:sz w:val="18"/>
                <w:szCs w:val="18"/>
                <w:lang w:val="en-US"/>
              </w:rPr>
            </w:pPr>
          </w:p>
          <w:p w14:paraId="60CAC0EF" w14:textId="77777777" w:rsidR="000D46EC" w:rsidRPr="000D46EC" w:rsidRDefault="000D46EC" w:rsidP="000D46EC">
            <w:pPr>
              <w:pStyle w:val="BodyText"/>
              <w:spacing w:after="0"/>
              <w:jc w:val="left"/>
              <w:rPr>
                <w:rFonts w:ascii="Courier New" w:hAnsi="Courier New" w:cs="Courier New"/>
                <w:sz w:val="18"/>
                <w:szCs w:val="18"/>
                <w:lang w:val="en-US"/>
              </w:rPr>
            </w:pPr>
            <w:r w:rsidRPr="000D46EC">
              <w:rPr>
                <w:rFonts w:ascii="Courier New" w:hAnsi="Courier New" w:cs="Courier New"/>
                <w:sz w:val="18"/>
                <w:szCs w:val="18"/>
                <w:lang w:val="en-US"/>
              </w:rPr>
              <w:t>class NodesList(ListAPIView):</w:t>
            </w:r>
          </w:p>
          <w:p w14:paraId="5D586C16" w14:textId="77777777" w:rsidR="000D46EC" w:rsidRPr="000D46EC" w:rsidRDefault="000D46EC" w:rsidP="000D46EC">
            <w:pPr>
              <w:pStyle w:val="BodyText"/>
              <w:spacing w:after="0"/>
              <w:jc w:val="left"/>
              <w:rPr>
                <w:rFonts w:ascii="Courier New" w:hAnsi="Courier New" w:cs="Courier New"/>
                <w:sz w:val="18"/>
                <w:szCs w:val="18"/>
                <w:lang w:val="en-US"/>
              </w:rPr>
            </w:pPr>
            <w:r w:rsidRPr="000D46EC">
              <w:rPr>
                <w:rFonts w:ascii="Courier New" w:hAnsi="Courier New" w:cs="Courier New"/>
                <w:sz w:val="18"/>
                <w:szCs w:val="18"/>
                <w:lang w:val="en-US"/>
              </w:rPr>
              <w:t xml:space="preserve">    </w:t>
            </w:r>
          </w:p>
          <w:p w14:paraId="24376AF9" w14:textId="77777777" w:rsidR="000D46EC" w:rsidRPr="000D46EC" w:rsidRDefault="000D46EC" w:rsidP="000D46EC">
            <w:pPr>
              <w:pStyle w:val="BodyText"/>
              <w:spacing w:after="0"/>
              <w:jc w:val="left"/>
              <w:rPr>
                <w:rFonts w:ascii="Courier New" w:hAnsi="Courier New" w:cs="Courier New"/>
                <w:sz w:val="18"/>
                <w:szCs w:val="18"/>
                <w:lang w:val="en-US"/>
              </w:rPr>
            </w:pPr>
            <w:r w:rsidRPr="000D46EC">
              <w:rPr>
                <w:rFonts w:ascii="Courier New" w:hAnsi="Courier New" w:cs="Courier New"/>
                <w:sz w:val="18"/>
                <w:szCs w:val="18"/>
                <w:lang w:val="en-US"/>
              </w:rPr>
              <w:t xml:space="preserve">    authentication_classes = (JSONWebTokenAuthentication,)</w:t>
            </w:r>
          </w:p>
          <w:p w14:paraId="7D0FAA45" w14:textId="77777777" w:rsidR="000D46EC" w:rsidRPr="000D46EC" w:rsidRDefault="000D46EC" w:rsidP="000D46EC">
            <w:pPr>
              <w:pStyle w:val="BodyText"/>
              <w:spacing w:after="0"/>
              <w:jc w:val="left"/>
              <w:rPr>
                <w:rFonts w:ascii="Courier New" w:hAnsi="Courier New" w:cs="Courier New"/>
                <w:sz w:val="18"/>
                <w:szCs w:val="18"/>
                <w:lang w:val="en-US"/>
              </w:rPr>
            </w:pPr>
            <w:r w:rsidRPr="000D46EC">
              <w:rPr>
                <w:rFonts w:ascii="Courier New" w:hAnsi="Courier New" w:cs="Courier New"/>
                <w:sz w:val="18"/>
                <w:szCs w:val="18"/>
                <w:lang w:val="en-US"/>
              </w:rPr>
              <w:t xml:space="preserve">    permission_classes = (IsUser,)</w:t>
            </w:r>
          </w:p>
          <w:p w14:paraId="5D0414C6" w14:textId="77777777" w:rsidR="000D46EC" w:rsidRPr="000D46EC" w:rsidRDefault="000D46EC" w:rsidP="000D46EC">
            <w:pPr>
              <w:pStyle w:val="BodyText"/>
              <w:spacing w:after="0"/>
              <w:jc w:val="left"/>
              <w:rPr>
                <w:rFonts w:ascii="Courier New" w:hAnsi="Courier New" w:cs="Courier New"/>
                <w:sz w:val="18"/>
                <w:szCs w:val="18"/>
                <w:lang w:val="en-US"/>
              </w:rPr>
            </w:pPr>
            <w:r w:rsidRPr="000D46EC">
              <w:rPr>
                <w:rFonts w:ascii="Courier New" w:hAnsi="Courier New" w:cs="Courier New"/>
                <w:sz w:val="18"/>
                <w:szCs w:val="18"/>
                <w:lang w:val="en-US"/>
              </w:rPr>
              <w:t xml:space="preserve">    se</w:t>
            </w:r>
            <w:r>
              <w:rPr>
                <w:rFonts w:ascii="Courier New" w:hAnsi="Courier New" w:cs="Courier New"/>
                <w:sz w:val="18"/>
                <w:szCs w:val="18"/>
                <w:lang w:val="en-US"/>
              </w:rPr>
              <w:t>rializer_class = NodeSerializer</w:t>
            </w:r>
          </w:p>
          <w:p w14:paraId="009DC594" w14:textId="77777777" w:rsidR="000D46EC" w:rsidRPr="000D46EC" w:rsidRDefault="000D46EC" w:rsidP="000D46EC">
            <w:pPr>
              <w:pStyle w:val="BodyText"/>
              <w:spacing w:after="0"/>
              <w:jc w:val="left"/>
              <w:rPr>
                <w:rFonts w:ascii="Courier New" w:hAnsi="Courier New" w:cs="Courier New"/>
                <w:sz w:val="18"/>
                <w:szCs w:val="18"/>
                <w:lang w:val="en-US"/>
              </w:rPr>
            </w:pPr>
            <w:r w:rsidRPr="000D46EC">
              <w:rPr>
                <w:rFonts w:ascii="Courier New" w:hAnsi="Courier New" w:cs="Courier New"/>
                <w:sz w:val="18"/>
                <w:szCs w:val="18"/>
                <w:lang w:val="en-US"/>
              </w:rPr>
              <w:t xml:space="preserve">    </w:t>
            </w:r>
            <w:r>
              <w:rPr>
                <w:rFonts w:ascii="Courier New" w:hAnsi="Courier New" w:cs="Courier New"/>
                <w:sz w:val="18"/>
                <w:szCs w:val="18"/>
                <w:lang w:val="en-US"/>
              </w:rPr>
              <w:t>...</w:t>
            </w:r>
          </w:p>
          <w:p w14:paraId="3FB1637B" w14:textId="77777777" w:rsidR="000D46EC" w:rsidRPr="000D46EC" w:rsidRDefault="000D46EC" w:rsidP="000D46EC">
            <w:pPr>
              <w:pStyle w:val="BodyText"/>
              <w:spacing w:after="0"/>
              <w:jc w:val="left"/>
              <w:rPr>
                <w:rFonts w:ascii="Courier New" w:hAnsi="Courier New" w:cs="Courier New"/>
                <w:sz w:val="18"/>
                <w:szCs w:val="18"/>
                <w:lang w:val="en-US"/>
              </w:rPr>
            </w:pPr>
            <w:r w:rsidRPr="000D46EC">
              <w:rPr>
                <w:rFonts w:ascii="Courier New" w:hAnsi="Courier New" w:cs="Courier New"/>
                <w:sz w:val="18"/>
                <w:szCs w:val="18"/>
                <w:lang w:val="en-US"/>
              </w:rPr>
              <w:t xml:space="preserve">    @staticmethod</w:t>
            </w:r>
          </w:p>
          <w:p w14:paraId="13423FAD" w14:textId="77777777" w:rsidR="000D46EC" w:rsidRPr="000D46EC" w:rsidRDefault="000D46EC" w:rsidP="000D46EC">
            <w:pPr>
              <w:pStyle w:val="BodyText"/>
              <w:spacing w:after="0"/>
              <w:jc w:val="left"/>
              <w:rPr>
                <w:rFonts w:ascii="Courier New" w:hAnsi="Courier New" w:cs="Courier New"/>
                <w:sz w:val="18"/>
                <w:szCs w:val="18"/>
                <w:lang w:val="en-US"/>
              </w:rPr>
            </w:pPr>
            <w:r w:rsidRPr="000D46EC">
              <w:rPr>
                <w:rFonts w:ascii="Courier New" w:hAnsi="Courier New" w:cs="Courier New"/>
                <w:sz w:val="18"/>
                <w:szCs w:val="18"/>
                <w:lang w:val="en-US"/>
              </w:rPr>
              <w:t xml:space="preserve">    def post(request):</w:t>
            </w:r>
          </w:p>
          <w:p w14:paraId="6F91948E" w14:textId="77777777" w:rsidR="000D46EC" w:rsidRPr="000D46EC" w:rsidRDefault="000D46EC" w:rsidP="000D46EC">
            <w:pPr>
              <w:pStyle w:val="BodyText"/>
              <w:spacing w:after="0"/>
              <w:jc w:val="left"/>
              <w:rPr>
                <w:rFonts w:ascii="Courier New" w:hAnsi="Courier New" w:cs="Courier New"/>
                <w:sz w:val="18"/>
                <w:szCs w:val="18"/>
                <w:lang w:val="en-US"/>
              </w:rPr>
            </w:pPr>
            <w:r w:rsidRPr="000D46EC">
              <w:rPr>
                <w:rFonts w:ascii="Courier New" w:hAnsi="Courier New" w:cs="Courier New"/>
                <w:sz w:val="18"/>
                <w:szCs w:val="18"/>
                <w:lang w:val="en-US"/>
              </w:rPr>
              <w:t xml:space="preserve">        </w:t>
            </w:r>
            <w:r w:rsidR="00560945">
              <w:rPr>
                <w:rFonts w:ascii="Courier New" w:hAnsi="Courier New" w:cs="Courier New"/>
                <w:sz w:val="18"/>
                <w:szCs w:val="18"/>
                <w:lang w:val="en-US"/>
              </w:rPr>
              <w:t>...</w:t>
            </w:r>
          </w:p>
          <w:p w14:paraId="3EFCFB14" w14:textId="77777777" w:rsidR="000D46EC" w:rsidRPr="000D46EC" w:rsidRDefault="000D46EC" w:rsidP="000D46EC">
            <w:pPr>
              <w:pStyle w:val="BodyText"/>
              <w:spacing w:after="0"/>
              <w:jc w:val="left"/>
              <w:rPr>
                <w:rFonts w:ascii="Courier New" w:hAnsi="Courier New" w:cs="Courier New"/>
                <w:sz w:val="18"/>
                <w:szCs w:val="18"/>
                <w:lang w:val="en-US"/>
              </w:rPr>
            </w:pPr>
            <w:r w:rsidRPr="000D46EC">
              <w:rPr>
                <w:rFonts w:ascii="Courier New" w:hAnsi="Courier New" w:cs="Courier New"/>
                <w:sz w:val="18"/>
                <w:szCs w:val="18"/>
                <w:lang w:val="en-US"/>
              </w:rPr>
              <w:t xml:space="preserve">        serializer = NodeSerializer(data=request.data, context={'request': request})</w:t>
            </w:r>
          </w:p>
          <w:p w14:paraId="0A3912E6" w14:textId="77777777" w:rsidR="000D46EC" w:rsidRPr="000D46EC" w:rsidRDefault="000D46EC" w:rsidP="000D46EC">
            <w:pPr>
              <w:pStyle w:val="BodyText"/>
              <w:spacing w:after="0"/>
              <w:jc w:val="left"/>
              <w:rPr>
                <w:rFonts w:ascii="Courier New" w:hAnsi="Courier New" w:cs="Courier New"/>
                <w:sz w:val="18"/>
                <w:szCs w:val="18"/>
                <w:lang w:val="en-US"/>
              </w:rPr>
            </w:pPr>
            <w:r w:rsidRPr="000D46EC">
              <w:rPr>
                <w:rFonts w:ascii="Courier New" w:hAnsi="Courier New" w:cs="Courier New"/>
                <w:sz w:val="18"/>
                <w:szCs w:val="18"/>
                <w:lang w:val="en-US"/>
              </w:rPr>
              <w:t xml:space="preserve">        if serializer.is_valid():</w:t>
            </w:r>
          </w:p>
          <w:p w14:paraId="4A96B2DB" w14:textId="77777777" w:rsidR="000D46EC" w:rsidRPr="000D46EC" w:rsidRDefault="000D46EC" w:rsidP="000D46EC">
            <w:pPr>
              <w:pStyle w:val="BodyText"/>
              <w:spacing w:after="0"/>
              <w:jc w:val="left"/>
              <w:rPr>
                <w:rFonts w:ascii="Courier New" w:hAnsi="Courier New" w:cs="Courier New"/>
                <w:sz w:val="18"/>
                <w:szCs w:val="18"/>
                <w:lang w:val="en-US"/>
              </w:rPr>
            </w:pPr>
            <w:r w:rsidRPr="000D46EC">
              <w:rPr>
                <w:rFonts w:ascii="Courier New" w:hAnsi="Courier New" w:cs="Courier New"/>
                <w:sz w:val="18"/>
                <w:szCs w:val="18"/>
                <w:lang w:val="en-US"/>
              </w:rPr>
              <w:t xml:space="preserve">            serializer.save()</w:t>
            </w:r>
          </w:p>
          <w:p w14:paraId="12586955" w14:textId="77777777" w:rsidR="000D46EC" w:rsidRPr="000D46EC" w:rsidRDefault="000D46EC" w:rsidP="000D46EC">
            <w:pPr>
              <w:pStyle w:val="BodyText"/>
              <w:spacing w:after="0"/>
              <w:jc w:val="left"/>
              <w:rPr>
                <w:rFonts w:ascii="Courier New" w:hAnsi="Courier New" w:cs="Courier New"/>
                <w:sz w:val="18"/>
                <w:szCs w:val="18"/>
                <w:lang w:val="en-US"/>
              </w:rPr>
            </w:pPr>
            <w:r w:rsidRPr="000D46EC">
              <w:rPr>
                <w:rFonts w:ascii="Courier New" w:hAnsi="Courier New" w:cs="Courier New"/>
                <w:sz w:val="18"/>
                <w:szCs w:val="18"/>
                <w:lang w:val="en-US"/>
              </w:rPr>
              <w:t xml:space="preserve">            return Response(serializer.data, status=status.HTTP_201_CREATED)</w:t>
            </w:r>
          </w:p>
          <w:p w14:paraId="64CD9953" w14:textId="77777777" w:rsidR="000D46EC" w:rsidRPr="00503E22" w:rsidRDefault="000D46EC" w:rsidP="000D46EC">
            <w:pPr>
              <w:pStyle w:val="BodyText"/>
              <w:spacing w:after="0"/>
              <w:jc w:val="left"/>
              <w:rPr>
                <w:rFonts w:ascii="Courier New" w:hAnsi="Courier New" w:cs="Courier New"/>
                <w:sz w:val="18"/>
                <w:szCs w:val="18"/>
                <w:lang w:val="en-US"/>
              </w:rPr>
            </w:pPr>
            <w:r w:rsidRPr="000D46EC">
              <w:rPr>
                <w:rFonts w:ascii="Courier New" w:hAnsi="Courier New" w:cs="Courier New"/>
                <w:sz w:val="18"/>
                <w:szCs w:val="18"/>
                <w:lang w:val="en-US"/>
              </w:rPr>
              <w:t xml:space="preserve">        return Response(serializer.errors, status=status.HTTP_400_BAD_REQUEST)</w:t>
            </w:r>
          </w:p>
        </w:tc>
      </w:tr>
    </w:tbl>
    <w:p w14:paraId="4CFBEC87" w14:textId="77777777" w:rsidR="007F5063" w:rsidRDefault="007F5063" w:rsidP="007F5063">
      <w:pPr>
        <w:pStyle w:val="BodyText"/>
        <w:spacing w:before="240"/>
        <w:ind w:left="720" w:hanging="360"/>
        <w:rPr>
          <w:lang w:val="en-US"/>
        </w:rPr>
      </w:pPr>
      <w:r>
        <w:rPr>
          <w:lang w:val="en-US"/>
        </w:rPr>
        <w:t>Penjelasan dari potongan kode program diatas adalah:</w:t>
      </w:r>
    </w:p>
    <w:p w14:paraId="77ADD91F" w14:textId="77777777" w:rsidR="007F5063" w:rsidRDefault="007F5063" w:rsidP="00E02D4A">
      <w:pPr>
        <w:pStyle w:val="BodyText"/>
        <w:numPr>
          <w:ilvl w:val="0"/>
          <w:numId w:val="68"/>
        </w:numPr>
        <w:rPr>
          <w:lang w:val="en-US"/>
        </w:rPr>
      </w:pPr>
      <w:r>
        <w:rPr>
          <w:lang w:val="en-US"/>
        </w:rPr>
        <w:t xml:space="preserve">Baris 3, deklarasi kelas </w:t>
      </w:r>
      <w:r>
        <w:rPr>
          <w:rFonts w:ascii="Courier New" w:hAnsi="Courier New" w:cs="Courier New"/>
          <w:sz w:val="20"/>
          <w:szCs w:val="18"/>
          <w:lang w:val="en-US"/>
        </w:rPr>
        <w:t>Nodes</w:t>
      </w:r>
      <w:r w:rsidRPr="003316B3">
        <w:rPr>
          <w:rFonts w:ascii="Courier New" w:hAnsi="Courier New" w:cs="Courier New"/>
          <w:sz w:val="20"/>
          <w:szCs w:val="18"/>
          <w:lang w:val="en-US"/>
        </w:rPr>
        <w:t>List</w:t>
      </w:r>
      <w:r>
        <w:rPr>
          <w:lang w:val="en-US"/>
        </w:rPr>
        <w:t xml:space="preserve"> yang mewarisi atribut dan </w:t>
      </w:r>
      <w:r>
        <w:rPr>
          <w:i/>
          <w:lang w:val="en-US"/>
        </w:rPr>
        <w:t>method</w:t>
      </w:r>
      <w:r>
        <w:rPr>
          <w:lang w:val="en-US"/>
        </w:rPr>
        <w:t xml:space="preserve"> dari kelas </w:t>
      </w:r>
      <w:r w:rsidRPr="0070239E">
        <w:rPr>
          <w:rFonts w:ascii="Courier New" w:hAnsi="Courier New" w:cs="Courier New"/>
          <w:sz w:val="20"/>
          <w:szCs w:val="18"/>
          <w:lang w:val="en-US"/>
        </w:rPr>
        <w:t>ListAPIView</w:t>
      </w:r>
      <w:r>
        <w:rPr>
          <w:lang w:val="en-US"/>
        </w:rPr>
        <w:t>.</w:t>
      </w:r>
    </w:p>
    <w:p w14:paraId="636F718C" w14:textId="77777777" w:rsidR="007F5063" w:rsidRDefault="007F5063" w:rsidP="00E02D4A">
      <w:pPr>
        <w:pStyle w:val="BodyText"/>
        <w:numPr>
          <w:ilvl w:val="0"/>
          <w:numId w:val="68"/>
        </w:numPr>
        <w:rPr>
          <w:lang w:val="en-US"/>
        </w:rPr>
      </w:pPr>
      <w:r>
        <w:rPr>
          <w:lang w:val="en-US"/>
        </w:rPr>
        <w:t xml:space="preserve">Baris 5, deklarasi atribut kelas yang mendeskripsikan bahwa otentikasi pada kriteria ini menggunakan token akses JWT. Kelas yang menangani otentikasi tersebut adalah </w:t>
      </w:r>
      <w:r w:rsidRPr="0070239E">
        <w:rPr>
          <w:rFonts w:ascii="Courier New" w:hAnsi="Courier New" w:cs="Courier New"/>
          <w:sz w:val="20"/>
          <w:szCs w:val="18"/>
          <w:lang w:val="en-US"/>
        </w:rPr>
        <w:t>JSONWebTokenAuthentication</w:t>
      </w:r>
      <w:r>
        <w:rPr>
          <w:lang w:val="en-US"/>
        </w:rPr>
        <w:t>.</w:t>
      </w:r>
    </w:p>
    <w:p w14:paraId="4563E84B" w14:textId="77777777" w:rsidR="007F5063" w:rsidRDefault="007F5063" w:rsidP="00E02D4A">
      <w:pPr>
        <w:pStyle w:val="BodyText"/>
        <w:numPr>
          <w:ilvl w:val="0"/>
          <w:numId w:val="68"/>
        </w:numPr>
        <w:rPr>
          <w:lang w:val="en-US"/>
        </w:rPr>
      </w:pPr>
      <w:r>
        <w:rPr>
          <w:lang w:val="en-US"/>
        </w:rPr>
        <w:lastRenderedPageBreak/>
        <w:t xml:space="preserve">Baris 6, deklarasi atribut kelas yang mendeskripsikan bahwa </w:t>
      </w:r>
      <w:r w:rsidR="00560945">
        <w:rPr>
          <w:lang w:val="en-US"/>
        </w:rPr>
        <w:t>layanan</w:t>
      </w:r>
      <w:r>
        <w:rPr>
          <w:lang w:val="en-US"/>
        </w:rPr>
        <w:t xml:space="preserve"> ini membutuhkan otorisasi sebagai pengguna. Kelas yang menangani otorisasi tersebut adalah </w:t>
      </w:r>
      <w:r w:rsidR="00560945" w:rsidRPr="00560945">
        <w:rPr>
          <w:rFonts w:ascii="Courier New" w:hAnsi="Courier New" w:cs="Courier New"/>
          <w:sz w:val="20"/>
          <w:szCs w:val="18"/>
          <w:lang w:val="en-US"/>
        </w:rPr>
        <w:t>IsUser</w:t>
      </w:r>
      <w:r>
        <w:rPr>
          <w:lang w:val="en-US"/>
        </w:rPr>
        <w:t>.</w:t>
      </w:r>
    </w:p>
    <w:p w14:paraId="24D35652" w14:textId="77777777" w:rsidR="007F5063" w:rsidRDefault="007F5063" w:rsidP="00E02D4A">
      <w:pPr>
        <w:pStyle w:val="BodyText"/>
        <w:numPr>
          <w:ilvl w:val="0"/>
          <w:numId w:val="68"/>
        </w:numPr>
        <w:rPr>
          <w:lang w:val="en-US"/>
        </w:rPr>
      </w:pPr>
      <w:r>
        <w:rPr>
          <w:lang w:val="en-US"/>
        </w:rPr>
        <w:t xml:space="preserve">Baris 7, deklarasi atribut kelas yang mendeskripsikan </w:t>
      </w:r>
      <w:r>
        <w:rPr>
          <w:i/>
          <w:lang w:val="en-US"/>
        </w:rPr>
        <w:t xml:space="preserve">serializer </w:t>
      </w:r>
      <w:r>
        <w:rPr>
          <w:lang w:val="en-US"/>
        </w:rPr>
        <w:t xml:space="preserve">untuk representasi data sensor sebelum dikirimkan kepada </w:t>
      </w:r>
      <w:r>
        <w:rPr>
          <w:i/>
          <w:lang w:val="en-US"/>
        </w:rPr>
        <w:t>client</w:t>
      </w:r>
      <w:r>
        <w:rPr>
          <w:lang w:val="en-US"/>
        </w:rPr>
        <w:t xml:space="preserve">. Kelas yang menangani representasi data sensor adalah </w:t>
      </w:r>
      <w:r w:rsidR="00560945" w:rsidRPr="00560945">
        <w:rPr>
          <w:rFonts w:ascii="Courier New" w:hAnsi="Courier New" w:cs="Courier New"/>
          <w:sz w:val="20"/>
          <w:szCs w:val="18"/>
          <w:lang w:val="en-US"/>
        </w:rPr>
        <w:t>NodeSerializer</w:t>
      </w:r>
      <w:r>
        <w:rPr>
          <w:lang w:val="en-US"/>
        </w:rPr>
        <w:t>.</w:t>
      </w:r>
    </w:p>
    <w:p w14:paraId="5AA34FCB" w14:textId="77777777" w:rsidR="007F5063" w:rsidRDefault="007F5063" w:rsidP="00E02D4A">
      <w:pPr>
        <w:pStyle w:val="BodyText"/>
        <w:numPr>
          <w:ilvl w:val="0"/>
          <w:numId w:val="68"/>
        </w:numPr>
        <w:rPr>
          <w:lang w:val="en-US"/>
        </w:rPr>
      </w:pPr>
      <w:r>
        <w:rPr>
          <w:lang w:val="en-US"/>
        </w:rPr>
        <w:t xml:space="preserve">Baris 9-10, </w:t>
      </w:r>
      <w:r w:rsidRPr="00146859">
        <w:rPr>
          <w:i/>
          <w:lang w:val="en-US"/>
        </w:rPr>
        <w:t>override</w:t>
      </w:r>
      <w:r w:rsidRPr="00146859">
        <w:rPr>
          <w:lang w:val="en-US"/>
        </w:rPr>
        <w:t xml:space="preserve"> </w:t>
      </w:r>
      <w:r w:rsidRPr="00146859">
        <w:rPr>
          <w:i/>
          <w:lang w:val="en-US"/>
        </w:rPr>
        <w:t xml:space="preserve">method </w:t>
      </w:r>
      <w:r>
        <w:rPr>
          <w:rFonts w:ascii="Courier New" w:hAnsi="Courier New" w:cs="Courier New"/>
          <w:sz w:val="20"/>
          <w:szCs w:val="18"/>
          <w:lang w:val="en-US"/>
        </w:rPr>
        <w:t>post(</w:t>
      </w:r>
      <w:r w:rsidRPr="00146859">
        <w:rPr>
          <w:rFonts w:ascii="Courier New" w:hAnsi="Courier New" w:cs="Courier New"/>
          <w:sz w:val="20"/>
          <w:szCs w:val="18"/>
          <w:lang w:val="en-US"/>
        </w:rPr>
        <w:t>)</w:t>
      </w:r>
      <w:r w:rsidRPr="00146859">
        <w:rPr>
          <w:lang w:val="en-US"/>
        </w:rPr>
        <w:t xml:space="preserve"> dari kelas </w:t>
      </w:r>
      <w:r w:rsidRPr="00146859">
        <w:rPr>
          <w:rFonts w:ascii="Courier New" w:hAnsi="Courier New" w:cs="Courier New"/>
          <w:sz w:val="20"/>
          <w:szCs w:val="18"/>
          <w:lang w:val="en-US"/>
        </w:rPr>
        <w:t>ListAPIView.</w:t>
      </w:r>
      <w:r w:rsidRPr="00146859">
        <w:rPr>
          <w:lang w:val="en-US"/>
        </w:rPr>
        <w:t xml:space="preserve"> </w:t>
      </w:r>
      <w:r>
        <w:rPr>
          <w:i/>
          <w:lang w:val="en-US"/>
        </w:rPr>
        <w:t xml:space="preserve">Method </w:t>
      </w:r>
      <w:r>
        <w:rPr>
          <w:lang w:val="en-US"/>
        </w:rPr>
        <w:t>ini di-</w:t>
      </w:r>
      <w:r>
        <w:rPr>
          <w:i/>
          <w:lang w:val="en-US"/>
        </w:rPr>
        <w:t xml:space="preserve">override </w:t>
      </w:r>
      <w:r>
        <w:rPr>
          <w:lang w:val="en-US"/>
        </w:rPr>
        <w:t>untuk menspesifikasi penanganan permintaan HTTP POST.</w:t>
      </w:r>
    </w:p>
    <w:p w14:paraId="46390DF1" w14:textId="77777777" w:rsidR="007F5063" w:rsidRDefault="00560945" w:rsidP="00E02D4A">
      <w:pPr>
        <w:pStyle w:val="BodyText"/>
        <w:numPr>
          <w:ilvl w:val="0"/>
          <w:numId w:val="68"/>
        </w:numPr>
        <w:rPr>
          <w:lang w:val="en-US"/>
        </w:rPr>
      </w:pPr>
      <w:r>
        <w:rPr>
          <w:lang w:val="en-US"/>
        </w:rPr>
        <w:t>Baris 12</w:t>
      </w:r>
      <w:r w:rsidR="007F5063">
        <w:rPr>
          <w:lang w:val="en-US"/>
        </w:rPr>
        <w:t xml:space="preserve">-13, </w:t>
      </w:r>
      <w:r w:rsidRPr="00933A33">
        <w:rPr>
          <w:lang w:val="en-US"/>
        </w:rPr>
        <w:t xml:space="preserve">deklarasi variabel </w:t>
      </w:r>
      <w:r w:rsidRPr="0037225B">
        <w:rPr>
          <w:rFonts w:ascii="Courier New" w:hAnsi="Courier New" w:cs="Courier New"/>
          <w:sz w:val="20"/>
          <w:szCs w:val="18"/>
          <w:lang w:val="en-US"/>
        </w:rPr>
        <w:t xml:space="preserve">serializer </w:t>
      </w:r>
      <w:r w:rsidRPr="00933A33">
        <w:rPr>
          <w:lang w:val="en-US"/>
        </w:rPr>
        <w:t xml:space="preserve">yang </w:t>
      </w:r>
      <w:r>
        <w:rPr>
          <w:lang w:val="en-US"/>
        </w:rPr>
        <w:t xml:space="preserve">menangani validasi </w:t>
      </w:r>
      <w:r>
        <w:rPr>
          <w:i/>
          <w:lang w:val="en-US"/>
        </w:rPr>
        <w:t xml:space="preserve">object </w:t>
      </w:r>
      <w:r>
        <w:rPr>
          <w:lang w:val="en-US"/>
        </w:rPr>
        <w:t>perangkat node sebelum disimpan ke dalam basis data</w:t>
      </w:r>
      <w:r w:rsidR="007F5063">
        <w:rPr>
          <w:lang w:val="en-US"/>
        </w:rPr>
        <w:t>.</w:t>
      </w:r>
    </w:p>
    <w:p w14:paraId="15D89F4F" w14:textId="77777777" w:rsidR="007F5063" w:rsidRDefault="007F5063" w:rsidP="00E02D4A">
      <w:pPr>
        <w:pStyle w:val="BodyText"/>
        <w:numPr>
          <w:ilvl w:val="0"/>
          <w:numId w:val="68"/>
        </w:numPr>
        <w:rPr>
          <w:lang w:val="en-US"/>
        </w:rPr>
      </w:pPr>
      <w:r>
        <w:rPr>
          <w:lang w:val="en-US"/>
        </w:rPr>
        <w:t xml:space="preserve">Baris </w:t>
      </w:r>
      <w:r w:rsidR="00560945">
        <w:rPr>
          <w:lang w:val="en-US"/>
        </w:rPr>
        <w:t>14-17</w:t>
      </w:r>
      <w:r>
        <w:rPr>
          <w:lang w:val="en-US"/>
        </w:rPr>
        <w:t xml:space="preserve">, jika validasi berhasil, </w:t>
      </w:r>
      <w:r>
        <w:rPr>
          <w:i/>
          <w:lang w:val="en-US"/>
        </w:rPr>
        <w:t xml:space="preserve">object </w:t>
      </w:r>
      <w:r w:rsidR="00560945">
        <w:rPr>
          <w:lang w:val="en-US"/>
        </w:rPr>
        <w:t>perangkat node</w:t>
      </w:r>
      <w:r>
        <w:rPr>
          <w:lang w:val="en-US"/>
        </w:rPr>
        <w:t xml:space="preserve"> akan disimpan dan </w:t>
      </w:r>
      <w:r>
        <w:rPr>
          <w:i/>
          <w:lang w:val="en-US"/>
        </w:rPr>
        <w:t xml:space="preserve">web service </w:t>
      </w:r>
      <w:r>
        <w:rPr>
          <w:lang w:val="en-US"/>
        </w:rPr>
        <w:t>akan mengembalikan HTTP status 201.</w:t>
      </w:r>
    </w:p>
    <w:p w14:paraId="32645B7D" w14:textId="77777777" w:rsidR="007F5063" w:rsidRPr="00560945" w:rsidRDefault="00560945" w:rsidP="00E02D4A">
      <w:pPr>
        <w:pStyle w:val="BodyText"/>
        <w:numPr>
          <w:ilvl w:val="0"/>
          <w:numId w:val="68"/>
        </w:numPr>
        <w:rPr>
          <w:lang w:val="en-US"/>
        </w:rPr>
      </w:pPr>
      <w:r>
        <w:rPr>
          <w:lang w:val="en-US"/>
        </w:rPr>
        <w:t>Baris 18-19</w:t>
      </w:r>
      <w:r w:rsidR="007F5063">
        <w:rPr>
          <w:lang w:val="en-US"/>
        </w:rPr>
        <w:t xml:space="preserve">, jika validasi gagal, </w:t>
      </w:r>
      <w:r w:rsidR="007F5063">
        <w:rPr>
          <w:i/>
          <w:lang w:val="en-US"/>
        </w:rPr>
        <w:t xml:space="preserve">web service </w:t>
      </w:r>
      <w:r w:rsidR="007F5063">
        <w:rPr>
          <w:lang w:val="en-US"/>
        </w:rPr>
        <w:t>akan mengembalikan HTTP status 400 beserta infomasi kegagalan dalam melakukan validasi.</w:t>
      </w:r>
    </w:p>
    <w:p w14:paraId="4F169051" w14:textId="77777777" w:rsidR="000D46EC" w:rsidRDefault="000D46EC" w:rsidP="00E02D4A">
      <w:pPr>
        <w:pStyle w:val="ListParagraph"/>
        <w:numPr>
          <w:ilvl w:val="0"/>
          <w:numId w:val="42"/>
        </w:numPr>
        <w:spacing w:before="240"/>
        <w:ind w:left="360"/>
        <w:rPr>
          <w:lang w:val="en-US"/>
        </w:rPr>
      </w:pPr>
      <w:r>
        <w:rPr>
          <w:lang w:val="en-US"/>
        </w:rPr>
        <w:t>Melihat perangkat node</w:t>
      </w:r>
    </w:p>
    <w:p w14:paraId="2FAB5F53" w14:textId="77777777" w:rsidR="006D12E8" w:rsidRPr="00D92C64" w:rsidRDefault="00560945" w:rsidP="00D92C64">
      <w:pPr>
        <w:pStyle w:val="ListParagraph"/>
        <w:spacing w:before="240"/>
        <w:ind w:left="360"/>
        <w:rPr>
          <w:lang w:val="en-US"/>
        </w:rPr>
      </w:pPr>
      <w:r>
        <w:rPr>
          <w:lang w:val="en-US"/>
        </w:rPr>
        <w:t>Kode sumber untuk me</w:t>
      </w:r>
      <w:r w:rsidR="00EA7076">
        <w:rPr>
          <w:lang w:val="en-US"/>
        </w:rPr>
        <w:t>lihat pera</w:t>
      </w:r>
      <w:r w:rsidR="00D92C64">
        <w:rPr>
          <w:lang w:val="en-US"/>
        </w:rPr>
        <w:t>n</w:t>
      </w:r>
      <w:r w:rsidR="00EA7076">
        <w:rPr>
          <w:lang w:val="en-US"/>
        </w:rPr>
        <w:t>g</w:t>
      </w:r>
      <w:r w:rsidR="00D92C64">
        <w:rPr>
          <w:lang w:val="en-US"/>
        </w:rPr>
        <w:t>kat node</w:t>
      </w:r>
      <w:r>
        <w:rPr>
          <w:lang w:val="en-US"/>
        </w:rPr>
        <w:t xml:space="preserve"> disimpan pada file nodes/views.py dengan nama kelas </w:t>
      </w:r>
      <w:r>
        <w:rPr>
          <w:rFonts w:ascii="Courier New" w:hAnsi="Courier New" w:cs="Courier New"/>
          <w:sz w:val="20"/>
          <w:szCs w:val="18"/>
          <w:lang w:val="en-US"/>
        </w:rPr>
        <w:t>NodeList</w:t>
      </w:r>
      <w:r>
        <w:rPr>
          <w:lang w:val="en-US"/>
        </w:rPr>
        <w:t>.</w:t>
      </w:r>
    </w:p>
    <w:tbl>
      <w:tblPr>
        <w:tblStyle w:val="TableGrid"/>
        <w:tblW w:w="0" w:type="auto"/>
        <w:tblLook w:val="04A0" w:firstRow="1" w:lastRow="0" w:firstColumn="1" w:lastColumn="0" w:noHBand="0" w:noVBand="1"/>
      </w:tblPr>
      <w:tblGrid>
        <w:gridCol w:w="445"/>
        <w:gridCol w:w="7482"/>
      </w:tblGrid>
      <w:tr w:rsidR="006D12E8" w:rsidRPr="00503E22" w14:paraId="2510A233" w14:textId="77777777" w:rsidTr="009F10EA">
        <w:tc>
          <w:tcPr>
            <w:tcW w:w="445" w:type="dxa"/>
          </w:tcPr>
          <w:p w14:paraId="5C74BC35" w14:textId="77777777" w:rsidR="006D12E8" w:rsidRPr="00503E22" w:rsidRDefault="006D12E8" w:rsidP="009F10EA">
            <w:pPr>
              <w:pStyle w:val="BodyText"/>
              <w:spacing w:after="0"/>
              <w:rPr>
                <w:rFonts w:ascii="Courier New" w:hAnsi="Courier New" w:cs="Courier New"/>
                <w:sz w:val="18"/>
                <w:szCs w:val="18"/>
                <w:lang w:val="en-US"/>
              </w:rPr>
            </w:pPr>
            <w:r w:rsidRPr="00503E22">
              <w:rPr>
                <w:rFonts w:ascii="Courier New" w:hAnsi="Courier New" w:cs="Courier New"/>
                <w:sz w:val="18"/>
                <w:szCs w:val="18"/>
                <w:lang w:val="en-US"/>
              </w:rPr>
              <w:t>1</w:t>
            </w:r>
          </w:p>
          <w:p w14:paraId="05651AEB" w14:textId="77777777" w:rsidR="006D12E8" w:rsidRDefault="006D12E8" w:rsidP="009F10EA">
            <w:pPr>
              <w:pStyle w:val="BodyText"/>
              <w:spacing w:after="0"/>
              <w:rPr>
                <w:rFonts w:ascii="Courier New" w:hAnsi="Courier New" w:cs="Courier New"/>
                <w:sz w:val="18"/>
                <w:szCs w:val="18"/>
                <w:lang w:val="en-US"/>
              </w:rPr>
            </w:pPr>
            <w:r>
              <w:rPr>
                <w:rFonts w:ascii="Courier New" w:hAnsi="Courier New" w:cs="Courier New"/>
                <w:sz w:val="18"/>
                <w:szCs w:val="18"/>
                <w:lang w:val="en-US"/>
              </w:rPr>
              <w:t>2</w:t>
            </w:r>
          </w:p>
          <w:p w14:paraId="12C65ECC" w14:textId="77777777" w:rsidR="006D12E8" w:rsidRDefault="006D12E8" w:rsidP="009F10EA">
            <w:pPr>
              <w:pStyle w:val="BodyText"/>
              <w:spacing w:after="0"/>
              <w:rPr>
                <w:rFonts w:ascii="Courier New" w:hAnsi="Courier New" w:cs="Courier New"/>
                <w:sz w:val="18"/>
                <w:szCs w:val="18"/>
                <w:lang w:val="en-US"/>
              </w:rPr>
            </w:pPr>
            <w:r>
              <w:rPr>
                <w:rFonts w:ascii="Courier New" w:hAnsi="Courier New" w:cs="Courier New"/>
                <w:sz w:val="18"/>
                <w:szCs w:val="18"/>
                <w:lang w:val="en-US"/>
              </w:rPr>
              <w:t>3</w:t>
            </w:r>
          </w:p>
          <w:p w14:paraId="5F2F7F24" w14:textId="77777777" w:rsidR="006D12E8" w:rsidRDefault="006D12E8" w:rsidP="009F10EA">
            <w:pPr>
              <w:pStyle w:val="BodyText"/>
              <w:spacing w:after="0"/>
              <w:rPr>
                <w:rFonts w:ascii="Courier New" w:hAnsi="Courier New" w:cs="Courier New"/>
                <w:sz w:val="18"/>
                <w:szCs w:val="18"/>
                <w:lang w:val="en-US"/>
              </w:rPr>
            </w:pPr>
            <w:r>
              <w:rPr>
                <w:rFonts w:ascii="Courier New" w:hAnsi="Courier New" w:cs="Courier New"/>
                <w:sz w:val="18"/>
                <w:szCs w:val="18"/>
                <w:lang w:val="en-US"/>
              </w:rPr>
              <w:t>4</w:t>
            </w:r>
          </w:p>
          <w:p w14:paraId="3C2D6969" w14:textId="77777777" w:rsidR="006D12E8" w:rsidRDefault="006D12E8" w:rsidP="009F10EA">
            <w:pPr>
              <w:pStyle w:val="BodyText"/>
              <w:spacing w:after="0"/>
              <w:rPr>
                <w:rFonts w:ascii="Courier New" w:hAnsi="Courier New" w:cs="Courier New"/>
                <w:sz w:val="18"/>
                <w:szCs w:val="18"/>
                <w:lang w:val="en-US"/>
              </w:rPr>
            </w:pPr>
            <w:r>
              <w:rPr>
                <w:rFonts w:ascii="Courier New" w:hAnsi="Courier New" w:cs="Courier New"/>
                <w:sz w:val="18"/>
                <w:szCs w:val="18"/>
                <w:lang w:val="en-US"/>
              </w:rPr>
              <w:t>5</w:t>
            </w:r>
          </w:p>
          <w:p w14:paraId="3531B91D" w14:textId="77777777" w:rsidR="006D12E8" w:rsidRDefault="006D12E8" w:rsidP="009F10EA">
            <w:pPr>
              <w:pStyle w:val="BodyText"/>
              <w:spacing w:after="0"/>
              <w:rPr>
                <w:rFonts w:ascii="Courier New" w:hAnsi="Courier New" w:cs="Courier New"/>
                <w:sz w:val="18"/>
                <w:szCs w:val="18"/>
                <w:lang w:val="en-US"/>
              </w:rPr>
            </w:pPr>
            <w:r>
              <w:rPr>
                <w:rFonts w:ascii="Courier New" w:hAnsi="Courier New" w:cs="Courier New"/>
                <w:sz w:val="18"/>
                <w:szCs w:val="18"/>
                <w:lang w:val="en-US"/>
              </w:rPr>
              <w:t>6</w:t>
            </w:r>
          </w:p>
          <w:p w14:paraId="4F974A74" w14:textId="77777777" w:rsidR="006D12E8" w:rsidRDefault="006D12E8" w:rsidP="009F10EA">
            <w:pPr>
              <w:pStyle w:val="BodyText"/>
              <w:spacing w:after="0"/>
              <w:rPr>
                <w:rFonts w:ascii="Courier New" w:hAnsi="Courier New" w:cs="Courier New"/>
                <w:sz w:val="18"/>
                <w:szCs w:val="18"/>
                <w:lang w:val="en-US"/>
              </w:rPr>
            </w:pPr>
            <w:r>
              <w:rPr>
                <w:rFonts w:ascii="Courier New" w:hAnsi="Courier New" w:cs="Courier New"/>
                <w:sz w:val="18"/>
                <w:szCs w:val="18"/>
                <w:lang w:val="en-US"/>
              </w:rPr>
              <w:t>7</w:t>
            </w:r>
          </w:p>
          <w:p w14:paraId="7A101177" w14:textId="77777777" w:rsidR="006D12E8" w:rsidRDefault="006D12E8" w:rsidP="009F10EA">
            <w:pPr>
              <w:pStyle w:val="BodyText"/>
              <w:spacing w:after="0"/>
              <w:rPr>
                <w:rFonts w:ascii="Courier New" w:hAnsi="Courier New" w:cs="Courier New"/>
                <w:sz w:val="18"/>
                <w:szCs w:val="18"/>
                <w:lang w:val="en-US"/>
              </w:rPr>
            </w:pPr>
            <w:r>
              <w:rPr>
                <w:rFonts w:ascii="Courier New" w:hAnsi="Courier New" w:cs="Courier New"/>
                <w:sz w:val="18"/>
                <w:szCs w:val="18"/>
                <w:lang w:val="en-US"/>
              </w:rPr>
              <w:t>8</w:t>
            </w:r>
          </w:p>
          <w:p w14:paraId="557AED74" w14:textId="77777777" w:rsidR="006D12E8" w:rsidRDefault="006D12E8" w:rsidP="009F10EA">
            <w:pPr>
              <w:pStyle w:val="BodyText"/>
              <w:spacing w:after="0"/>
              <w:rPr>
                <w:rFonts w:ascii="Courier New" w:hAnsi="Courier New" w:cs="Courier New"/>
                <w:sz w:val="18"/>
                <w:szCs w:val="18"/>
                <w:lang w:val="en-US"/>
              </w:rPr>
            </w:pPr>
            <w:r>
              <w:rPr>
                <w:rFonts w:ascii="Courier New" w:hAnsi="Courier New" w:cs="Courier New"/>
                <w:sz w:val="18"/>
                <w:szCs w:val="18"/>
                <w:lang w:val="en-US"/>
              </w:rPr>
              <w:t>9</w:t>
            </w:r>
          </w:p>
          <w:p w14:paraId="67F45248" w14:textId="77777777" w:rsidR="006D12E8" w:rsidRDefault="006D12E8" w:rsidP="009F10EA">
            <w:pPr>
              <w:pStyle w:val="BodyText"/>
              <w:spacing w:after="0"/>
              <w:rPr>
                <w:rFonts w:ascii="Courier New" w:hAnsi="Courier New" w:cs="Courier New"/>
                <w:sz w:val="18"/>
                <w:szCs w:val="18"/>
                <w:lang w:val="en-US"/>
              </w:rPr>
            </w:pPr>
            <w:r>
              <w:rPr>
                <w:rFonts w:ascii="Courier New" w:hAnsi="Courier New" w:cs="Courier New"/>
                <w:sz w:val="18"/>
                <w:szCs w:val="18"/>
                <w:lang w:val="en-US"/>
              </w:rPr>
              <w:t>10</w:t>
            </w:r>
          </w:p>
          <w:p w14:paraId="23057783" w14:textId="77777777" w:rsidR="006D12E8" w:rsidRDefault="006D12E8" w:rsidP="009F10EA">
            <w:pPr>
              <w:pStyle w:val="BodyText"/>
              <w:spacing w:after="0"/>
              <w:rPr>
                <w:rFonts w:ascii="Courier New" w:hAnsi="Courier New" w:cs="Courier New"/>
                <w:sz w:val="18"/>
                <w:szCs w:val="18"/>
                <w:lang w:val="en-US"/>
              </w:rPr>
            </w:pPr>
            <w:r>
              <w:rPr>
                <w:rFonts w:ascii="Courier New" w:hAnsi="Courier New" w:cs="Courier New"/>
                <w:sz w:val="18"/>
                <w:szCs w:val="18"/>
                <w:lang w:val="en-US"/>
              </w:rPr>
              <w:t>11</w:t>
            </w:r>
          </w:p>
          <w:p w14:paraId="23C6B0E3" w14:textId="77777777" w:rsidR="006D12E8" w:rsidRDefault="006D12E8" w:rsidP="009F10EA">
            <w:pPr>
              <w:pStyle w:val="BodyText"/>
              <w:spacing w:after="0"/>
              <w:rPr>
                <w:rFonts w:ascii="Courier New" w:hAnsi="Courier New" w:cs="Courier New"/>
                <w:sz w:val="18"/>
                <w:szCs w:val="18"/>
                <w:lang w:val="en-US"/>
              </w:rPr>
            </w:pPr>
            <w:r>
              <w:rPr>
                <w:rFonts w:ascii="Courier New" w:hAnsi="Courier New" w:cs="Courier New"/>
                <w:sz w:val="18"/>
                <w:szCs w:val="18"/>
                <w:lang w:val="en-US"/>
              </w:rPr>
              <w:t>12</w:t>
            </w:r>
          </w:p>
          <w:p w14:paraId="187CB535" w14:textId="77777777" w:rsidR="006D12E8" w:rsidRDefault="006D12E8" w:rsidP="009F10EA">
            <w:pPr>
              <w:pStyle w:val="BodyText"/>
              <w:spacing w:after="0"/>
              <w:rPr>
                <w:rFonts w:ascii="Courier New" w:hAnsi="Courier New" w:cs="Courier New"/>
                <w:sz w:val="18"/>
                <w:szCs w:val="18"/>
                <w:lang w:val="en-US"/>
              </w:rPr>
            </w:pPr>
            <w:r>
              <w:rPr>
                <w:rFonts w:ascii="Courier New" w:hAnsi="Courier New" w:cs="Courier New"/>
                <w:sz w:val="18"/>
                <w:szCs w:val="18"/>
                <w:lang w:val="en-US"/>
              </w:rPr>
              <w:t>13</w:t>
            </w:r>
          </w:p>
          <w:p w14:paraId="03406356" w14:textId="77777777" w:rsidR="006D12E8" w:rsidRDefault="006D12E8" w:rsidP="009F10EA">
            <w:pPr>
              <w:pStyle w:val="BodyText"/>
              <w:spacing w:after="0"/>
              <w:rPr>
                <w:rFonts w:ascii="Courier New" w:hAnsi="Courier New" w:cs="Courier New"/>
                <w:sz w:val="18"/>
                <w:szCs w:val="18"/>
                <w:lang w:val="en-US"/>
              </w:rPr>
            </w:pPr>
            <w:r>
              <w:rPr>
                <w:rFonts w:ascii="Courier New" w:hAnsi="Courier New" w:cs="Courier New"/>
                <w:sz w:val="18"/>
                <w:szCs w:val="18"/>
                <w:lang w:val="en-US"/>
              </w:rPr>
              <w:t>14</w:t>
            </w:r>
          </w:p>
          <w:p w14:paraId="582F8CBE" w14:textId="77777777" w:rsidR="006D12E8" w:rsidRDefault="006D12E8" w:rsidP="009F10EA">
            <w:pPr>
              <w:pStyle w:val="BodyText"/>
              <w:spacing w:after="0"/>
              <w:rPr>
                <w:rFonts w:ascii="Courier New" w:hAnsi="Courier New" w:cs="Courier New"/>
                <w:sz w:val="18"/>
                <w:szCs w:val="18"/>
                <w:lang w:val="en-US"/>
              </w:rPr>
            </w:pPr>
            <w:r>
              <w:rPr>
                <w:rFonts w:ascii="Courier New" w:hAnsi="Courier New" w:cs="Courier New"/>
                <w:sz w:val="18"/>
                <w:szCs w:val="18"/>
                <w:lang w:val="en-US"/>
              </w:rPr>
              <w:t>15</w:t>
            </w:r>
          </w:p>
          <w:p w14:paraId="33373F33" w14:textId="77777777" w:rsidR="006D12E8" w:rsidRDefault="006D12E8" w:rsidP="009F10EA">
            <w:pPr>
              <w:pStyle w:val="BodyText"/>
              <w:spacing w:after="0"/>
              <w:rPr>
                <w:rFonts w:ascii="Courier New" w:hAnsi="Courier New" w:cs="Courier New"/>
                <w:sz w:val="18"/>
                <w:szCs w:val="18"/>
                <w:lang w:val="en-US"/>
              </w:rPr>
            </w:pPr>
            <w:r>
              <w:rPr>
                <w:rFonts w:ascii="Courier New" w:hAnsi="Courier New" w:cs="Courier New"/>
                <w:sz w:val="18"/>
                <w:szCs w:val="18"/>
                <w:lang w:val="en-US"/>
              </w:rPr>
              <w:t>16</w:t>
            </w:r>
          </w:p>
          <w:p w14:paraId="698060C4" w14:textId="77777777" w:rsidR="006D12E8" w:rsidRDefault="006D12E8" w:rsidP="009F10EA">
            <w:pPr>
              <w:pStyle w:val="BodyText"/>
              <w:spacing w:after="0"/>
              <w:rPr>
                <w:rFonts w:ascii="Courier New" w:hAnsi="Courier New" w:cs="Courier New"/>
                <w:sz w:val="18"/>
                <w:szCs w:val="18"/>
                <w:lang w:val="en-US"/>
              </w:rPr>
            </w:pPr>
            <w:r>
              <w:rPr>
                <w:rFonts w:ascii="Courier New" w:hAnsi="Courier New" w:cs="Courier New"/>
                <w:sz w:val="18"/>
                <w:szCs w:val="18"/>
                <w:lang w:val="en-US"/>
              </w:rPr>
              <w:t>17</w:t>
            </w:r>
          </w:p>
          <w:p w14:paraId="7D0D25DA" w14:textId="77777777" w:rsidR="006D12E8" w:rsidRDefault="006D12E8" w:rsidP="009F10EA">
            <w:pPr>
              <w:pStyle w:val="BodyText"/>
              <w:spacing w:after="0"/>
              <w:rPr>
                <w:rFonts w:ascii="Courier New" w:hAnsi="Courier New" w:cs="Courier New"/>
                <w:sz w:val="18"/>
                <w:szCs w:val="18"/>
                <w:lang w:val="en-US"/>
              </w:rPr>
            </w:pPr>
            <w:r>
              <w:rPr>
                <w:rFonts w:ascii="Courier New" w:hAnsi="Courier New" w:cs="Courier New"/>
                <w:sz w:val="18"/>
                <w:szCs w:val="18"/>
                <w:lang w:val="en-US"/>
              </w:rPr>
              <w:t>18</w:t>
            </w:r>
          </w:p>
          <w:p w14:paraId="7C72168D" w14:textId="77777777" w:rsidR="006D12E8" w:rsidRDefault="006D12E8" w:rsidP="009F10EA">
            <w:pPr>
              <w:pStyle w:val="BodyText"/>
              <w:spacing w:after="0"/>
              <w:rPr>
                <w:rFonts w:ascii="Courier New" w:hAnsi="Courier New" w:cs="Courier New"/>
                <w:sz w:val="18"/>
                <w:szCs w:val="18"/>
                <w:lang w:val="en-US"/>
              </w:rPr>
            </w:pPr>
            <w:r>
              <w:rPr>
                <w:rFonts w:ascii="Courier New" w:hAnsi="Courier New" w:cs="Courier New"/>
                <w:sz w:val="18"/>
                <w:szCs w:val="18"/>
                <w:lang w:val="en-US"/>
              </w:rPr>
              <w:t>19</w:t>
            </w:r>
          </w:p>
          <w:p w14:paraId="3FD810E4" w14:textId="77777777" w:rsidR="006D12E8" w:rsidRPr="00503E22" w:rsidRDefault="006D12E8" w:rsidP="009F10EA">
            <w:pPr>
              <w:pStyle w:val="BodyText"/>
              <w:spacing w:after="0"/>
              <w:rPr>
                <w:rFonts w:ascii="Courier New" w:hAnsi="Courier New" w:cs="Courier New"/>
                <w:sz w:val="18"/>
                <w:szCs w:val="18"/>
                <w:lang w:val="en-US"/>
              </w:rPr>
            </w:pPr>
            <w:r>
              <w:rPr>
                <w:rFonts w:ascii="Courier New" w:hAnsi="Courier New" w:cs="Courier New"/>
                <w:sz w:val="18"/>
                <w:szCs w:val="18"/>
                <w:lang w:val="en-US"/>
              </w:rPr>
              <w:t>20</w:t>
            </w:r>
          </w:p>
        </w:tc>
        <w:tc>
          <w:tcPr>
            <w:tcW w:w="7482" w:type="dxa"/>
          </w:tcPr>
          <w:p w14:paraId="5F0CC36F" w14:textId="77777777" w:rsidR="006D12E8" w:rsidRPr="00F107EB" w:rsidRDefault="006D12E8" w:rsidP="009F10EA">
            <w:pPr>
              <w:pStyle w:val="BodyText"/>
              <w:spacing w:after="0"/>
              <w:jc w:val="left"/>
              <w:rPr>
                <w:rFonts w:ascii="Courier New" w:hAnsi="Courier New" w:cs="Courier New"/>
                <w:sz w:val="18"/>
                <w:szCs w:val="18"/>
                <w:lang w:val="en-US"/>
              </w:rPr>
            </w:pPr>
            <w:r>
              <w:rPr>
                <w:rFonts w:ascii="Courier New" w:hAnsi="Courier New" w:cs="Courier New"/>
                <w:sz w:val="18"/>
                <w:szCs w:val="18"/>
                <w:lang w:val="en-US"/>
              </w:rPr>
              <w:t>...</w:t>
            </w:r>
          </w:p>
          <w:p w14:paraId="07B2538B" w14:textId="77777777" w:rsidR="006D12E8" w:rsidRPr="00F107EB" w:rsidRDefault="006D12E8" w:rsidP="009F10EA">
            <w:pPr>
              <w:pStyle w:val="BodyText"/>
              <w:spacing w:after="0"/>
              <w:jc w:val="left"/>
              <w:rPr>
                <w:rFonts w:ascii="Courier New" w:hAnsi="Courier New" w:cs="Courier New"/>
                <w:sz w:val="18"/>
                <w:szCs w:val="18"/>
                <w:lang w:val="en-US"/>
              </w:rPr>
            </w:pPr>
          </w:p>
          <w:p w14:paraId="5F3BA348" w14:textId="77777777" w:rsidR="006D12E8" w:rsidRPr="000D46EC" w:rsidRDefault="006D12E8" w:rsidP="009F10EA">
            <w:pPr>
              <w:pStyle w:val="BodyText"/>
              <w:spacing w:after="0"/>
              <w:jc w:val="left"/>
              <w:rPr>
                <w:rFonts w:ascii="Courier New" w:hAnsi="Courier New" w:cs="Courier New"/>
                <w:sz w:val="18"/>
                <w:szCs w:val="18"/>
                <w:lang w:val="en-US"/>
              </w:rPr>
            </w:pPr>
            <w:r w:rsidRPr="000D46EC">
              <w:rPr>
                <w:rFonts w:ascii="Courier New" w:hAnsi="Courier New" w:cs="Courier New"/>
                <w:sz w:val="18"/>
                <w:szCs w:val="18"/>
                <w:lang w:val="en-US"/>
              </w:rPr>
              <w:t>class NodesList(ListAPIView):</w:t>
            </w:r>
          </w:p>
          <w:p w14:paraId="0DF3EC4F" w14:textId="77777777" w:rsidR="006D12E8" w:rsidRPr="000D46EC" w:rsidRDefault="006D12E8" w:rsidP="009F10EA">
            <w:pPr>
              <w:pStyle w:val="BodyText"/>
              <w:spacing w:after="0"/>
              <w:jc w:val="left"/>
              <w:rPr>
                <w:rFonts w:ascii="Courier New" w:hAnsi="Courier New" w:cs="Courier New"/>
                <w:sz w:val="18"/>
                <w:szCs w:val="18"/>
                <w:lang w:val="en-US"/>
              </w:rPr>
            </w:pPr>
            <w:r w:rsidRPr="000D46EC">
              <w:rPr>
                <w:rFonts w:ascii="Courier New" w:hAnsi="Courier New" w:cs="Courier New"/>
                <w:sz w:val="18"/>
                <w:szCs w:val="18"/>
                <w:lang w:val="en-US"/>
              </w:rPr>
              <w:t xml:space="preserve">    </w:t>
            </w:r>
          </w:p>
          <w:p w14:paraId="61BD3C6F" w14:textId="77777777" w:rsidR="006D12E8" w:rsidRPr="000D46EC" w:rsidRDefault="006D12E8" w:rsidP="009F10EA">
            <w:pPr>
              <w:pStyle w:val="BodyText"/>
              <w:spacing w:after="0"/>
              <w:jc w:val="left"/>
              <w:rPr>
                <w:rFonts w:ascii="Courier New" w:hAnsi="Courier New" w:cs="Courier New"/>
                <w:sz w:val="18"/>
                <w:szCs w:val="18"/>
                <w:lang w:val="en-US"/>
              </w:rPr>
            </w:pPr>
            <w:r w:rsidRPr="000D46EC">
              <w:rPr>
                <w:rFonts w:ascii="Courier New" w:hAnsi="Courier New" w:cs="Courier New"/>
                <w:sz w:val="18"/>
                <w:szCs w:val="18"/>
                <w:lang w:val="en-US"/>
              </w:rPr>
              <w:t xml:space="preserve">    authentication_classes = (JSONWebTokenAuthentication,)</w:t>
            </w:r>
          </w:p>
          <w:p w14:paraId="33C44ED5" w14:textId="77777777" w:rsidR="006D12E8" w:rsidRPr="000D46EC" w:rsidRDefault="006D12E8" w:rsidP="009F10EA">
            <w:pPr>
              <w:pStyle w:val="BodyText"/>
              <w:spacing w:after="0"/>
              <w:jc w:val="left"/>
              <w:rPr>
                <w:rFonts w:ascii="Courier New" w:hAnsi="Courier New" w:cs="Courier New"/>
                <w:sz w:val="18"/>
                <w:szCs w:val="18"/>
                <w:lang w:val="en-US"/>
              </w:rPr>
            </w:pPr>
            <w:r w:rsidRPr="000D46EC">
              <w:rPr>
                <w:rFonts w:ascii="Courier New" w:hAnsi="Courier New" w:cs="Courier New"/>
                <w:sz w:val="18"/>
                <w:szCs w:val="18"/>
                <w:lang w:val="en-US"/>
              </w:rPr>
              <w:t xml:space="preserve">    permission_classes = (IsUser,)</w:t>
            </w:r>
          </w:p>
          <w:p w14:paraId="0D11196C" w14:textId="77777777" w:rsidR="006D12E8" w:rsidRPr="000D46EC" w:rsidRDefault="006D12E8" w:rsidP="009F10EA">
            <w:pPr>
              <w:pStyle w:val="BodyText"/>
              <w:spacing w:after="0"/>
              <w:jc w:val="left"/>
              <w:rPr>
                <w:rFonts w:ascii="Courier New" w:hAnsi="Courier New" w:cs="Courier New"/>
                <w:sz w:val="18"/>
                <w:szCs w:val="18"/>
                <w:lang w:val="en-US"/>
              </w:rPr>
            </w:pPr>
            <w:r w:rsidRPr="000D46EC">
              <w:rPr>
                <w:rFonts w:ascii="Courier New" w:hAnsi="Courier New" w:cs="Courier New"/>
                <w:sz w:val="18"/>
                <w:szCs w:val="18"/>
                <w:lang w:val="en-US"/>
              </w:rPr>
              <w:t xml:space="preserve">    se</w:t>
            </w:r>
            <w:r>
              <w:rPr>
                <w:rFonts w:ascii="Courier New" w:hAnsi="Courier New" w:cs="Courier New"/>
                <w:sz w:val="18"/>
                <w:szCs w:val="18"/>
                <w:lang w:val="en-US"/>
              </w:rPr>
              <w:t>rializer_class = NodeSerializer</w:t>
            </w:r>
          </w:p>
          <w:p w14:paraId="6409081E" w14:textId="77777777" w:rsidR="006D12E8" w:rsidRPr="000D46EC" w:rsidRDefault="006D12E8" w:rsidP="009F10EA">
            <w:pPr>
              <w:pStyle w:val="BodyText"/>
              <w:spacing w:after="0"/>
              <w:jc w:val="left"/>
              <w:rPr>
                <w:rFonts w:ascii="Courier New" w:hAnsi="Courier New" w:cs="Courier New"/>
                <w:sz w:val="18"/>
                <w:szCs w:val="18"/>
                <w:lang w:val="en-US"/>
              </w:rPr>
            </w:pPr>
            <w:r w:rsidRPr="000D46EC">
              <w:rPr>
                <w:rFonts w:ascii="Courier New" w:hAnsi="Courier New" w:cs="Courier New"/>
                <w:sz w:val="18"/>
                <w:szCs w:val="18"/>
                <w:lang w:val="en-US"/>
              </w:rPr>
              <w:t xml:space="preserve">    </w:t>
            </w:r>
            <w:r>
              <w:rPr>
                <w:rFonts w:ascii="Courier New" w:hAnsi="Courier New" w:cs="Courier New"/>
                <w:sz w:val="18"/>
                <w:szCs w:val="18"/>
                <w:lang w:val="en-US"/>
              </w:rPr>
              <w:t>...</w:t>
            </w:r>
          </w:p>
          <w:p w14:paraId="49895677" w14:textId="77777777" w:rsidR="006D12E8" w:rsidRPr="006D12E8" w:rsidRDefault="006D12E8" w:rsidP="006D12E8">
            <w:pPr>
              <w:pStyle w:val="BodyText"/>
              <w:spacing w:after="0"/>
              <w:jc w:val="left"/>
              <w:rPr>
                <w:rFonts w:ascii="Courier New" w:hAnsi="Courier New" w:cs="Courier New"/>
                <w:sz w:val="18"/>
                <w:szCs w:val="18"/>
                <w:lang w:val="en-US"/>
              </w:rPr>
            </w:pPr>
            <w:r w:rsidRPr="000D46EC">
              <w:rPr>
                <w:rFonts w:ascii="Courier New" w:hAnsi="Courier New" w:cs="Courier New"/>
                <w:sz w:val="18"/>
                <w:szCs w:val="18"/>
                <w:lang w:val="en-US"/>
              </w:rPr>
              <w:t xml:space="preserve">    </w:t>
            </w:r>
            <w:r w:rsidRPr="006D12E8">
              <w:rPr>
                <w:rFonts w:ascii="Courier New" w:hAnsi="Courier New" w:cs="Courier New"/>
                <w:sz w:val="18"/>
                <w:szCs w:val="18"/>
                <w:lang w:val="en-US"/>
              </w:rPr>
              <w:t>def get(self, request, *args, **kwargs):</w:t>
            </w:r>
          </w:p>
          <w:p w14:paraId="34C6FED4" w14:textId="77777777" w:rsidR="006D12E8" w:rsidRPr="006D12E8" w:rsidRDefault="006D12E8" w:rsidP="006D12E8">
            <w:pPr>
              <w:pStyle w:val="BodyText"/>
              <w:spacing w:after="0"/>
              <w:jc w:val="left"/>
              <w:rPr>
                <w:rFonts w:ascii="Courier New" w:hAnsi="Courier New" w:cs="Courier New"/>
                <w:sz w:val="18"/>
                <w:szCs w:val="18"/>
                <w:lang w:val="en-US"/>
              </w:rPr>
            </w:pPr>
            <w:r w:rsidRPr="006D12E8">
              <w:rPr>
                <w:rFonts w:ascii="Courier New" w:hAnsi="Courier New" w:cs="Courier New"/>
                <w:sz w:val="18"/>
                <w:szCs w:val="18"/>
                <w:lang w:val="en-US"/>
              </w:rPr>
              <w:t xml:space="preserve">        queryset = self.filter_queryset(self.get_nodes(request.user, request.GET.get('role')))</w:t>
            </w:r>
          </w:p>
          <w:p w14:paraId="512ADE8F" w14:textId="77777777" w:rsidR="006D12E8" w:rsidRPr="006D12E8" w:rsidRDefault="006D12E8" w:rsidP="006D12E8">
            <w:pPr>
              <w:pStyle w:val="BodyText"/>
              <w:spacing w:after="0"/>
              <w:jc w:val="left"/>
              <w:rPr>
                <w:rFonts w:ascii="Courier New" w:hAnsi="Courier New" w:cs="Courier New"/>
                <w:sz w:val="18"/>
                <w:szCs w:val="18"/>
                <w:lang w:val="en-US"/>
              </w:rPr>
            </w:pPr>
            <w:r w:rsidRPr="006D12E8">
              <w:rPr>
                <w:rFonts w:ascii="Courier New" w:hAnsi="Courier New" w:cs="Courier New"/>
                <w:sz w:val="18"/>
                <w:szCs w:val="18"/>
                <w:lang w:val="en-US"/>
              </w:rPr>
              <w:t xml:space="preserve">        page = self.paginate_queryset(queryset)</w:t>
            </w:r>
          </w:p>
          <w:p w14:paraId="74A90217" w14:textId="77777777" w:rsidR="006D12E8" w:rsidRPr="006D12E8" w:rsidRDefault="006D12E8" w:rsidP="006D12E8">
            <w:pPr>
              <w:pStyle w:val="BodyText"/>
              <w:spacing w:after="0"/>
              <w:jc w:val="left"/>
              <w:rPr>
                <w:rFonts w:ascii="Courier New" w:hAnsi="Courier New" w:cs="Courier New"/>
                <w:sz w:val="18"/>
                <w:szCs w:val="18"/>
                <w:lang w:val="en-US"/>
              </w:rPr>
            </w:pPr>
            <w:r w:rsidRPr="006D12E8">
              <w:rPr>
                <w:rFonts w:ascii="Courier New" w:hAnsi="Courier New" w:cs="Courier New"/>
                <w:sz w:val="18"/>
                <w:szCs w:val="18"/>
                <w:lang w:val="en-US"/>
              </w:rPr>
              <w:t xml:space="preserve">        if page is not None:</w:t>
            </w:r>
          </w:p>
          <w:p w14:paraId="12C22D03" w14:textId="77777777" w:rsidR="006D12E8" w:rsidRPr="006D12E8" w:rsidRDefault="006D12E8" w:rsidP="006D12E8">
            <w:pPr>
              <w:pStyle w:val="BodyText"/>
              <w:spacing w:after="0"/>
              <w:jc w:val="left"/>
              <w:rPr>
                <w:rFonts w:ascii="Courier New" w:hAnsi="Courier New" w:cs="Courier New"/>
                <w:sz w:val="18"/>
                <w:szCs w:val="18"/>
                <w:lang w:val="en-US"/>
              </w:rPr>
            </w:pPr>
            <w:r w:rsidRPr="006D12E8">
              <w:rPr>
                <w:rFonts w:ascii="Courier New" w:hAnsi="Courier New" w:cs="Courier New"/>
                <w:sz w:val="18"/>
                <w:szCs w:val="18"/>
                <w:lang w:val="en-US"/>
              </w:rPr>
              <w:t xml:space="preserve">            serializer = NodeSerializer(page, many=True, context={'request': request})</w:t>
            </w:r>
          </w:p>
          <w:p w14:paraId="3E457AEC" w14:textId="77777777" w:rsidR="006D12E8" w:rsidRPr="006D12E8" w:rsidRDefault="006D12E8" w:rsidP="006D12E8">
            <w:pPr>
              <w:pStyle w:val="BodyText"/>
              <w:spacing w:after="0"/>
              <w:jc w:val="left"/>
              <w:rPr>
                <w:rFonts w:ascii="Courier New" w:hAnsi="Courier New" w:cs="Courier New"/>
                <w:sz w:val="18"/>
                <w:szCs w:val="18"/>
                <w:lang w:val="en-US"/>
              </w:rPr>
            </w:pPr>
            <w:r w:rsidRPr="006D12E8">
              <w:rPr>
                <w:rFonts w:ascii="Courier New" w:hAnsi="Courier New" w:cs="Courier New"/>
                <w:sz w:val="18"/>
                <w:szCs w:val="18"/>
                <w:lang w:val="en-US"/>
              </w:rPr>
              <w:t xml:space="preserve">            return self.get_paginated_response(serializer.data)</w:t>
            </w:r>
          </w:p>
          <w:p w14:paraId="0A89775F" w14:textId="77777777" w:rsidR="006D12E8" w:rsidRPr="006D12E8" w:rsidRDefault="006D12E8" w:rsidP="006D12E8">
            <w:pPr>
              <w:pStyle w:val="BodyText"/>
              <w:spacing w:after="0"/>
              <w:jc w:val="left"/>
              <w:rPr>
                <w:rFonts w:ascii="Courier New" w:hAnsi="Courier New" w:cs="Courier New"/>
                <w:sz w:val="18"/>
                <w:szCs w:val="18"/>
                <w:lang w:val="en-US"/>
              </w:rPr>
            </w:pPr>
          </w:p>
          <w:p w14:paraId="56B51D80" w14:textId="77777777" w:rsidR="006D12E8" w:rsidRPr="006D12E8" w:rsidRDefault="006D12E8" w:rsidP="006D12E8">
            <w:pPr>
              <w:pStyle w:val="BodyText"/>
              <w:spacing w:after="0"/>
              <w:jc w:val="left"/>
              <w:rPr>
                <w:rFonts w:ascii="Courier New" w:hAnsi="Courier New" w:cs="Courier New"/>
                <w:sz w:val="18"/>
                <w:szCs w:val="18"/>
                <w:lang w:val="en-US"/>
              </w:rPr>
            </w:pPr>
            <w:r w:rsidRPr="006D12E8">
              <w:rPr>
                <w:rFonts w:ascii="Courier New" w:hAnsi="Courier New" w:cs="Courier New"/>
                <w:sz w:val="18"/>
                <w:szCs w:val="18"/>
                <w:lang w:val="en-US"/>
              </w:rPr>
              <w:t xml:space="preserve">        serializer = self.get_serializer(queryset, many=True)</w:t>
            </w:r>
          </w:p>
          <w:p w14:paraId="7D3994DB" w14:textId="77777777" w:rsidR="006D12E8" w:rsidRPr="00503E22" w:rsidRDefault="006D12E8" w:rsidP="006D12E8">
            <w:pPr>
              <w:pStyle w:val="BodyText"/>
              <w:spacing w:after="0"/>
              <w:jc w:val="left"/>
              <w:rPr>
                <w:rFonts w:ascii="Courier New" w:hAnsi="Courier New" w:cs="Courier New"/>
                <w:sz w:val="18"/>
                <w:szCs w:val="18"/>
                <w:lang w:val="en-US"/>
              </w:rPr>
            </w:pPr>
            <w:r w:rsidRPr="006D12E8">
              <w:rPr>
                <w:rFonts w:ascii="Courier New" w:hAnsi="Courier New" w:cs="Courier New"/>
                <w:sz w:val="18"/>
                <w:szCs w:val="18"/>
                <w:lang w:val="en-US"/>
              </w:rPr>
              <w:t xml:space="preserve">        return Response(serializer.data)</w:t>
            </w:r>
          </w:p>
        </w:tc>
      </w:tr>
    </w:tbl>
    <w:p w14:paraId="0A2B561F" w14:textId="77777777" w:rsidR="00D92C64" w:rsidRDefault="00D92C64" w:rsidP="00D92C64">
      <w:pPr>
        <w:pStyle w:val="BodyText"/>
        <w:spacing w:before="240"/>
        <w:ind w:left="720" w:hanging="360"/>
        <w:rPr>
          <w:lang w:val="en-US"/>
        </w:rPr>
      </w:pPr>
      <w:r>
        <w:rPr>
          <w:lang w:val="en-US"/>
        </w:rPr>
        <w:t>Penjelasan dari potongan kode program diatas adalah:</w:t>
      </w:r>
    </w:p>
    <w:p w14:paraId="3B93A3B3" w14:textId="77777777" w:rsidR="00D92C64" w:rsidRDefault="00D92C64" w:rsidP="00E02D4A">
      <w:pPr>
        <w:pStyle w:val="BodyText"/>
        <w:numPr>
          <w:ilvl w:val="0"/>
          <w:numId w:val="69"/>
        </w:numPr>
        <w:rPr>
          <w:lang w:val="en-US"/>
        </w:rPr>
      </w:pPr>
      <w:r>
        <w:rPr>
          <w:lang w:val="en-US"/>
        </w:rPr>
        <w:t xml:space="preserve">Baris 3, deklarasi kelas </w:t>
      </w:r>
      <w:r>
        <w:rPr>
          <w:rFonts w:ascii="Courier New" w:hAnsi="Courier New" w:cs="Courier New"/>
          <w:sz w:val="20"/>
          <w:szCs w:val="18"/>
          <w:lang w:val="en-US"/>
        </w:rPr>
        <w:t>Nodes</w:t>
      </w:r>
      <w:r w:rsidRPr="003316B3">
        <w:rPr>
          <w:rFonts w:ascii="Courier New" w:hAnsi="Courier New" w:cs="Courier New"/>
          <w:sz w:val="20"/>
          <w:szCs w:val="18"/>
          <w:lang w:val="en-US"/>
        </w:rPr>
        <w:t>List</w:t>
      </w:r>
      <w:r>
        <w:rPr>
          <w:lang w:val="en-US"/>
        </w:rPr>
        <w:t xml:space="preserve"> yang mewarisi atribut dan </w:t>
      </w:r>
      <w:r>
        <w:rPr>
          <w:i/>
          <w:lang w:val="en-US"/>
        </w:rPr>
        <w:t>method</w:t>
      </w:r>
      <w:r>
        <w:rPr>
          <w:lang w:val="en-US"/>
        </w:rPr>
        <w:t xml:space="preserve"> dari kelas </w:t>
      </w:r>
      <w:r w:rsidRPr="0070239E">
        <w:rPr>
          <w:rFonts w:ascii="Courier New" w:hAnsi="Courier New" w:cs="Courier New"/>
          <w:sz w:val="20"/>
          <w:szCs w:val="18"/>
          <w:lang w:val="en-US"/>
        </w:rPr>
        <w:t>ListAPIView</w:t>
      </w:r>
      <w:r>
        <w:rPr>
          <w:lang w:val="en-US"/>
        </w:rPr>
        <w:t>.</w:t>
      </w:r>
    </w:p>
    <w:p w14:paraId="29FBEBF6" w14:textId="77777777" w:rsidR="00D92C64" w:rsidRDefault="00D92C64" w:rsidP="00E02D4A">
      <w:pPr>
        <w:pStyle w:val="BodyText"/>
        <w:numPr>
          <w:ilvl w:val="0"/>
          <w:numId w:val="69"/>
        </w:numPr>
        <w:rPr>
          <w:lang w:val="en-US"/>
        </w:rPr>
      </w:pPr>
      <w:r>
        <w:rPr>
          <w:lang w:val="en-US"/>
        </w:rPr>
        <w:t xml:space="preserve">Baris 5, deklarasi atribut kelas yang mendeskripsikan bahwa otentikasi pada kriteria ini menggunakan token akses JWT. Kelas yang menangani otentikasi tersebut adalah </w:t>
      </w:r>
      <w:r w:rsidRPr="0070239E">
        <w:rPr>
          <w:rFonts w:ascii="Courier New" w:hAnsi="Courier New" w:cs="Courier New"/>
          <w:sz w:val="20"/>
          <w:szCs w:val="18"/>
          <w:lang w:val="en-US"/>
        </w:rPr>
        <w:t>JSONWebTokenAuthentication</w:t>
      </w:r>
      <w:r>
        <w:rPr>
          <w:lang w:val="en-US"/>
        </w:rPr>
        <w:t>.</w:t>
      </w:r>
    </w:p>
    <w:p w14:paraId="4097FF5A" w14:textId="77777777" w:rsidR="00D92C64" w:rsidRDefault="00D92C64" w:rsidP="00E02D4A">
      <w:pPr>
        <w:pStyle w:val="BodyText"/>
        <w:numPr>
          <w:ilvl w:val="0"/>
          <w:numId w:val="69"/>
        </w:numPr>
        <w:rPr>
          <w:lang w:val="en-US"/>
        </w:rPr>
      </w:pPr>
      <w:r>
        <w:rPr>
          <w:lang w:val="en-US"/>
        </w:rPr>
        <w:lastRenderedPageBreak/>
        <w:t xml:space="preserve">Baris 6, deklarasi atribut kelas yang mendeskripsikan bahwa layanan ini membutuhkan otorisasi sebagai pengguna. Kelas yang menangani otorisasi tersebut adalah </w:t>
      </w:r>
      <w:r w:rsidRPr="00560945">
        <w:rPr>
          <w:rFonts w:ascii="Courier New" w:hAnsi="Courier New" w:cs="Courier New"/>
          <w:sz w:val="20"/>
          <w:szCs w:val="18"/>
          <w:lang w:val="en-US"/>
        </w:rPr>
        <w:t>IsUser</w:t>
      </w:r>
      <w:r>
        <w:rPr>
          <w:lang w:val="en-US"/>
        </w:rPr>
        <w:t>.</w:t>
      </w:r>
    </w:p>
    <w:p w14:paraId="222C085F" w14:textId="77777777" w:rsidR="00D92C64" w:rsidRDefault="00D92C64" w:rsidP="00E02D4A">
      <w:pPr>
        <w:pStyle w:val="BodyText"/>
        <w:numPr>
          <w:ilvl w:val="0"/>
          <w:numId w:val="69"/>
        </w:numPr>
        <w:rPr>
          <w:lang w:val="en-US"/>
        </w:rPr>
      </w:pPr>
      <w:r>
        <w:rPr>
          <w:lang w:val="en-US"/>
        </w:rPr>
        <w:t xml:space="preserve">Baris 7, deklarasi atribut kelas yang mendeskripsikan </w:t>
      </w:r>
      <w:r>
        <w:rPr>
          <w:i/>
          <w:lang w:val="en-US"/>
        </w:rPr>
        <w:t xml:space="preserve">serializer </w:t>
      </w:r>
      <w:r>
        <w:rPr>
          <w:lang w:val="en-US"/>
        </w:rPr>
        <w:t xml:space="preserve">untuk representasi data sensor sebelum dikirimkan kepada </w:t>
      </w:r>
      <w:r>
        <w:rPr>
          <w:i/>
          <w:lang w:val="en-US"/>
        </w:rPr>
        <w:t>client</w:t>
      </w:r>
      <w:r>
        <w:rPr>
          <w:lang w:val="en-US"/>
        </w:rPr>
        <w:t xml:space="preserve">. Kelas yang menangani representasi data sensor adalah </w:t>
      </w:r>
      <w:r w:rsidRPr="00560945">
        <w:rPr>
          <w:rFonts w:ascii="Courier New" w:hAnsi="Courier New" w:cs="Courier New"/>
          <w:sz w:val="20"/>
          <w:szCs w:val="18"/>
          <w:lang w:val="en-US"/>
        </w:rPr>
        <w:t>NodeSerializer</w:t>
      </w:r>
      <w:r>
        <w:rPr>
          <w:lang w:val="en-US"/>
        </w:rPr>
        <w:t>.</w:t>
      </w:r>
    </w:p>
    <w:p w14:paraId="0E49F4D7" w14:textId="77777777" w:rsidR="00D92C64" w:rsidRDefault="00D92C64" w:rsidP="00E02D4A">
      <w:pPr>
        <w:pStyle w:val="BodyText"/>
        <w:numPr>
          <w:ilvl w:val="0"/>
          <w:numId w:val="69"/>
        </w:numPr>
        <w:rPr>
          <w:lang w:val="en-US"/>
        </w:rPr>
      </w:pPr>
      <w:r>
        <w:rPr>
          <w:lang w:val="en-US"/>
        </w:rPr>
        <w:t xml:space="preserve">Baris 9, </w:t>
      </w:r>
      <w:r w:rsidRPr="00146859">
        <w:rPr>
          <w:i/>
          <w:lang w:val="en-US"/>
        </w:rPr>
        <w:t>override</w:t>
      </w:r>
      <w:r w:rsidRPr="00146859">
        <w:rPr>
          <w:lang w:val="en-US"/>
        </w:rPr>
        <w:t xml:space="preserve"> </w:t>
      </w:r>
      <w:r w:rsidRPr="00146859">
        <w:rPr>
          <w:i/>
          <w:lang w:val="en-US"/>
        </w:rPr>
        <w:t xml:space="preserve">method </w:t>
      </w:r>
      <w:r>
        <w:rPr>
          <w:rFonts w:ascii="Courier New" w:hAnsi="Courier New" w:cs="Courier New"/>
          <w:sz w:val="20"/>
          <w:szCs w:val="18"/>
          <w:lang w:val="en-US"/>
        </w:rPr>
        <w:t>get(</w:t>
      </w:r>
      <w:r w:rsidRPr="00146859">
        <w:rPr>
          <w:rFonts w:ascii="Courier New" w:hAnsi="Courier New" w:cs="Courier New"/>
          <w:sz w:val="20"/>
          <w:szCs w:val="18"/>
          <w:lang w:val="en-US"/>
        </w:rPr>
        <w:t>)</w:t>
      </w:r>
      <w:r w:rsidRPr="00146859">
        <w:rPr>
          <w:lang w:val="en-US"/>
        </w:rPr>
        <w:t xml:space="preserve"> dari kelas </w:t>
      </w:r>
      <w:r w:rsidRPr="00146859">
        <w:rPr>
          <w:rFonts w:ascii="Courier New" w:hAnsi="Courier New" w:cs="Courier New"/>
          <w:sz w:val="20"/>
          <w:szCs w:val="18"/>
          <w:lang w:val="en-US"/>
        </w:rPr>
        <w:t>ListAPIView.</w:t>
      </w:r>
      <w:r w:rsidRPr="00146859">
        <w:rPr>
          <w:lang w:val="en-US"/>
        </w:rPr>
        <w:t xml:space="preserve"> </w:t>
      </w:r>
      <w:r>
        <w:rPr>
          <w:i/>
          <w:lang w:val="en-US"/>
        </w:rPr>
        <w:t xml:space="preserve">Method </w:t>
      </w:r>
      <w:r>
        <w:rPr>
          <w:lang w:val="en-US"/>
        </w:rPr>
        <w:t>ini di-</w:t>
      </w:r>
      <w:r>
        <w:rPr>
          <w:i/>
          <w:lang w:val="en-US"/>
        </w:rPr>
        <w:t xml:space="preserve">override </w:t>
      </w:r>
      <w:r>
        <w:rPr>
          <w:lang w:val="en-US"/>
        </w:rPr>
        <w:t>untuk menspesifikasi penanganan permintaan HTTP GET.</w:t>
      </w:r>
    </w:p>
    <w:p w14:paraId="464284CB" w14:textId="77777777" w:rsidR="00D92C64" w:rsidRPr="00933A33" w:rsidRDefault="00D92C64" w:rsidP="00E02D4A">
      <w:pPr>
        <w:pStyle w:val="BodyText"/>
        <w:numPr>
          <w:ilvl w:val="0"/>
          <w:numId w:val="69"/>
        </w:numPr>
        <w:rPr>
          <w:lang w:val="en-US"/>
        </w:rPr>
      </w:pPr>
      <w:r>
        <w:rPr>
          <w:lang w:val="en-US"/>
        </w:rPr>
        <w:t>Baris 10-12</w:t>
      </w:r>
      <w:r w:rsidRPr="00933A33">
        <w:rPr>
          <w:lang w:val="en-US"/>
        </w:rPr>
        <w:t xml:space="preserve">, deklarasi variabel </w:t>
      </w:r>
      <w:r w:rsidRPr="00933A33">
        <w:rPr>
          <w:rFonts w:ascii="Courier New" w:hAnsi="Courier New" w:cs="Courier New"/>
          <w:sz w:val="20"/>
          <w:szCs w:val="18"/>
          <w:lang w:val="en-US"/>
        </w:rPr>
        <w:t xml:space="preserve">queryset </w:t>
      </w:r>
      <w:r w:rsidRPr="00933A33">
        <w:rPr>
          <w:lang w:val="en-US"/>
        </w:rPr>
        <w:t xml:space="preserve">yang </w:t>
      </w:r>
      <w:r>
        <w:rPr>
          <w:lang w:val="en-US"/>
        </w:rPr>
        <w:t xml:space="preserve">menampung perangkat node sehingga dapat digunakan fitur </w:t>
      </w:r>
      <w:r>
        <w:rPr>
          <w:i/>
          <w:lang w:val="en-US"/>
        </w:rPr>
        <w:t xml:space="preserve">pagination </w:t>
      </w:r>
      <w:r>
        <w:rPr>
          <w:lang w:val="en-US"/>
        </w:rPr>
        <w:t>untuk membagi data ke dalam beberapa halaman.</w:t>
      </w:r>
    </w:p>
    <w:p w14:paraId="00ED2B6E" w14:textId="77777777" w:rsidR="00D92C64" w:rsidRDefault="00D92C64" w:rsidP="00E02D4A">
      <w:pPr>
        <w:pStyle w:val="BodyText"/>
        <w:numPr>
          <w:ilvl w:val="0"/>
          <w:numId w:val="69"/>
        </w:numPr>
        <w:rPr>
          <w:lang w:val="en-US"/>
        </w:rPr>
      </w:pPr>
      <w:r>
        <w:rPr>
          <w:lang w:val="en-US"/>
        </w:rPr>
        <w:t>Baris 13</w:t>
      </w:r>
      <w:r w:rsidRPr="00933A33">
        <w:rPr>
          <w:lang w:val="en-US"/>
        </w:rPr>
        <w:t xml:space="preserve">, deklarasi variabel </w:t>
      </w:r>
      <w:r>
        <w:rPr>
          <w:rFonts w:ascii="Courier New" w:hAnsi="Courier New" w:cs="Courier New"/>
          <w:sz w:val="20"/>
          <w:szCs w:val="18"/>
          <w:lang w:val="en-US"/>
        </w:rPr>
        <w:t>page</w:t>
      </w:r>
      <w:r w:rsidRPr="00933A33">
        <w:rPr>
          <w:rFonts w:ascii="Courier New" w:hAnsi="Courier New" w:cs="Courier New"/>
          <w:sz w:val="20"/>
          <w:szCs w:val="18"/>
          <w:lang w:val="en-US"/>
        </w:rPr>
        <w:t xml:space="preserve"> </w:t>
      </w:r>
      <w:r w:rsidRPr="00933A33">
        <w:rPr>
          <w:lang w:val="en-US"/>
        </w:rPr>
        <w:t xml:space="preserve">yang </w:t>
      </w:r>
      <w:r>
        <w:rPr>
          <w:lang w:val="en-US"/>
        </w:rPr>
        <w:t>menampung perangkat node sesuai dengan halaman yang diminta.</w:t>
      </w:r>
    </w:p>
    <w:p w14:paraId="25A7B99C" w14:textId="77777777" w:rsidR="00D92C64" w:rsidRPr="00933A33" w:rsidRDefault="00D92C64" w:rsidP="00E02D4A">
      <w:pPr>
        <w:pStyle w:val="BodyText"/>
        <w:numPr>
          <w:ilvl w:val="0"/>
          <w:numId w:val="69"/>
        </w:numPr>
        <w:rPr>
          <w:lang w:val="en-US"/>
        </w:rPr>
      </w:pPr>
      <w:r>
        <w:rPr>
          <w:lang w:val="en-US"/>
        </w:rPr>
        <w:t xml:space="preserve">Baris 14-17, jika parameter HTTP GET </w:t>
      </w:r>
      <w:r w:rsidRPr="00D92C64">
        <w:rPr>
          <w:rFonts w:ascii="Courier New" w:hAnsi="Courier New" w:cs="Courier New"/>
          <w:sz w:val="20"/>
          <w:szCs w:val="18"/>
          <w:lang w:val="en-US"/>
        </w:rPr>
        <w:t>page</w:t>
      </w:r>
      <w:r>
        <w:rPr>
          <w:rFonts w:ascii="Courier New" w:hAnsi="Courier New" w:cs="Courier New"/>
          <w:sz w:val="20"/>
          <w:szCs w:val="18"/>
          <w:lang w:val="en-US"/>
        </w:rPr>
        <w:t xml:space="preserve"> </w:t>
      </w:r>
      <w:r>
        <w:rPr>
          <w:lang w:val="en-US"/>
        </w:rPr>
        <w:t xml:space="preserve">didefinisikan, </w:t>
      </w:r>
      <w:r>
        <w:rPr>
          <w:i/>
          <w:lang w:val="en-US"/>
        </w:rPr>
        <w:t xml:space="preserve">web service </w:t>
      </w:r>
      <w:r>
        <w:rPr>
          <w:lang w:val="en-US"/>
        </w:rPr>
        <w:t>mengembalikan HTTP status 200 beserta peran</w:t>
      </w:r>
      <w:r w:rsidR="00EA7076">
        <w:rPr>
          <w:lang w:val="en-US"/>
        </w:rPr>
        <w:t>g</w:t>
      </w:r>
      <w:r>
        <w:rPr>
          <w:lang w:val="en-US"/>
        </w:rPr>
        <w:t xml:space="preserve">kat node sesuai dengan </w:t>
      </w:r>
      <w:r w:rsidR="00EA7076">
        <w:rPr>
          <w:lang w:val="en-US"/>
        </w:rPr>
        <w:t xml:space="preserve">halaman </w:t>
      </w:r>
      <w:r>
        <w:rPr>
          <w:lang w:val="en-US"/>
        </w:rPr>
        <w:t>yang diminta.</w:t>
      </w:r>
    </w:p>
    <w:p w14:paraId="2E885451" w14:textId="77777777" w:rsidR="00D92C64" w:rsidRPr="00EA7076" w:rsidRDefault="00D92C64" w:rsidP="00E02D4A">
      <w:pPr>
        <w:pStyle w:val="BodyText"/>
        <w:numPr>
          <w:ilvl w:val="0"/>
          <w:numId w:val="69"/>
        </w:numPr>
        <w:rPr>
          <w:lang w:val="en-US"/>
        </w:rPr>
      </w:pPr>
      <w:r>
        <w:rPr>
          <w:lang w:val="en-US"/>
        </w:rPr>
        <w:t>Baris 19</w:t>
      </w:r>
      <w:r w:rsidR="00EA7076">
        <w:rPr>
          <w:lang w:val="en-US"/>
        </w:rPr>
        <w:t>-20</w:t>
      </w:r>
      <w:r>
        <w:rPr>
          <w:lang w:val="en-US"/>
        </w:rPr>
        <w:t xml:space="preserve">, </w:t>
      </w:r>
      <w:r w:rsidR="00EA7076">
        <w:rPr>
          <w:lang w:val="en-US"/>
        </w:rPr>
        <w:t xml:space="preserve">jika parameter HTTP GET </w:t>
      </w:r>
      <w:r w:rsidR="00EA7076" w:rsidRPr="00D92C64">
        <w:rPr>
          <w:rFonts w:ascii="Courier New" w:hAnsi="Courier New" w:cs="Courier New"/>
          <w:sz w:val="20"/>
          <w:szCs w:val="18"/>
          <w:lang w:val="en-US"/>
        </w:rPr>
        <w:t>page</w:t>
      </w:r>
      <w:r w:rsidR="00EA7076">
        <w:rPr>
          <w:rFonts w:ascii="Courier New" w:hAnsi="Courier New" w:cs="Courier New"/>
          <w:sz w:val="20"/>
          <w:szCs w:val="18"/>
          <w:lang w:val="en-US"/>
        </w:rPr>
        <w:t xml:space="preserve"> </w:t>
      </w:r>
      <w:r w:rsidR="00EA7076">
        <w:rPr>
          <w:lang w:val="en-US"/>
        </w:rPr>
        <w:t xml:space="preserve">tidak didefinisikan, </w:t>
      </w:r>
      <w:r w:rsidR="00EA7076">
        <w:rPr>
          <w:i/>
          <w:lang w:val="en-US"/>
        </w:rPr>
        <w:t xml:space="preserve">web service </w:t>
      </w:r>
      <w:r w:rsidR="00EA7076">
        <w:rPr>
          <w:lang w:val="en-US"/>
        </w:rPr>
        <w:t>mengembalikan HTTP status 200 beserta semua perangkat node</w:t>
      </w:r>
      <w:r>
        <w:rPr>
          <w:lang w:val="en-US"/>
        </w:rPr>
        <w:t>.</w:t>
      </w:r>
    </w:p>
    <w:p w14:paraId="3F1760B5" w14:textId="77777777" w:rsidR="00EA7076" w:rsidRDefault="000D46EC" w:rsidP="00E02D4A">
      <w:pPr>
        <w:pStyle w:val="ListParagraph"/>
        <w:numPr>
          <w:ilvl w:val="0"/>
          <w:numId w:val="42"/>
        </w:numPr>
        <w:spacing w:before="240"/>
        <w:ind w:left="360"/>
        <w:rPr>
          <w:lang w:val="en-US"/>
        </w:rPr>
      </w:pPr>
      <w:r>
        <w:rPr>
          <w:lang w:val="en-US"/>
        </w:rPr>
        <w:t>Melihat perangkat node berdasarkan id</w:t>
      </w:r>
    </w:p>
    <w:p w14:paraId="7EE5E790" w14:textId="77777777" w:rsidR="006D12E8" w:rsidRPr="00EA7076" w:rsidRDefault="00EA7076" w:rsidP="00EA7076">
      <w:pPr>
        <w:pStyle w:val="ListParagraph"/>
        <w:spacing w:before="240"/>
        <w:ind w:left="360"/>
        <w:rPr>
          <w:lang w:val="en-US"/>
        </w:rPr>
      </w:pPr>
      <w:r w:rsidRPr="00EA7076">
        <w:rPr>
          <w:lang w:val="en-US"/>
        </w:rPr>
        <w:t>Kode sumber untuk me</w:t>
      </w:r>
      <w:r>
        <w:rPr>
          <w:lang w:val="en-US"/>
        </w:rPr>
        <w:t>lihat perang</w:t>
      </w:r>
      <w:r w:rsidRPr="00EA7076">
        <w:rPr>
          <w:lang w:val="en-US"/>
        </w:rPr>
        <w:t>kat node</w:t>
      </w:r>
      <w:r>
        <w:rPr>
          <w:lang w:val="en-US"/>
        </w:rPr>
        <w:t xml:space="preserve"> berdasarkan id</w:t>
      </w:r>
      <w:r w:rsidRPr="00EA7076">
        <w:rPr>
          <w:lang w:val="en-US"/>
        </w:rPr>
        <w:t xml:space="preserve"> disimpan pada file nodes/views.py dengan nama kelas </w:t>
      </w:r>
      <w:r>
        <w:rPr>
          <w:rFonts w:ascii="Courier New" w:hAnsi="Courier New" w:cs="Courier New"/>
          <w:sz w:val="20"/>
          <w:szCs w:val="18"/>
          <w:lang w:val="en-US"/>
        </w:rPr>
        <w:t>NodeDetail</w:t>
      </w:r>
      <w:r w:rsidRPr="00EA7076">
        <w:rPr>
          <w:lang w:val="en-US"/>
        </w:rPr>
        <w:t>.</w:t>
      </w:r>
    </w:p>
    <w:tbl>
      <w:tblPr>
        <w:tblStyle w:val="TableGrid"/>
        <w:tblW w:w="0" w:type="auto"/>
        <w:tblLook w:val="04A0" w:firstRow="1" w:lastRow="0" w:firstColumn="1" w:lastColumn="0" w:noHBand="0" w:noVBand="1"/>
      </w:tblPr>
      <w:tblGrid>
        <w:gridCol w:w="445"/>
        <w:gridCol w:w="7482"/>
      </w:tblGrid>
      <w:tr w:rsidR="006D12E8" w:rsidRPr="00503E22" w14:paraId="5C06EC41" w14:textId="77777777" w:rsidTr="009F10EA">
        <w:tc>
          <w:tcPr>
            <w:tcW w:w="445" w:type="dxa"/>
          </w:tcPr>
          <w:p w14:paraId="54F185BC" w14:textId="77777777" w:rsidR="006D12E8" w:rsidRPr="00503E22" w:rsidRDefault="006D12E8" w:rsidP="009F10EA">
            <w:pPr>
              <w:pStyle w:val="BodyText"/>
              <w:spacing w:after="0"/>
              <w:rPr>
                <w:rFonts w:ascii="Courier New" w:hAnsi="Courier New" w:cs="Courier New"/>
                <w:sz w:val="18"/>
                <w:szCs w:val="18"/>
                <w:lang w:val="en-US"/>
              </w:rPr>
            </w:pPr>
            <w:r w:rsidRPr="00503E22">
              <w:rPr>
                <w:rFonts w:ascii="Courier New" w:hAnsi="Courier New" w:cs="Courier New"/>
                <w:sz w:val="18"/>
                <w:szCs w:val="18"/>
                <w:lang w:val="en-US"/>
              </w:rPr>
              <w:t>1</w:t>
            </w:r>
          </w:p>
          <w:p w14:paraId="50A4520A" w14:textId="77777777" w:rsidR="006D12E8" w:rsidRDefault="006D12E8" w:rsidP="009F10EA">
            <w:pPr>
              <w:pStyle w:val="BodyText"/>
              <w:spacing w:after="0"/>
              <w:rPr>
                <w:rFonts w:ascii="Courier New" w:hAnsi="Courier New" w:cs="Courier New"/>
                <w:sz w:val="18"/>
                <w:szCs w:val="18"/>
                <w:lang w:val="en-US"/>
              </w:rPr>
            </w:pPr>
            <w:r>
              <w:rPr>
                <w:rFonts w:ascii="Courier New" w:hAnsi="Courier New" w:cs="Courier New"/>
                <w:sz w:val="18"/>
                <w:szCs w:val="18"/>
                <w:lang w:val="en-US"/>
              </w:rPr>
              <w:t>2</w:t>
            </w:r>
          </w:p>
          <w:p w14:paraId="4AEC342E" w14:textId="77777777" w:rsidR="006D12E8" w:rsidRDefault="006D12E8" w:rsidP="009F10EA">
            <w:pPr>
              <w:pStyle w:val="BodyText"/>
              <w:spacing w:after="0"/>
              <w:rPr>
                <w:rFonts w:ascii="Courier New" w:hAnsi="Courier New" w:cs="Courier New"/>
                <w:sz w:val="18"/>
                <w:szCs w:val="18"/>
                <w:lang w:val="en-US"/>
              </w:rPr>
            </w:pPr>
            <w:r>
              <w:rPr>
                <w:rFonts w:ascii="Courier New" w:hAnsi="Courier New" w:cs="Courier New"/>
                <w:sz w:val="18"/>
                <w:szCs w:val="18"/>
                <w:lang w:val="en-US"/>
              </w:rPr>
              <w:t>3</w:t>
            </w:r>
          </w:p>
          <w:p w14:paraId="629AADCA" w14:textId="77777777" w:rsidR="006D12E8" w:rsidRDefault="006D12E8" w:rsidP="009F10EA">
            <w:pPr>
              <w:pStyle w:val="BodyText"/>
              <w:spacing w:after="0"/>
              <w:rPr>
                <w:rFonts w:ascii="Courier New" w:hAnsi="Courier New" w:cs="Courier New"/>
                <w:sz w:val="18"/>
                <w:szCs w:val="18"/>
                <w:lang w:val="en-US"/>
              </w:rPr>
            </w:pPr>
            <w:r>
              <w:rPr>
                <w:rFonts w:ascii="Courier New" w:hAnsi="Courier New" w:cs="Courier New"/>
                <w:sz w:val="18"/>
                <w:szCs w:val="18"/>
                <w:lang w:val="en-US"/>
              </w:rPr>
              <w:t>4</w:t>
            </w:r>
          </w:p>
          <w:p w14:paraId="6309F97E" w14:textId="77777777" w:rsidR="006D12E8" w:rsidRDefault="006D12E8" w:rsidP="009F10EA">
            <w:pPr>
              <w:pStyle w:val="BodyText"/>
              <w:spacing w:after="0"/>
              <w:rPr>
                <w:rFonts w:ascii="Courier New" w:hAnsi="Courier New" w:cs="Courier New"/>
                <w:sz w:val="18"/>
                <w:szCs w:val="18"/>
                <w:lang w:val="en-US"/>
              </w:rPr>
            </w:pPr>
            <w:r>
              <w:rPr>
                <w:rFonts w:ascii="Courier New" w:hAnsi="Courier New" w:cs="Courier New"/>
                <w:sz w:val="18"/>
                <w:szCs w:val="18"/>
                <w:lang w:val="en-US"/>
              </w:rPr>
              <w:t>5</w:t>
            </w:r>
          </w:p>
          <w:p w14:paraId="10B5522F" w14:textId="77777777" w:rsidR="006D12E8" w:rsidRDefault="006D12E8" w:rsidP="009F10EA">
            <w:pPr>
              <w:pStyle w:val="BodyText"/>
              <w:spacing w:after="0"/>
              <w:rPr>
                <w:rFonts w:ascii="Courier New" w:hAnsi="Courier New" w:cs="Courier New"/>
                <w:sz w:val="18"/>
                <w:szCs w:val="18"/>
                <w:lang w:val="en-US"/>
              </w:rPr>
            </w:pPr>
            <w:r>
              <w:rPr>
                <w:rFonts w:ascii="Courier New" w:hAnsi="Courier New" w:cs="Courier New"/>
                <w:sz w:val="18"/>
                <w:szCs w:val="18"/>
                <w:lang w:val="en-US"/>
              </w:rPr>
              <w:t>6</w:t>
            </w:r>
          </w:p>
          <w:p w14:paraId="171E8EC6" w14:textId="77777777" w:rsidR="006D12E8" w:rsidRDefault="006D12E8" w:rsidP="009F10EA">
            <w:pPr>
              <w:pStyle w:val="BodyText"/>
              <w:spacing w:after="0"/>
              <w:rPr>
                <w:rFonts w:ascii="Courier New" w:hAnsi="Courier New" w:cs="Courier New"/>
                <w:sz w:val="18"/>
                <w:szCs w:val="18"/>
                <w:lang w:val="en-US"/>
              </w:rPr>
            </w:pPr>
            <w:r>
              <w:rPr>
                <w:rFonts w:ascii="Courier New" w:hAnsi="Courier New" w:cs="Courier New"/>
                <w:sz w:val="18"/>
                <w:szCs w:val="18"/>
                <w:lang w:val="en-US"/>
              </w:rPr>
              <w:t>7</w:t>
            </w:r>
          </w:p>
          <w:p w14:paraId="0A57F02A" w14:textId="77777777" w:rsidR="006D12E8" w:rsidRDefault="006D12E8" w:rsidP="009F10EA">
            <w:pPr>
              <w:pStyle w:val="BodyText"/>
              <w:spacing w:after="0"/>
              <w:rPr>
                <w:rFonts w:ascii="Courier New" w:hAnsi="Courier New" w:cs="Courier New"/>
                <w:sz w:val="18"/>
                <w:szCs w:val="18"/>
                <w:lang w:val="en-US"/>
              </w:rPr>
            </w:pPr>
            <w:r>
              <w:rPr>
                <w:rFonts w:ascii="Courier New" w:hAnsi="Courier New" w:cs="Courier New"/>
                <w:sz w:val="18"/>
                <w:szCs w:val="18"/>
                <w:lang w:val="en-US"/>
              </w:rPr>
              <w:t>8</w:t>
            </w:r>
          </w:p>
          <w:p w14:paraId="6AA53181" w14:textId="77777777" w:rsidR="006D12E8" w:rsidRDefault="006D12E8" w:rsidP="009F10EA">
            <w:pPr>
              <w:pStyle w:val="BodyText"/>
              <w:spacing w:after="0"/>
              <w:rPr>
                <w:rFonts w:ascii="Courier New" w:hAnsi="Courier New" w:cs="Courier New"/>
                <w:sz w:val="18"/>
                <w:szCs w:val="18"/>
                <w:lang w:val="en-US"/>
              </w:rPr>
            </w:pPr>
            <w:r>
              <w:rPr>
                <w:rFonts w:ascii="Courier New" w:hAnsi="Courier New" w:cs="Courier New"/>
                <w:sz w:val="18"/>
                <w:szCs w:val="18"/>
                <w:lang w:val="en-US"/>
              </w:rPr>
              <w:t>9</w:t>
            </w:r>
          </w:p>
          <w:p w14:paraId="5E690F2F" w14:textId="77777777" w:rsidR="006D12E8" w:rsidRDefault="006D12E8" w:rsidP="009F10EA">
            <w:pPr>
              <w:pStyle w:val="BodyText"/>
              <w:spacing w:after="0"/>
              <w:rPr>
                <w:rFonts w:ascii="Courier New" w:hAnsi="Courier New" w:cs="Courier New"/>
                <w:sz w:val="18"/>
                <w:szCs w:val="18"/>
                <w:lang w:val="en-US"/>
              </w:rPr>
            </w:pPr>
            <w:r>
              <w:rPr>
                <w:rFonts w:ascii="Courier New" w:hAnsi="Courier New" w:cs="Courier New"/>
                <w:sz w:val="18"/>
                <w:szCs w:val="18"/>
                <w:lang w:val="en-US"/>
              </w:rPr>
              <w:t>10</w:t>
            </w:r>
          </w:p>
          <w:p w14:paraId="7F78586F" w14:textId="77777777" w:rsidR="006D12E8" w:rsidRDefault="006D12E8" w:rsidP="009F10EA">
            <w:pPr>
              <w:pStyle w:val="BodyText"/>
              <w:spacing w:after="0"/>
              <w:rPr>
                <w:rFonts w:ascii="Courier New" w:hAnsi="Courier New" w:cs="Courier New"/>
                <w:sz w:val="18"/>
                <w:szCs w:val="18"/>
                <w:lang w:val="en-US"/>
              </w:rPr>
            </w:pPr>
            <w:r>
              <w:rPr>
                <w:rFonts w:ascii="Courier New" w:hAnsi="Courier New" w:cs="Courier New"/>
                <w:sz w:val="18"/>
                <w:szCs w:val="18"/>
                <w:lang w:val="en-US"/>
              </w:rPr>
              <w:t>11</w:t>
            </w:r>
          </w:p>
          <w:p w14:paraId="46E59CC6" w14:textId="77777777" w:rsidR="006D12E8" w:rsidRDefault="006D12E8" w:rsidP="009F10EA">
            <w:pPr>
              <w:pStyle w:val="BodyText"/>
              <w:spacing w:after="0"/>
              <w:rPr>
                <w:rFonts w:ascii="Courier New" w:hAnsi="Courier New" w:cs="Courier New"/>
                <w:sz w:val="18"/>
                <w:szCs w:val="18"/>
                <w:lang w:val="en-US"/>
              </w:rPr>
            </w:pPr>
            <w:r>
              <w:rPr>
                <w:rFonts w:ascii="Courier New" w:hAnsi="Courier New" w:cs="Courier New"/>
                <w:sz w:val="18"/>
                <w:szCs w:val="18"/>
                <w:lang w:val="en-US"/>
              </w:rPr>
              <w:t>12</w:t>
            </w:r>
          </w:p>
          <w:p w14:paraId="71BC3AE8" w14:textId="77777777" w:rsidR="006D12E8" w:rsidRDefault="006D12E8" w:rsidP="009F10EA">
            <w:pPr>
              <w:pStyle w:val="BodyText"/>
              <w:spacing w:after="0"/>
              <w:rPr>
                <w:rFonts w:ascii="Courier New" w:hAnsi="Courier New" w:cs="Courier New"/>
                <w:sz w:val="18"/>
                <w:szCs w:val="18"/>
                <w:lang w:val="en-US"/>
              </w:rPr>
            </w:pPr>
            <w:r>
              <w:rPr>
                <w:rFonts w:ascii="Courier New" w:hAnsi="Courier New" w:cs="Courier New"/>
                <w:sz w:val="18"/>
                <w:szCs w:val="18"/>
                <w:lang w:val="en-US"/>
              </w:rPr>
              <w:t>13</w:t>
            </w:r>
          </w:p>
          <w:p w14:paraId="5D2CD476" w14:textId="77777777" w:rsidR="006D12E8" w:rsidRDefault="006D12E8" w:rsidP="009F10EA">
            <w:pPr>
              <w:pStyle w:val="BodyText"/>
              <w:spacing w:after="0"/>
              <w:rPr>
                <w:rFonts w:ascii="Courier New" w:hAnsi="Courier New" w:cs="Courier New"/>
                <w:sz w:val="18"/>
                <w:szCs w:val="18"/>
                <w:lang w:val="en-US"/>
              </w:rPr>
            </w:pPr>
            <w:r>
              <w:rPr>
                <w:rFonts w:ascii="Courier New" w:hAnsi="Courier New" w:cs="Courier New"/>
                <w:sz w:val="18"/>
                <w:szCs w:val="18"/>
                <w:lang w:val="en-US"/>
              </w:rPr>
              <w:t>14</w:t>
            </w:r>
          </w:p>
          <w:p w14:paraId="1BDF8837" w14:textId="77777777" w:rsidR="006D12E8" w:rsidRDefault="006D12E8" w:rsidP="009F10EA">
            <w:pPr>
              <w:pStyle w:val="BodyText"/>
              <w:spacing w:after="0"/>
              <w:rPr>
                <w:rFonts w:ascii="Courier New" w:hAnsi="Courier New" w:cs="Courier New"/>
                <w:sz w:val="18"/>
                <w:szCs w:val="18"/>
                <w:lang w:val="en-US"/>
              </w:rPr>
            </w:pPr>
            <w:r>
              <w:rPr>
                <w:rFonts w:ascii="Courier New" w:hAnsi="Courier New" w:cs="Courier New"/>
                <w:sz w:val="18"/>
                <w:szCs w:val="18"/>
                <w:lang w:val="en-US"/>
              </w:rPr>
              <w:t>15</w:t>
            </w:r>
          </w:p>
          <w:p w14:paraId="6979552F" w14:textId="77777777" w:rsidR="006D12E8" w:rsidRDefault="006D12E8" w:rsidP="009F10EA">
            <w:pPr>
              <w:pStyle w:val="BodyText"/>
              <w:spacing w:after="0"/>
              <w:rPr>
                <w:rFonts w:ascii="Courier New" w:hAnsi="Courier New" w:cs="Courier New"/>
                <w:sz w:val="18"/>
                <w:szCs w:val="18"/>
                <w:lang w:val="en-US"/>
              </w:rPr>
            </w:pPr>
            <w:r>
              <w:rPr>
                <w:rFonts w:ascii="Courier New" w:hAnsi="Courier New" w:cs="Courier New"/>
                <w:sz w:val="18"/>
                <w:szCs w:val="18"/>
                <w:lang w:val="en-US"/>
              </w:rPr>
              <w:t>16</w:t>
            </w:r>
          </w:p>
          <w:p w14:paraId="6EC5D68B" w14:textId="77777777" w:rsidR="006D12E8" w:rsidRDefault="006D12E8" w:rsidP="009F10EA">
            <w:pPr>
              <w:pStyle w:val="BodyText"/>
              <w:spacing w:after="0"/>
              <w:rPr>
                <w:rFonts w:ascii="Courier New" w:hAnsi="Courier New" w:cs="Courier New"/>
                <w:sz w:val="18"/>
                <w:szCs w:val="18"/>
                <w:lang w:val="en-US"/>
              </w:rPr>
            </w:pPr>
            <w:r>
              <w:rPr>
                <w:rFonts w:ascii="Courier New" w:hAnsi="Courier New" w:cs="Courier New"/>
                <w:sz w:val="18"/>
                <w:szCs w:val="18"/>
                <w:lang w:val="en-US"/>
              </w:rPr>
              <w:t>17</w:t>
            </w:r>
          </w:p>
          <w:p w14:paraId="36C496F8" w14:textId="77777777" w:rsidR="006D12E8" w:rsidRDefault="006D12E8" w:rsidP="009F10EA">
            <w:pPr>
              <w:pStyle w:val="BodyText"/>
              <w:spacing w:after="0"/>
              <w:rPr>
                <w:rFonts w:ascii="Courier New" w:hAnsi="Courier New" w:cs="Courier New"/>
                <w:sz w:val="18"/>
                <w:szCs w:val="18"/>
                <w:lang w:val="en-US"/>
              </w:rPr>
            </w:pPr>
            <w:r>
              <w:rPr>
                <w:rFonts w:ascii="Courier New" w:hAnsi="Courier New" w:cs="Courier New"/>
                <w:sz w:val="18"/>
                <w:szCs w:val="18"/>
                <w:lang w:val="en-US"/>
              </w:rPr>
              <w:t>18</w:t>
            </w:r>
          </w:p>
          <w:p w14:paraId="2EE08754" w14:textId="77777777" w:rsidR="006D12E8" w:rsidRDefault="006D12E8" w:rsidP="009F10EA">
            <w:pPr>
              <w:pStyle w:val="BodyText"/>
              <w:spacing w:after="0"/>
              <w:rPr>
                <w:rFonts w:ascii="Courier New" w:hAnsi="Courier New" w:cs="Courier New"/>
                <w:sz w:val="18"/>
                <w:szCs w:val="18"/>
                <w:lang w:val="en-US"/>
              </w:rPr>
            </w:pPr>
            <w:r>
              <w:rPr>
                <w:rFonts w:ascii="Courier New" w:hAnsi="Courier New" w:cs="Courier New"/>
                <w:sz w:val="18"/>
                <w:szCs w:val="18"/>
                <w:lang w:val="en-US"/>
              </w:rPr>
              <w:t>19</w:t>
            </w:r>
          </w:p>
          <w:p w14:paraId="76B4762E" w14:textId="77777777" w:rsidR="006D12E8" w:rsidRDefault="006D12E8" w:rsidP="009F10EA">
            <w:pPr>
              <w:pStyle w:val="BodyText"/>
              <w:spacing w:after="0"/>
              <w:rPr>
                <w:rFonts w:ascii="Courier New" w:hAnsi="Courier New" w:cs="Courier New"/>
                <w:sz w:val="18"/>
                <w:szCs w:val="18"/>
                <w:lang w:val="en-US"/>
              </w:rPr>
            </w:pPr>
            <w:r>
              <w:rPr>
                <w:rFonts w:ascii="Courier New" w:hAnsi="Courier New" w:cs="Courier New"/>
                <w:sz w:val="18"/>
                <w:szCs w:val="18"/>
                <w:lang w:val="en-US"/>
              </w:rPr>
              <w:t>20</w:t>
            </w:r>
          </w:p>
          <w:p w14:paraId="0426CCA8" w14:textId="77777777" w:rsidR="006D12E8" w:rsidRDefault="006D12E8" w:rsidP="009F10EA">
            <w:pPr>
              <w:pStyle w:val="BodyText"/>
              <w:spacing w:after="0"/>
              <w:rPr>
                <w:rFonts w:ascii="Courier New" w:hAnsi="Courier New" w:cs="Courier New"/>
                <w:sz w:val="18"/>
                <w:szCs w:val="18"/>
                <w:lang w:val="en-US"/>
              </w:rPr>
            </w:pPr>
            <w:r>
              <w:rPr>
                <w:rFonts w:ascii="Courier New" w:hAnsi="Courier New" w:cs="Courier New"/>
                <w:sz w:val="18"/>
                <w:szCs w:val="18"/>
                <w:lang w:val="en-US"/>
              </w:rPr>
              <w:t>21</w:t>
            </w:r>
          </w:p>
          <w:p w14:paraId="5F860BF1" w14:textId="77777777" w:rsidR="006D12E8" w:rsidRPr="00503E22" w:rsidRDefault="006D12E8" w:rsidP="009F10EA">
            <w:pPr>
              <w:pStyle w:val="BodyText"/>
              <w:spacing w:after="0"/>
              <w:rPr>
                <w:rFonts w:ascii="Courier New" w:hAnsi="Courier New" w:cs="Courier New"/>
                <w:sz w:val="18"/>
                <w:szCs w:val="18"/>
                <w:lang w:val="en-US"/>
              </w:rPr>
            </w:pPr>
            <w:r>
              <w:rPr>
                <w:rFonts w:ascii="Courier New" w:hAnsi="Courier New" w:cs="Courier New"/>
                <w:sz w:val="18"/>
                <w:szCs w:val="18"/>
                <w:lang w:val="en-US"/>
              </w:rPr>
              <w:t>22</w:t>
            </w:r>
          </w:p>
        </w:tc>
        <w:tc>
          <w:tcPr>
            <w:tcW w:w="7482" w:type="dxa"/>
          </w:tcPr>
          <w:p w14:paraId="3484FE42" w14:textId="77777777" w:rsidR="006D12E8" w:rsidRPr="00F107EB" w:rsidRDefault="006D12E8" w:rsidP="009F10EA">
            <w:pPr>
              <w:pStyle w:val="BodyText"/>
              <w:spacing w:after="0"/>
              <w:jc w:val="left"/>
              <w:rPr>
                <w:rFonts w:ascii="Courier New" w:hAnsi="Courier New" w:cs="Courier New"/>
                <w:sz w:val="18"/>
                <w:szCs w:val="18"/>
                <w:lang w:val="en-US"/>
              </w:rPr>
            </w:pPr>
            <w:r>
              <w:rPr>
                <w:rFonts w:ascii="Courier New" w:hAnsi="Courier New" w:cs="Courier New"/>
                <w:sz w:val="18"/>
                <w:szCs w:val="18"/>
                <w:lang w:val="en-US"/>
              </w:rPr>
              <w:t>...</w:t>
            </w:r>
          </w:p>
          <w:p w14:paraId="6D1AFE6B" w14:textId="77777777" w:rsidR="006D12E8" w:rsidRPr="00F107EB" w:rsidRDefault="006D12E8" w:rsidP="009F10EA">
            <w:pPr>
              <w:pStyle w:val="BodyText"/>
              <w:spacing w:after="0"/>
              <w:jc w:val="left"/>
              <w:rPr>
                <w:rFonts w:ascii="Courier New" w:hAnsi="Courier New" w:cs="Courier New"/>
                <w:sz w:val="18"/>
                <w:szCs w:val="18"/>
                <w:lang w:val="en-US"/>
              </w:rPr>
            </w:pPr>
          </w:p>
          <w:p w14:paraId="3F9F43E9" w14:textId="77777777" w:rsidR="006D12E8" w:rsidRPr="006D12E8" w:rsidRDefault="006D12E8" w:rsidP="006D12E8">
            <w:pPr>
              <w:pStyle w:val="BodyText"/>
              <w:spacing w:after="0"/>
              <w:jc w:val="left"/>
              <w:rPr>
                <w:rFonts w:ascii="Courier New" w:hAnsi="Courier New" w:cs="Courier New"/>
                <w:sz w:val="18"/>
                <w:szCs w:val="18"/>
                <w:lang w:val="en-US"/>
              </w:rPr>
            </w:pPr>
            <w:r w:rsidRPr="006D12E8">
              <w:rPr>
                <w:rFonts w:ascii="Courier New" w:hAnsi="Courier New" w:cs="Courier New"/>
                <w:sz w:val="18"/>
                <w:szCs w:val="18"/>
                <w:lang w:val="en-US"/>
              </w:rPr>
              <w:t>cl</w:t>
            </w:r>
            <w:r>
              <w:rPr>
                <w:rFonts w:ascii="Courier New" w:hAnsi="Courier New" w:cs="Courier New"/>
                <w:sz w:val="18"/>
                <w:szCs w:val="18"/>
                <w:lang w:val="en-US"/>
              </w:rPr>
              <w:t>ass NodeDetail(GenericAPIView):</w:t>
            </w:r>
          </w:p>
          <w:p w14:paraId="5BFD10FE" w14:textId="77777777" w:rsidR="006D12E8" w:rsidRPr="006D12E8" w:rsidRDefault="006D12E8" w:rsidP="006D12E8">
            <w:pPr>
              <w:pStyle w:val="BodyText"/>
              <w:spacing w:after="0"/>
              <w:jc w:val="left"/>
              <w:rPr>
                <w:rFonts w:ascii="Courier New" w:hAnsi="Courier New" w:cs="Courier New"/>
                <w:sz w:val="18"/>
                <w:szCs w:val="18"/>
                <w:lang w:val="en-US"/>
              </w:rPr>
            </w:pPr>
            <w:r w:rsidRPr="006D12E8">
              <w:rPr>
                <w:rFonts w:ascii="Courier New" w:hAnsi="Courier New" w:cs="Courier New"/>
                <w:sz w:val="18"/>
                <w:szCs w:val="18"/>
                <w:lang w:val="en-US"/>
              </w:rPr>
              <w:t xml:space="preserve">    authentication_classes = (JSONWebTokenAuthentication,)</w:t>
            </w:r>
          </w:p>
          <w:p w14:paraId="1681C7D4" w14:textId="77777777" w:rsidR="006D12E8" w:rsidRPr="006D12E8" w:rsidRDefault="006D12E8" w:rsidP="006D12E8">
            <w:pPr>
              <w:pStyle w:val="BodyText"/>
              <w:spacing w:after="0"/>
              <w:jc w:val="left"/>
              <w:rPr>
                <w:rFonts w:ascii="Courier New" w:hAnsi="Courier New" w:cs="Courier New"/>
                <w:sz w:val="18"/>
                <w:szCs w:val="18"/>
                <w:lang w:val="en-US"/>
              </w:rPr>
            </w:pPr>
            <w:r w:rsidRPr="006D12E8">
              <w:rPr>
                <w:rFonts w:ascii="Courier New" w:hAnsi="Courier New" w:cs="Courier New"/>
                <w:sz w:val="18"/>
                <w:szCs w:val="18"/>
                <w:lang w:val="en-US"/>
              </w:rPr>
              <w:t xml:space="preserve">    permission_classes = (IsUser,)</w:t>
            </w:r>
          </w:p>
          <w:p w14:paraId="0BDBC48B" w14:textId="77777777" w:rsidR="006D12E8" w:rsidRPr="006D12E8" w:rsidRDefault="006D12E8" w:rsidP="006D12E8">
            <w:pPr>
              <w:pStyle w:val="BodyText"/>
              <w:spacing w:after="0"/>
              <w:jc w:val="left"/>
              <w:rPr>
                <w:rFonts w:ascii="Courier New" w:hAnsi="Courier New" w:cs="Courier New"/>
                <w:sz w:val="18"/>
                <w:szCs w:val="18"/>
                <w:lang w:val="en-US"/>
              </w:rPr>
            </w:pPr>
          </w:p>
          <w:p w14:paraId="090FC8A3" w14:textId="77777777" w:rsidR="006D12E8" w:rsidRPr="006D12E8" w:rsidRDefault="006D12E8" w:rsidP="006D12E8">
            <w:pPr>
              <w:pStyle w:val="BodyText"/>
              <w:spacing w:after="0"/>
              <w:jc w:val="left"/>
              <w:rPr>
                <w:rFonts w:ascii="Courier New" w:hAnsi="Courier New" w:cs="Courier New"/>
                <w:sz w:val="18"/>
                <w:szCs w:val="18"/>
                <w:lang w:val="en-US"/>
              </w:rPr>
            </w:pPr>
            <w:r w:rsidRPr="006D12E8">
              <w:rPr>
                <w:rFonts w:ascii="Courier New" w:hAnsi="Courier New" w:cs="Courier New"/>
                <w:sz w:val="18"/>
                <w:szCs w:val="18"/>
                <w:lang w:val="en-US"/>
              </w:rPr>
              <w:t xml:space="preserve">    @staticmethod</w:t>
            </w:r>
          </w:p>
          <w:p w14:paraId="3D90DB46" w14:textId="77777777" w:rsidR="006D12E8" w:rsidRPr="006D12E8" w:rsidRDefault="006D12E8" w:rsidP="006D12E8">
            <w:pPr>
              <w:pStyle w:val="BodyText"/>
              <w:spacing w:after="0"/>
              <w:jc w:val="left"/>
              <w:rPr>
                <w:rFonts w:ascii="Courier New" w:hAnsi="Courier New" w:cs="Courier New"/>
                <w:sz w:val="18"/>
                <w:szCs w:val="18"/>
                <w:lang w:val="en-US"/>
              </w:rPr>
            </w:pPr>
            <w:r w:rsidRPr="006D12E8">
              <w:rPr>
                <w:rFonts w:ascii="Courier New" w:hAnsi="Courier New" w:cs="Courier New"/>
                <w:sz w:val="18"/>
                <w:szCs w:val="18"/>
                <w:lang w:val="en-US"/>
              </w:rPr>
              <w:t xml:space="preserve">    def get_object(pk):</w:t>
            </w:r>
          </w:p>
          <w:p w14:paraId="7938DFE6" w14:textId="77777777" w:rsidR="006D12E8" w:rsidRPr="006D12E8" w:rsidRDefault="006D12E8" w:rsidP="006D12E8">
            <w:pPr>
              <w:pStyle w:val="BodyText"/>
              <w:spacing w:after="0"/>
              <w:jc w:val="left"/>
              <w:rPr>
                <w:rFonts w:ascii="Courier New" w:hAnsi="Courier New" w:cs="Courier New"/>
                <w:sz w:val="18"/>
                <w:szCs w:val="18"/>
                <w:lang w:val="en-US"/>
              </w:rPr>
            </w:pPr>
            <w:r w:rsidRPr="006D12E8">
              <w:rPr>
                <w:rFonts w:ascii="Courier New" w:hAnsi="Courier New" w:cs="Courier New"/>
                <w:sz w:val="18"/>
                <w:szCs w:val="18"/>
                <w:lang w:val="en-US"/>
              </w:rPr>
              <w:t xml:space="preserve">        try:</w:t>
            </w:r>
          </w:p>
          <w:p w14:paraId="15F261BC" w14:textId="77777777" w:rsidR="006D12E8" w:rsidRPr="006D12E8" w:rsidRDefault="006D12E8" w:rsidP="006D12E8">
            <w:pPr>
              <w:pStyle w:val="BodyText"/>
              <w:spacing w:after="0"/>
              <w:jc w:val="left"/>
              <w:rPr>
                <w:rFonts w:ascii="Courier New" w:hAnsi="Courier New" w:cs="Courier New"/>
                <w:sz w:val="18"/>
                <w:szCs w:val="18"/>
                <w:lang w:val="en-US"/>
              </w:rPr>
            </w:pPr>
            <w:r w:rsidRPr="006D12E8">
              <w:rPr>
                <w:rFonts w:ascii="Courier New" w:hAnsi="Courier New" w:cs="Courier New"/>
                <w:sz w:val="18"/>
                <w:szCs w:val="18"/>
                <w:lang w:val="en-US"/>
              </w:rPr>
              <w:t xml:space="preserve">            return Nodes.objects.get(pk=pk)</w:t>
            </w:r>
          </w:p>
          <w:p w14:paraId="0E9C216C" w14:textId="77777777" w:rsidR="006D12E8" w:rsidRPr="006D12E8" w:rsidRDefault="006D12E8" w:rsidP="006D12E8">
            <w:pPr>
              <w:pStyle w:val="BodyText"/>
              <w:spacing w:after="0"/>
              <w:jc w:val="left"/>
              <w:rPr>
                <w:rFonts w:ascii="Courier New" w:hAnsi="Courier New" w:cs="Courier New"/>
                <w:sz w:val="18"/>
                <w:szCs w:val="18"/>
                <w:lang w:val="en-US"/>
              </w:rPr>
            </w:pPr>
            <w:r w:rsidRPr="006D12E8">
              <w:rPr>
                <w:rFonts w:ascii="Courier New" w:hAnsi="Courier New" w:cs="Courier New"/>
                <w:sz w:val="18"/>
                <w:szCs w:val="18"/>
                <w:lang w:val="en-US"/>
              </w:rPr>
              <w:t xml:space="preserve">        except Exception:</w:t>
            </w:r>
          </w:p>
          <w:p w14:paraId="16BAE196" w14:textId="77777777" w:rsidR="006D12E8" w:rsidRPr="006D12E8" w:rsidRDefault="006D12E8" w:rsidP="006D12E8">
            <w:pPr>
              <w:pStyle w:val="BodyText"/>
              <w:spacing w:after="0"/>
              <w:jc w:val="left"/>
              <w:rPr>
                <w:rFonts w:ascii="Courier New" w:hAnsi="Courier New" w:cs="Courier New"/>
                <w:sz w:val="18"/>
                <w:szCs w:val="18"/>
                <w:lang w:val="en-US"/>
              </w:rPr>
            </w:pPr>
            <w:r w:rsidRPr="006D12E8">
              <w:rPr>
                <w:rFonts w:ascii="Courier New" w:hAnsi="Courier New" w:cs="Courier New"/>
                <w:sz w:val="18"/>
                <w:szCs w:val="18"/>
                <w:lang w:val="en-US"/>
              </w:rPr>
              <w:t xml:space="preserve">            raise Http404</w:t>
            </w:r>
          </w:p>
          <w:p w14:paraId="1A6CF78F" w14:textId="77777777" w:rsidR="006D12E8" w:rsidRPr="006D12E8" w:rsidRDefault="006D12E8" w:rsidP="006D12E8">
            <w:pPr>
              <w:pStyle w:val="BodyText"/>
              <w:spacing w:after="0"/>
              <w:jc w:val="left"/>
              <w:rPr>
                <w:rFonts w:ascii="Courier New" w:hAnsi="Courier New" w:cs="Courier New"/>
                <w:sz w:val="18"/>
                <w:szCs w:val="18"/>
                <w:lang w:val="en-US"/>
              </w:rPr>
            </w:pPr>
          </w:p>
          <w:p w14:paraId="6161E80A" w14:textId="77777777" w:rsidR="006D12E8" w:rsidRPr="006D12E8" w:rsidRDefault="006D12E8" w:rsidP="006D12E8">
            <w:pPr>
              <w:pStyle w:val="BodyText"/>
              <w:spacing w:after="0"/>
              <w:jc w:val="left"/>
              <w:rPr>
                <w:rFonts w:ascii="Courier New" w:hAnsi="Courier New" w:cs="Courier New"/>
                <w:sz w:val="18"/>
                <w:szCs w:val="18"/>
                <w:lang w:val="en-US"/>
              </w:rPr>
            </w:pPr>
            <w:r w:rsidRPr="006D12E8">
              <w:rPr>
                <w:rFonts w:ascii="Courier New" w:hAnsi="Courier New" w:cs="Courier New"/>
                <w:sz w:val="18"/>
                <w:szCs w:val="18"/>
                <w:lang w:val="en-US"/>
              </w:rPr>
              <w:t xml:space="preserve">    def get(self, request, pk, format=None):</w:t>
            </w:r>
          </w:p>
          <w:p w14:paraId="040F9F3A" w14:textId="77777777" w:rsidR="006D12E8" w:rsidRPr="006D12E8" w:rsidRDefault="006D12E8" w:rsidP="006D12E8">
            <w:pPr>
              <w:pStyle w:val="BodyText"/>
              <w:spacing w:after="0"/>
              <w:jc w:val="left"/>
              <w:rPr>
                <w:rFonts w:ascii="Courier New" w:hAnsi="Courier New" w:cs="Courier New"/>
                <w:sz w:val="18"/>
                <w:szCs w:val="18"/>
                <w:lang w:val="en-US"/>
              </w:rPr>
            </w:pPr>
            <w:r w:rsidRPr="006D12E8">
              <w:rPr>
                <w:rFonts w:ascii="Courier New" w:hAnsi="Courier New" w:cs="Courier New"/>
                <w:sz w:val="18"/>
                <w:szCs w:val="18"/>
                <w:lang w:val="en-US"/>
              </w:rPr>
              <w:t xml:space="preserve">        node = self.get_object(pk)</w:t>
            </w:r>
          </w:p>
          <w:p w14:paraId="665C3482" w14:textId="77777777" w:rsidR="006D12E8" w:rsidRPr="006D12E8" w:rsidRDefault="006D12E8" w:rsidP="006D12E8">
            <w:pPr>
              <w:pStyle w:val="BodyText"/>
              <w:spacing w:after="0"/>
              <w:jc w:val="left"/>
              <w:rPr>
                <w:rFonts w:ascii="Courier New" w:hAnsi="Courier New" w:cs="Courier New"/>
                <w:sz w:val="18"/>
                <w:szCs w:val="18"/>
                <w:lang w:val="en-US"/>
              </w:rPr>
            </w:pPr>
            <w:r w:rsidRPr="006D12E8">
              <w:rPr>
                <w:rFonts w:ascii="Courier New" w:hAnsi="Courier New" w:cs="Courier New"/>
                <w:sz w:val="18"/>
                <w:szCs w:val="18"/>
                <w:lang w:val="en-US"/>
              </w:rPr>
              <w:t xml:space="preserve">        if request.user != node.user and 0 == node.is_public:</w:t>
            </w:r>
          </w:p>
          <w:p w14:paraId="7A574128" w14:textId="77777777" w:rsidR="006D12E8" w:rsidRPr="006D12E8" w:rsidRDefault="006D12E8" w:rsidP="006D12E8">
            <w:pPr>
              <w:pStyle w:val="BodyText"/>
              <w:spacing w:after="0"/>
              <w:jc w:val="left"/>
              <w:rPr>
                <w:rFonts w:ascii="Courier New" w:hAnsi="Courier New" w:cs="Courier New"/>
                <w:sz w:val="18"/>
                <w:szCs w:val="18"/>
                <w:lang w:val="en-US"/>
              </w:rPr>
            </w:pPr>
            <w:r w:rsidRPr="006D12E8">
              <w:rPr>
                <w:rFonts w:ascii="Courier New" w:hAnsi="Courier New" w:cs="Courier New"/>
                <w:sz w:val="18"/>
                <w:szCs w:val="18"/>
                <w:lang w:val="en-US"/>
              </w:rPr>
              <w:t xml:space="preserve">            return Response({</w:t>
            </w:r>
          </w:p>
          <w:p w14:paraId="006B84E2" w14:textId="77777777" w:rsidR="006D12E8" w:rsidRPr="006D12E8" w:rsidRDefault="006D12E8" w:rsidP="006D12E8">
            <w:pPr>
              <w:pStyle w:val="BodyText"/>
              <w:spacing w:after="0"/>
              <w:jc w:val="left"/>
              <w:rPr>
                <w:rFonts w:ascii="Courier New" w:hAnsi="Courier New" w:cs="Courier New"/>
                <w:sz w:val="18"/>
                <w:szCs w:val="18"/>
                <w:lang w:val="en-US"/>
              </w:rPr>
            </w:pPr>
            <w:r w:rsidRPr="006D12E8">
              <w:rPr>
                <w:rFonts w:ascii="Courier New" w:hAnsi="Courier New" w:cs="Courier New"/>
                <w:sz w:val="18"/>
                <w:szCs w:val="18"/>
                <w:lang w:val="en-US"/>
              </w:rPr>
              <w:t xml:space="preserve">                'detail': 'Not found.'</w:t>
            </w:r>
          </w:p>
          <w:p w14:paraId="37D59490" w14:textId="77777777" w:rsidR="006D12E8" w:rsidRPr="006D12E8" w:rsidRDefault="006D12E8" w:rsidP="006D12E8">
            <w:pPr>
              <w:pStyle w:val="BodyText"/>
              <w:spacing w:after="0"/>
              <w:jc w:val="left"/>
              <w:rPr>
                <w:rFonts w:ascii="Courier New" w:hAnsi="Courier New" w:cs="Courier New"/>
                <w:sz w:val="18"/>
                <w:szCs w:val="18"/>
                <w:lang w:val="en-US"/>
              </w:rPr>
            </w:pPr>
            <w:r w:rsidRPr="006D12E8">
              <w:rPr>
                <w:rFonts w:ascii="Courier New" w:hAnsi="Courier New" w:cs="Courier New"/>
                <w:sz w:val="18"/>
                <w:szCs w:val="18"/>
                <w:lang w:val="en-US"/>
              </w:rPr>
              <w:t xml:space="preserve">            }, status=status.HTTP_404_NOT_FOUND)</w:t>
            </w:r>
          </w:p>
          <w:p w14:paraId="17B13694" w14:textId="77777777" w:rsidR="006D12E8" w:rsidRPr="006D12E8" w:rsidRDefault="006D12E8" w:rsidP="006D12E8">
            <w:pPr>
              <w:pStyle w:val="BodyText"/>
              <w:spacing w:after="0"/>
              <w:jc w:val="left"/>
              <w:rPr>
                <w:rFonts w:ascii="Courier New" w:hAnsi="Courier New" w:cs="Courier New"/>
                <w:sz w:val="18"/>
                <w:szCs w:val="18"/>
                <w:lang w:val="en-US"/>
              </w:rPr>
            </w:pPr>
            <w:r w:rsidRPr="006D12E8">
              <w:rPr>
                <w:rFonts w:ascii="Courier New" w:hAnsi="Courier New" w:cs="Courier New"/>
                <w:sz w:val="18"/>
                <w:szCs w:val="18"/>
                <w:lang w:val="en-US"/>
              </w:rPr>
              <w:t xml:space="preserve">        serializer = NodeSerializer(node, context={'request': request})</w:t>
            </w:r>
          </w:p>
          <w:p w14:paraId="048777AD" w14:textId="77777777" w:rsidR="006D12E8" w:rsidRPr="00503E22" w:rsidRDefault="006D12E8" w:rsidP="006D12E8">
            <w:pPr>
              <w:pStyle w:val="BodyText"/>
              <w:spacing w:after="0"/>
              <w:jc w:val="left"/>
              <w:rPr>
                <w:rFonts w:ascii="Courier New" w:hAnsi="Courier New" w:cs="Courier New"/>
                <w:sz w:val="18"/>
                <w:szCs w:val="18"/>
                <w:lang w:val="en-US"/>
              </w:rPr>
            </w:pPr>
            <w:r w:rsidRPr="006D12E8">
              <w:rPr>
                <w:rFonts w:ascii="Courier New" w:hAnsi="Courier New" w:cs="Courier New"/>
                <w:sz w:val="18"/>
                <w:szCs w:val="18"/>
                <w:lang w:val="en-US"/>
              </w:rPr>
              <w:t xml:space="preserve">        return Response(serializer.data)</w:t>
            </w:r>
          </w:p>
        </w:tc>
      </w:tr>
    </w:tbl>
    <w:p w14:paraId="10A2739A" w14:textId="77777777" w:rsidR="00EA7076" w:rsidRDefault="00EA7076" w:rsidP="00EA7076">
      <w:pPr>
        <w:pStyle w:val="BodyText"/>
        <w:spacing w:before="240"/>
        <w:ind w:left="720" w:hanging="360"/>
        <w:rPr>
          <w:lang w:val="en-US"/>
        </w:rPr>
      </w:pPr>
      <w:r>
        <w:rPr>
          <w:lang w:val="en-US"/>
        </w:rPr>
        <w:t>Penjelasan dari potongan kode program diatas adalah:</w:t>
      </w:r>
    </w:p>
    <w:p w14:paraId="43398355" w14:textId="77777777" w:rsidR="00EA7076" w:rsidRDefault="00EA7076" w:rsidP="00E02D4A">
      <w:pPr>
        <w:pStyle w:val="BodyText"/>
        <w:numPr>
          <w:ilvl w:val="0"/>
          <w:numId w:val="70"/>
        </w:numPr>
        <w:rPr>
          <w:lang w:val="en-US"/>
        </w:rPr>
      </w:pPr>
      <w:r>
        <w:rPr>
          <w:lang w:val="en-US"/>
        </w:rPr>
        <w:lastRenderedPageBreak/>
        <w:t xml:space="preserve">Baris 3, deklarasi kelas </w:t>
      </w:r>
      <w:r>
        <w:rPr>
          <w:rFonts w:ascii="Courier New" w:hAnsi="Courier New" w:cs="Courier New"/>
          <w:sz w:val="20"/>
          <w:szCs w:val="18"/>
          <w:lang w:val="en-US"/>
        </w:rPr>
        <w:t>NodesDetail</w:t>
      </w:r>
      <w:r>
        <w:rPr>
          <w:lang w:val="en-US"/>
        </w:rPr>
        <w:t xml:space="preserve"> yang mewarisi atribut dan </w:t>
      </w:r>
      <w:r>
        <w:rPr>
          <w:i/>
          <w:lang w:val="en-US"/>
        </w:rPr>
        <w:t>method</w:t>
      </w:r>
      <w:r>
        <w:rPr>
          <w:lang w:val="en-US"/>
        </w:rPr>
        <w:t xml:space="preserve"> dari kelas </w:t>
      </w:r>
      <w:r w:rsidRPr="0070239E">
        <w:rPr>
          <w:rFonts w:ascii="Courier New" w:hAnsi="Courier New" w:cs="Courier New"/>
          <w:sz w:val="20"/>
          <w:szCs w:val="18"/>
          <w:lang w:val="en-US"/>
        </w:rPr>
        <w:t>ListAPIView</w:t>
      </w:r>
      <w:r>
        <w:rPr>
          <w:lang w:val="en-US"/>
        </w:rPr>
        <w:t>.</w:t>
      </w:r>
    </w:p>
    <w:p w14:paraId="10702A0D" w14:textId="77777777" w:rsidR="00EA7076" w:rsidRDefault="00EA7076" w:rsidP="00E02D4A">
      <w:pPr>
        <w:pStyle w:val="BodyText"/>
        <w:numPr>
          <w:ilvl w:val="0"/>
          <w:numId w:val="70"/>
        </w:numPr>
        <w:rPr>
          <w:lang w:val="en-US"/>
        </w:rPr>
      </w:pPr>
      <w:r>
        <w:rPr>
          <w:lang w:val="en-US"/>
        </w:rPr>
        <w:t xml:space="preserve">Baris </w:t>
      </w:r>
      <w:r w:rsidR="00AF5D27">
        <w:rPr>
          <w:lang w:val="en-US"/>
        </w:rPr>
        <w:t>4</w:t>
      </w:r>
      <w:r>
        <w:rPr>
          <w:lang w:val="en-US"/>
        </w:rPr>
        <w:t xml:space="preserve">, deklarasi atribut kelas yang mendeskripsikan bahwa otentikasi pada kriteria ini menggunakan token akses JWT. Kelas yang menangani otentikasi tersebut adalah </w:t>
      </w:r>
      <w:r w:rsidRPr="0070239E">
        <w:rPr>
          <w:rFonts w:ascii="Courier New" w:hAnsi="Courier New" w:cs="Courier New"/>
          <w:sz w:val="20"/>
          <w:szCs w:val="18"/>
          <w:lang w:val="en-US"/>
        </w:rPr>
        <w:t>JSONWebTokenAuthentication</w:t>
      </w:r>
      <w:r>
        <w:rPr>
          <w:lang w:val="en-US"/>
        </w:rPr>
        <w:t>.</w:t>
      </w:r>
    </w:p>
    <w:p w14:paraId="3A09E3DA" w14:textId="77777777" w:rsidR="00EA7076" w:rsidRDefault="00AF5D27" w:rsidP="00E02D4A">
      <w:pPr>
        <w:pStyle w:val="BodyText"/>
        <w:numPr>
          <w:ilvl w:val="0"/>
          <w:numId w:val="70"/>
        </w:numPr>
        <w:rPr>
          <w:lang w:val="en-US"/>
        </w:rPr>
      </w:pPr>
      <w:r>
        <w:rPr>
          <w:lang w:val="en-US"/>
        </w:rPr>
        <w:t>Baris 5</w:t>
      </w:r>
      <w:r w:rsidR="00EA7076">
        <w:rPr>
          <w:lang w:val="en-US"/>
        </w:rPr>
        <w:t xml:space="preserve">, deklarasi atribut kelas yang mendeskripsikan bahwa layanan ini membutuhkan otorisasi sebagai pengguna. Kelas yang menangani otorisasi tersebut adalah </w:t>
      </w:r>
      <w:r w:rsidR="00EA7076" w:rsidRPr="00560945">
        <w:rPr>
          <w:rFonts w:ascii="Courier New" w:hAnsi="Courier New" w:cs="Courier New"/>
          <w:sz w:val="20"/>
          <w:szCs w:val="18"/>
          <w:lang w:val="en-US"/>
        </w:rPr>
        <w:t>IsUser</w:t>
      </w:r>
      <w:r w:rsidR="00EA7076">
        <w:rPr>
          <w:lang w:val="en-US"/>
        </w:rPr>
        <w:t>.</w:t>
      </w:r>
    </w:p>
    <w:p w14:paraId="287705B4" w14:textId="77777777" w:rsidR="00EA7076" w:rsidRDefault="00EA7076" w:rsidP="00E02D4A">
      <w:pPr>
        <w:pStyle w:val="BodyText"/>
        <w:numPr>
          <w:ilvl w:val="0"/>
          <w:numId w:val="70"/>
        </w:numPr>
        <w:rPr>
          <w:lang w:val="en-US"/>
        </w:rPr>
      </w:pPr>
      <w:r>
        <w:rPr>
          <w:lang w:val="en-US"/>
        </w:rPr>
        <w:t xml:space="preserve">Baris 7-12, deklarasi </w:t>
      </w:r>
      <w:r>
        <w:rPr>
          <w:i/>
          <w:lang w:val="en-US"/>
        </w:rPr>
        <w:t xml:space="preserve">method </w:t>
      </w:r>
      <w:r>
        <w:rPr>
          <w:rFonts w:ascii="Courier New" w:hAnsi="Courier New" w:cs="Courier New"/>
          <w:sz w:val="20"/>
          <w:szCs w:val="18"/>
          <w:lang w:val="en-US"/>
        </w:rPr>
        <w:t>get_object()</w:t>
      </w:r>
      <w:r>
        <w:rPr>
          <w:i/>
          <w:lang w:val="en-US"/>
        </w:rPr>
        <w:t xml:space="preserve"> </w:t>
      </w:r>
      <w:r>
        <w:rPr>
          <w:lang w:val="en-US"/>
        </w:rPr>
        <w:t xml:space="preserve">yang mengembalikan </w:t>
      </w:r>
      <w:r>
        <w:rPr>
          <w:i/>
          <w:lang w:val="en-US"/>
        </w:rPr>
        <w:t xml:space="preserve">object </w:t>
      </w:r>
      <w:r>
        <w:rPr>
          <w:lang w:val="en-US"/>
        </w:rPr>
        <w:t>perangkat node berdasarkan id.</w:t>
      </w:r>
    </w:p>
    <w:p w14:paraId="79228641" w14:textId="77777777" w:rsidR="00EA7076" w:rsidRDefault="00EA7076" w:rsidP="00E02D4A">
      <w:pPr>
        <w:pStyle w:val="BodyText"/>
        <w:numPr>
          <w:ilvl w:val="0"/>
          <w:numId w:val="70"/>
        </w:numPr>
        <w:rPr>
          <w:lang w:val="en-US"/>
        </w:rPr>
      </w:pPr>
      <w:r>
        <w:rPr>
          <w:lang w:val="en-US"/>
        </w:rPr>
        <w:t xml:space="preserve">Baris 14, </w:t>
      </w:r>
      <w:r w:rsidRPr="00146859">
        <w:rPr>
          <w:i/>
          <w:lang w:val="en-US"/>
        </w:rPr>
        <w:t>override</w:t>
      </w:r>
      <w:r w:rsidRPr="00146859">
        <w:rPr>
          <w:lang w:val="en-US"/>
        </w:rPr>
        <w:t xml:space="preserve"> </w:t>
      </w:r>
      <w:r w:rsidRPr="00146859">
        <w:rPr>
          <w:i/>
          <w:lang w:val="en-US"/>
        </w:rPr>
        <w:t xml:space="preserve">method </w:t>
      </w:r>
      <w:r>
        <w:rPr>
          <w:rFonts w:ascii="Courier New" w:hAnsi="Courier New" w:cs="Courier New"/>
          <w:sz w:val="20"/>
          <w:szCs w:val="18"/>
          <w:lang w:val="en-US"/>
        </w:rPr>
        <w:t>get(</w:t>
      </w:r>
      <w:r w:rsidRPr="00146859">
        <w:rPr>
          <w:rFonts w:ascii="Courier New" w:hAnsi="Courier New" w:cs="Courier New"/>
          <w:sz w:val="20"/>
          <w:szCs w:val="18"/>
          <w:lang w:val="en-US"/>
        </w:rPr>
        <w:t>)</w:t>
      </w:r>
      <w:r w:rsidRPr="00146859">
        <w:rPr>
          <w:lang w:val="en-US"/>
        </w:rPr>
        <w:t xml:space="preserve"> dari kelas </w:t>
      </w:r>
      <w:r w:rsidRPr="00146859">
        <w:rPr>
          <w:rFonts w:ascii="Courier New" w:hAnsi="Courier New" w:cs="Courier New"/>
          <w:sz w:val="20"/>
          <w:szCs w:val="18"/>
          <w:lang w:val="en-US"/>
        </w:rPr>
        <w:t>ListAPIView.</w:t>
      </w:r>
      <w:r w:rsidRPr="00146859">
        <w:rPr>
          <w:lang w:val="en-US"/>
        </w:rPr>
        <w:t xml:space="preserve"> </w:t>
      </w:r>
      <w:r>
        <w:rPr>
          <w:i/>
          <w:lang w:val="en-US"/>
        </w:rPr>
        <w:t xml:space="preserve">Method </w:t>
      </w:r>
      <w:r>
        <w:rPr>
          <w:lang w:val="en-US"/>
        </w:rPr>
        <w:t>ini di-</w:t>
      </w:r>
      <w:r>
        <w:rPr>
          <w:i/>
          <w:lang w:val="en-US"/>
        </w:rPr>
        <w:t xml:space="preserve">override </w:t>
      </w:r>
      <w:r>
        <w:rPr>
          <w:lang w:val="en-US"/>
        </w:rPr>
        <w:t>untuk menspesifikasi penanganan permintaan HTTP GET.</w:t>
      </w:r>
    </w:p>
    <w:p w14:paraId="3C8570D6" w14:textId="77777777" w:rsidR="00EA7076" w:rsidRPr="00933A33" w:rsidRDefault="00EA7076" w:rsidP="00E02D4A">
      <w:pPr>
        <w:pStyle w:val="BodyText"/>
        <w:numPr>
          <w:ilvl w:val="0"/>
          <w:numId w:val="70"/>
        </w:numPr>
        <w:rPr>
          <w:lang w:val="en-US"/>
        </w:rPr>
      </w:pPr>
      <w:r>
        <w:rPr>
          <w:lang w:val="en-US"/>
        </w:rPr>
        <w:t>Baris 15</w:t>
      </w:r>
      <w:r w:rsidRPr="00933A33">
        <w:rPr>
          <w:lang w:val="en-US"/>
        </w:rPr>
        <w:t xml:space="preserve">, deklarasi variabel </w:t>
      </w:r>
      <w:r>
        <w:rPr>
          <w:rFonts w:ascii="Courier New" w:hAnsi="Courier New" w:cs="Courier New"/>
          <w:sz w:val="20"/>
          <w:szCs w:val="18"/>
          <w:lang w:val="en-US"/>
        </w:rPr>
        <w:t>node</w:t>
      </w:r>
      <w:r w:rsidRPr="00933A33">
        <w:rPr>
          <w:rFonts w:ascii="Courier New" w:hAnsi="Courier New" w:cs="Courier New"/>
          <w:sz w:val="20"/>
          <w:szCs w:val="18"/>
          <w:lang w:val="en-US"/>
        </w:rPr>
        <w:t xml:space="preserve"> </w:t>
      </w:r>
      <w:r w:rsidRPr="00933A33">
        <w:rPr>
          <w:lang w:val="en-US"/>
        </w:rPr>
        <w:t xml:space="preserve">yang </w:t>
      </w:r>
      <w:r>
        <w:rPr>
          <w:lang w:val="en-US"/>
        </w:rPr>
        <w:t xml:space="preserve">menampung </w:t>
      </w:r>
      <w:r>
        <w:rPr>
          <w:i/>
          <w:lang w:val="en-US"/>
        </w:rPr>
        <w:t xml:space="preserve">object </w:t>
      </w:r>
      <w:r>
        <w:rPr>
          <w:lang w:val="en-US"/>
        </w:rPr>
        <w:t xml:space="preserve">perangkat node dari </w:t>
      </w:r>
      <w:r>
        <w:rPr>
          <w:i/>
          <w:lang w:val="en-US"/>
        </w:rPr>
        <w:t xml:space="preserve">method </w:t>
      </w:r>
      <w:r>
        <w:rPr>
          <w:rFonts w:ascii="Courier New" w:hAnsi="Courier New" w:cs="Courier New"/>
          <w:sz w:val="20"/>
          <w:szCs w:val="18"/>
          <w:lang w:val="en-US"/>
        </w:rPr>
        <w:t>get_object()</w:t>
      </w:r>
      <w:r>
        <w:rPr>
          <w:lang w:val="en-US"/>
        </w:rPr>
        <w:t>.</w:t>
      </w:r>
    </w:p>
    <w:p w14:paraId="66469A15" w14:textId="77777777" w:rsidR="002E2E46" w:rsidRDefault="00EA7076" w:rsidP="00E02D4A">
      <w:pPr>
        <w:pStyle w:val="BodyText"/>
        <w:numPr>
          <w:ilvl w:val="0"/>
          <w:numId w:val="70"/>
        </w:numPr>
        <w:rPr>
          <w:lang w:val="en-US"/>
        </w:rPr>
      </w:pPr>
      <w:r w:rsidRPr="00EA7076">
        <w:rPr>
          <w:lang w:val="en-US"/>
        </w:rPr>
        <w:t xml:space="preserve">Baris 16-19, jika perangkat node yang diakses bukan milik pengguna dan perangkat node tersebut tidak memiliki label visibilitas publik, </w:t>
      </w:r>
      <w:r>
        <w:rPr>
          <w:i/>
          <w:lang w:val="en-US"/>
        </w:rPr>
        <w:t xml:space="preserve">web service </w:t>
      </w:r>
      <w:r>
        <w:rPr>
          <w:lang w:val="en-US"/>
        </w:rPr>
        <w:t xml:space="preserve">mengembalikan HTTP status 404. </w:t>
      </w:r>
    </w:p>
    <w:p w14:paraId="3D91F763" w14:textId="77777777" w:rsidR="00EA7076" w:rsidRPr="002E2E46" w:rsidRDefault="00EA7076" w:rsidP="00E02D4A">
      <w:pPr>
        <w:pStyle w:val="BodyText"/>
        <w:numPr>
          <w:ilvl w:val="0"/>
          <w:numId w:val="70"/>
        </w:numPr>
        <w:rPr>
          <w:lang w:val="en-US"/>
        </w:rPr>
      </w:pPr>
      <w:r w:rsidRPr="002E2E46">
        <w:rPr>
          <w:lang w:val="en-US"/>
        </w:rPr>
        <w:t xml:space="preserve">Baris 20-21, </w:t>
      </w:r>
      <w:r w:rsidRPr="002E2E46">
        <w:rPr>
          <w:i/>
          <w:lang w:val="en-US"/>
        </w:rPr>
        <w:t xml:space="preserve">web service </w:t>
      </w:r>
      <w:r w:rsidRPr="002E2E46">
        <w:rPr>
          <w:lang w:val="en-US"/>
        </w:rPr>
        <w:t>mengembalikan HTTP status 200 beserta perangkat node yang diminta.</w:t>
      </w:r>
    </w:p>
    <w:p w14:paraId="23CC700D" w14:textId="77777777" w:rsidR="002E2E46" w:rsidRDefault="000D46EC" w:rsidP="00E02D4A">
      <w:pPr>
        <w:pStyle w:val="ListParagraph"/>
        <w:numPr>
          <w:ilvl w:val="0"/>
          <w:numId w:val="42"/>
        </w:numPr>
        <w:spacing w:before="240"/>
        <w:ind w:left="360"/>
        <w:rPr>
          <w:lang w:val="en-US"/>
        </w:rPr>
      </w:pPr>
      <w:r>
        <w:rPr>
          <w:lang w:val="en-US"/>
        </w:rPr>
        <w:t>Mengubah perangkat node</w:t>
      </w:r>
    </w:p>
    <w:p w14:paraId="74F36974" w14:textId="77777777" w:rsidR="006D12E8" w:rsidRPr="00AF5D27" w:rsidRDefault="002E2E46" w:rsidP="00AF5D27">
      <w:pPr>
        <w:spacing w:before="240"/>
        <w:ind w:left="360"/>
        <w:rPr>
          <w:lang w:val="en-US"/>
        </w:rPr>
      </w:pPr>
      <w:r w:rsidRPr="00AF5D27">
        <w:rPr>
          <w:lang w:val="en-US"/>
        </w:rPr>
        <w:t xml:space="preserve">Kode sumber untuk mengubah perangkat node </w:t>
      </w:r>
      <w:r w:rsidR="00AF5D27" w:rsidRPr="00AF5D27">
        <w:rPr>
          <w:lang w:val="en-US"/>
        </w:rPr>
        <w:t>d</w:t>
      </w:r>
      <w:r w:rsidRPr="00AF5D27">
        <w:rPr>
          <w:lang w:val="en-US"/>
        </w:rPr>
        <w:t xml:space="preserve">isimpan pada file nodes/views.py dengan nama kelas </w:t>
      </w:r>
      <w:r w:rsidRPr="00AF5D27">
        <w:rPr>
          <w:rFonts w:ascii="Courier New" w:hAnsi="Courier New" w:cs="Courier New"/>
          <w:sz w:val="20"/>
          <w:szCs w:val="18"/>
          <w:lang w:val="en-US"/>
        </w:rPr>
        <w:t>NodeDetail</w:t>
      </w:r>
      <w:r w:rsidRPr="00AF5D27">
        <w:rPr>
          <w:lang w:val="en-US"/>
        </w:rPr>
        <w:t>.</w:t>
      </w:r>
    </w:p>
    <w:tbl>
      <w:tblPr>
        <w:tblStyle w:val="TableGrid"/>
        <w:tblW w:w="0" w:type="auto"/>
        <w:tblLook w:val="04A0" w:firstRow="1" w:lastRow="0" w:firstColumn="1" w:lastColumn="0" w:noHBand="0" w:noVBand="1"/>
      </w:tblPr>
      <w:tblGrid>
        <w:gridCol w:w="445"/>
        <w:gridCol w:w="7482"/>
      </w:tblGrid>
      <w:tr w:rsidR="006D12E8" w:rsidRPr="00503E22" w14:paraId="5F990013" w14:textId="77777777" w:rsidTr="009F10EA">
        <w:tc>
          <w:tcPr>
            <w:tcW w:w="445" w:type="dxa"/>
          </w:tcPr>
          <w:p w14:paraId="392172F7" w14:textId="77777777" w:rsidR="006D12E8" w:rsidRPr="00503E22" w:rsidRDefault="006D12E8" w:rsidP="009F10EA">
            <w:pPr>
              <w:pStyle w:val="BodyText"/>
              <w:spacing w:after="0"/>
              <w:rPr>
                <w:rFonts w:ascii="Courier New" w:hAnsi="Courier New" w:cs="Courier New"/>
                <w:sz w:val="18"/>
                <w:szCs w:val="18"/>
                <w:lang w:val="en-US"/>
              </w:rPr>
            </w:pPr>
            <w:r w:rsidRPr="00503E22">
              <w:rPr>
                <w:rFonts w:ascii="Courier New" w:hAnsi="Courier New" w:cs="Courier New"/>
                <w:sz w:val="18"/>
                <w:szCs w:val="18"/>
                <w:lang w:val="en-US"/>
              </w:rPr>
              <w:t>1</w:t>
            </w:r>
          </w:p>
          <w:p w14:paraId="53442FE4" w14:textId="77777777" w:rsidR="006D12E8" w:rsidRDefault="006D12E8" w:rsidP="009F10EA">
            <w:pPr>
              <w:pStyle w:val="BodyText"/>
              <w:spacing w:after="0"/>
              <w:rPr>
                <w:rFonts w:ascii="Courier New" w:hAnsi="Courier New" w:cs="Courier New"/>
                <w:sz w:val="18"/>
                <w:szCs w:val="18"/>
                <w:lang w:val="en-US"/>
              </w:rPr>
            </w:pPr>
            <w:r>
              <w:rPr>
                <w:rFonts w:ascii="Courier New" w:hAnsi="Courier New" w:cs="Courier New"/>
                <w:sz w:val="18"/>
                <w:szCs w:val="18"/>
                <w:lang w:val="en-US"/>
              </w:rPr>
              <w:t>2</w:t>
            </w:r>
          </w:p>
          <w:p w14:paraId="79EE2693" w14:textId="77777777" w:rsidR="006D12E8" w:rsidRDefault="006D12E8" w:rsidP="009F10EA">
            <w:pPr>
              <w:pStyle w:val="BodyText"/>
              <w:spacing w:after="0"/>
              <w:rPr>
                <w:rFonts w:ascii="Courier New" w:hAnsi="Courier New" w:cs="Courier New"/>
                <w:sz w:val="18"/>
                <w:szCs w:val="18"/>
                <w:lang w:val="en-US"/>
              </w:rPr>
            </w:pPr>
            <w:r>
              <w:rPr>
                <w:rFonts w:ascii="Courier New" w:hAnsi="Courier New" w:cs="Courier New"/>
                <w:sz w:val="18"/>
                <w:szCs w:val="18"/>
                <w:lang w:val="en-US"/>
              </w:rPr>
              <w:t>3</w:t>
            </w:r>
          </w:p>
          <w:p w14:paraId="404AD30F" w14:textId="77777777" w:rsidR="006D12E8" w:rsidRDefault="006D12E8" w:rsidP="009F10EA">
            <w:pPr>
              <w:pStyle w:val="BodyText"/>
              <w:spacing w:after="0"/>
              <w:rPr>
                <w:rFonts w:ascii="Courier New" w:hAnsi="Courier New" w:cs="Courier New"/>
                <w:sz w:val="18"/>
                <w:szCs w:val="18"/>
                <w:lang w:val="en-US"/>
              </w:rPr>
            </w:pPr>
            <w:r>
              <w:rPr>
                <w:rFonts w:ascii="Courier New" w:hAnsi="Courier New" w:cs="Courier New"/>
                <w:sz w:val="18"/>
                <w:szCs w:val="18"/>
                <w:lang w:val="en-US"/>
              </w:rPr>
              <w:t>4</w:t>
            </w:r>
          </w:p>
          <w:p w14:paraId="118FB175" w14:textId="77777777" w:rsidR="006D12E8" w:rsidRDefault="006D12E8" w:rsidP="009F10EA">
            <w:pPr>
              <w:pStyle w:val="BodyText"/>
              <w:spacing w:after="0"/>
              <w:rPr>
                <w:rFonts w:ascii="Courier New" w:hAnsi="Courier New" w:cs="Courier New"/>
                <w:sz w:val="18"/>
                <w:szCs w:val="18"/>
                <w:lang w:val="en-US"/>
              </w:rPr>
            </w:pPr>
            <w:r>
              <w:rPr>
                <w:rFonts w:ascii="Courier New" w:hAnsi="Courier New" w:cs="Courier New"/>
                <w:sz w:val="18"/>
                <w:szCs w:val="18"/>
                <w:lang w:val="en-US"/>
              </w:rPr>
              <w:t>5</w:t>
            </w:r>
          </w:p>
          <w:p w14:paraId="50978229" w14:textId="77777777" w:rsidR="006D12E8" w:rsidRDefault="006D12E8" w:rsidP="009F10EA">
            <w:pPr>
              <w:pStyle w:val="BodyText"/>
              <w:spacing w:after="0"/>
              <w:rPr>
                <w:rFonts w:ascii="Courier New" w:hAnsi="Courier New" w:cs="Courier New"/>
                <w:sz w:val="18"/>
                <w:szCs w:val="18"/>
                <w:lang w:val="en-US"/>
              </w:rPr>
            </w:pPr>
            <w:r>
              <w:rPr>
                <w:rFonts w:ascii="Courier New" w:hAnsi="Courier New" w:cs="Courier New"/>
                <w:sz w:val="18"/>
                <w:szCs w:val="18"/>
                <w:lang w:val="en-US"/>
              </w:rPr>
              <w:t>6</w:t>
            </w:r>
          </w:p>
          <w:p w14:paraId="5F69429F" w14:textId="77777777" w:rsidR="006D12E8" w:rsidRDefault="006D12E8" w:rsidP="009F10EA">
            <w:pPr>
              <w:pStyle w:val="BodyText"/>
              <w:spacing w:after="0"/>
              <w:rPr>
                <w:rFonts w:ascii="Courier New" w:hAnsi="Courier New" w:cs="Courier New"/>
                <w:sz w:val="18"/>
                <w:szCs w:val="18"/>
                <w:lang w:val="en-US"/>
              </w:rPr>
            </w:pPr>
            <w:r>
              <w:rPr>
                <w:rFonts w:ascii="Courier New" w:hAnsi="Courier New" w:cs="Courier New"/>
                <w:sz w:val="18"/>
                <w:szCs w:val="18"/>
                <w:lang w:val="en-US"/>
              </w:rPr>
              <w:t>7</w:t>
            </w:r>
          </w:p>
          <w:p w14:paraId="642DC4E5" w14:textId="77777777" w:rsidR="006D12E8" w:rsidRDefault="006D12E8" w:rsidP="009F10EA">
            <w:pPr>
              <w:pStyle w:val="BodyText"/>
              <w:spacing w:after="0"/>
              <w:rPr>
                <w:rFonts w:ascii="Courier New" w:hAnsi="Courier New" w:cs="Courier New"/>
                <w:sz w:val="18"/>
                <w:szCs w:val="18"/>
                <w:lang w:val="en-US"/>
              </w:rPr>
            </w:pPr>
            <w:r>
              <w:rPr>
                <w:rFonts w:ascii="Courier New" w:hAnsi="Courier New" w:cs="Courier New"/>
                <w:sz w:val="18"/>
                <w:szCs w:val="18"/>
                <w:lang w:val="en-US"/>
              </w:rPr>
              <w:t>8</w:t>
            </w:r>
          </w:p>
          <w:p w14:paraId="4AE77E0D" w14:textId="77777777" w:rsidR="006D12E8" w:rsidRDefault="006D12E8" w:rsidP="009F10EA">
            <w:pPr>
              <w:pStyle w:val="BodyText"/>
              <w:spacing w:after="0"/>
              <w:rPr>
                <w:rFonts w:ascii="Courier New" w:hAnsi="Courier New" w:cs="Courier New"/>
                <w:sz w:val="18"/>
                <w:szCs w:val="18"/>
                <w:lang w:val="en-US"/>
              </w:rPr>
            </w:pPr>
            <w:r>
              <w:rPr>
                <w:rFonts w:ascii="Courier New" w:hAnsi="Courier New" w:cs="Courier New"/>
                <w:sz w:val="18"/>
                <w:szCs w:val="18"/>
                <w:lang w:val="en-US"/>
              </w:rPr>
              <w:t>9</w:t>
            </w:r>
          </w:p>
          <w:p w14:paraId="2DDB920A" w14:textId="77777777" w:rsidR="006D12E8" w:rsidRDefault="006D12E8" w:rsidP="009F10EA">
            <w:pPr>
              <w:pStyle w:val="BodyText"/>
              <w:spacing w:after="0"/>
              <w:rPr>
                <w:rFonts w:ascii="Courier New" w:hAnsi="Courier New" w:cs="Courier New"/>
                <w:sz w:val="18"/>
                <w:szCs w:val="18"/>
                <w:lang w:val="en-US"/>
              </w:rPr>
            </w:pPr>
            <w:r>
              <w:rPr>
                <w:rFonts w:ascii="Courier New" w:hAnsi="Courier New" w:cs="Courier New"/>
                <w:sz w:val="18"/>
                <w:szCs w:val="18"/>
                <w:lang w:val="en-US"/>
              </w:rPr>
              <w:t>10</w:t>
            </w:r>
          </w:p>
          <w:p w14:paraId="5B7E50E3" w14:textId="77777777" w:rsidR="006D12E8" w:rsidRDefault="006D12E8" w:rsidP="009F10EA">
            <w:pPr>
              <w:pStyle w:val="BodyText"/>
              <w:spacing w:after="0"/>
              <w:rPr>
                <w:rFonts w:ascii="Courier New" w:hAnsi="Courier New" w:cs="Courier New"/>
                <w:sz w:val="18"/>
                <w:szCs w:val="18"/>
                <w:lang w:val="en-US"/>
              </w:rPr>
            </w:pPr>
            <w:r>
              <w:rPr>
                <w:rFonts w:ascii="Courier New" w:hAnsi="Courier New" w:cs="Courier New"/>
                <w:sz w:val="18"/>
                <w:szCs w:val="18"/>
                <w:lang w:val="en-US"/>
              </w:rPr>
              <w:t>11</w:t>
            </w:r>
          </w:p>
          <w:p w14:paraId="17F20AB4" w14:textId="77777777" w:rsidR="006D12E8" w:rsidRDefault="006D12E8" w:rsidP="009F10EA">
            <w:pPr>
              <w:pStyle w:val="BodyText"/>
              <w:spacing w:after="0"/>
              <w:rPr>
                <w:rFonts w:ascii="Courier New" w:hAnsi="Courier New" w:cs="Courier New"/>
                <w:sz w:val="18"/>
                <w:szCs w:val="18"/>
                <w:lang w:val="en-US"/>
              </w:rPr>
            </w:pPr>
            <w:r>
              <w:rPr>
                <w:rFonts w:ascii="Courier New" w:hAnsi="Courier New" w:cs="Courier New"/>
                <w:sz w:val="18"/>
                <w:szCs w:val="18"/>
                <w:lang w:val="en-US"/>
              </w:rPr>
              <w:t>12</w:t>
            </w:r>
          </w:p>
          <w:p w14:paraId="3B9166FE" w14:textId="77777777" w:rsidR="006D12E8" w:rsidRDefault="006D12E8" w:rsidP="009F10EA">
            <w:pPr>
              <w:pStyle w:val="BodyText"/>
              <w:spacing w:after="0"/>
              <w:rPr>
                <w:rFonts w:ascii="Courier New" w:hAnsi="Courier New" w:cs="Courier New"/>
                <w:sz w:val="18"/>
                <w:szCs w:val="18"/>
                <w:lang w:val="en-US"/>
              </w:rPr>
            </w:pPr>
            <w:r>
              <w:rPr>
                <w:rFonts w:ascii="Courier New" w:hAnsi="Courier New" w:cs="Courier New"/>
                <w:sz w:val="18"/>
                <w:szCs w:val="18"/>
                <w:lang w:val="en-US"/>
              </w:rPr>
              <w:t>13</w:t>
            </w:r>
          </w:p>
          <w:p w14:paraId="542902AD" w14:textId="77777777" w:rsidR="006D12E8" w:rsidRDefault="006D12E8" w:rsidP="009F10EA">
            <w:pPr>
              <w:pStyle w:val="BodyText"/>
              <w:spacing w:after="0"/>
              <w:rPr>
                <w:rFonts w:ascii="Courier New" w:hAnsi="Courier New" w:cs="Courier New"/>
                <w:sz w:val="18"/>
                <w:szCs w:val="18"/>
                <w:lang w:val="en-US"/>
              </w:rPr>
            </w:pPr>
            <w:r>
              <w:rPr>
                <w:rFonts w:ascii="Courier New" w:hAnsi="Courier New" w:cs="Courier New"/>
                <w:sz w:val="18"/>
                <w:szCs w:val="18"/>
                <w:lang w:val="en-US"/>
              </w:rPr>
              <w:t>14</w:t>
            </w:r>
          </w:p>
          <w:p w14:paraId="44588FF9" w14:textId="77777777" w:rsidR="006D12E8" w:rsidRDefault="006D12E8" w:rsidP="009F10EA">
            <w:pPr>
              <w:pStyle w:val="BodyText"/>
              <w:spacing w:after="0"/>
              <w:rPr>
                <w:rFonts w:ascii="Courier New" w:hAnsi="Courier New" w:cs="Courier New"/>
                <w:sz w:val="18"/>
                <w:szCs w:val="18"/>
                <w:lang w:val="en-US"/>
              </w:rPr>
            </w:pPr>
            <w:r>
              <w:rPr>
                <w:rFonts w:ascii="Courier New" w:hAnsi="Courier New" w:cs="Courier New"/>
                <w:sz w:val="18"/>
                <w:szCs w:val="18"/>
                <w:lang w:val="en-US"/>
              </w:rPr>
              <w:t>15</w:t>
            </w:r>
          </w:p>
          <w:p w14:paraId="1498173B" w14:textId="77777777" w:rsidR="006D12E8" w:rsidRDefault="006D12E8" w:rsidP="009F10EA">
            <w:pPr>
              <w:pStyle w:val="BodyText"/>
              <w:spacing w:after="0"/>
              <w:rPr>
                <w:rFonts w:ascii="Courier New" w:hAnsi="Courier New" w:cs="Courier New"/>
                <w:sz w:val="18"/>
                <w:szCs w:val="18"/>
                <w:lang w:val="en-US"/>
              </w:rPr>
            </w:pPr>
            <w:r>
              <w:rPr>
                <w:rFonts w:ascii="Courier New" w:hAnsi="Courier New" w:cs="Courier New"/>
                <w:sz w:val="18"/>
                <w:szCs w:val="18"/>
                <w:lang w:val="en-US"/>
              </w:rPr>
              <w:t>16</w:t>
            </w:r>
          </w:p>
          <w:p w14:paraId="29BFE8C2" w14:textId="77777777" w:rsidR="006D12E8" w:rsidRDefault="006D12E8" w:rsidP="009F10EA">
            <w:pPr>
              <w:pStyle w:val="BodyText"/>
              <w:spacing w:after="0"/>
              <w:rPr>
                <w:rFonts w:ascii="Courier New" w:hAnsi="Courier New" w:cs="Courier New"/>
                <w:sz w:val="18"/>
                <w:szCs w:val="18"/>
                <w:lang w:val="en-US"/>
              </w:rPr>
            </w:pPr>
            <w:r>
              <w:rPr>
                <w:rFonts w:ascii="Courier New" w:hAnsi="Courier New" w:cs="Courier New"/>
                <w:sz w:val="18"/>
                <w:szCs w:val="18"/>
                <w:lang w:val="en-US"/>
              </w:rPr>
              <w:t>17</w:t>
            </w:r>
          </w:p>
          <w:p w14:paraId="42512867" w14:textId="77777777" w:rsidR="006D12E8" w:rsidRDefault="006D12E8" w:rsidP="009F10EA">
            <w:pPr>
              <w:pStyle w:val="BodyText"/>
              <w:spacing w:after="0"/>
              <w:rPr>
                <w:rFonts w:ascii="Courier New" w:hAnsi="Courier New" w:cs="Courier New"/>
                <w:sz w:val="18"/>
                <w:szCs w:val="18"/>
                <w:lang w:val="en-US"/>
              </w:rPr>
            </w:pPr>
            <w:r>
              <w:rPr>
                <w:rFonts w:ascii="Courier New" w:hAnsi="Courier New" w:cs="Courier New"/>
                <w:sz w:val="18"/>
                <w:szCs w:val="18"/>
                <w:lang w:val="en-US"/>
              </w:rPr>
              <w:t>18</w:t>
            </w:r>
          </w:p>
          <w:p w14:paraId="3E87CDA9" w14:textId="77777777" w:rsidR="006D12E8" w:rsidRDefault="006D12E8" w:rsidP="009F10EA">
            <w:pPr>
              <w:pStyle w:val="BodyText"/>
              <w:spacing w:after="0"/>
              <w:rPr>
                <w:rFonts w:ascii="Courier New" w:hAnsi="Courier New" w:cs="Courier New"/>
                <w:sz w:val="18"/>
                <w:szCs w:val="18"/>
                <w:lang w:val="en-US"/>
              </w:rPr>
            </w:pPr>
            <w:r>
              <w:rPr>
                <w:rFonts w:ascii="Courier New" w:hAnsi="Courier New" w:cs="Courier New"/>
                <w:sz w:val="18"/>
                <w:szCs w:val="18"/>
                <w:lang w:val="en-US"/>
              </w:rPr>
              <w:t>19</w:t>
            </w:r>
          </w:p>
          <w:p w14:paraId="7AE9A8DA" w14:textId="77777777" w:rsidR="006D12E8" w:rsidRDefault="006D12E8" w:rsidP="009F10EA">
            <w:pPr>
              <w:pStyle w:val="BodyText"/>
              <w:spacing w:after="0"/>
              <w:rPr>
                <w:rFonts w:ascii="Courier New" w:hAnsi="Courier New" w:cs="Courier New"/>
                <w:sz w:val="18"/>
                <w:szCs w:val="18"/>
                <w:lang w:val="en-US"/>
              </w:rPr>
            </w:pPr>
            <w:r>
              <w:rPr>
                <w:rFonts w:ascii="Courier New" w:hAnsi="Courier New" w:cs="Courier New"/>
                <w:sz w:val="18"/>
                <w:szCs w:val="18"/>
                <w:lang w:val="en-US"/>
              </w:rPr>
              <w:t>20</w:t>
            </w:r>
          </w:p>
          <w:p w14:paraId="70FFB8F1" w14:textId="77777777" w:rsidR="006D12E8" w:rsidRDefault="006D12E8" w:rsidP="009F10EA">
            <w:pPr>
              <w:pStyle w:val="BodyText"/>
              <w:spacing w:after="0"/>
              <w:rPr>
                <w:rFonts w:ascii="Courier New" w:hAnsi="Courier New" w:cs="Courier New"/>
                <w:sz w:val="18"/>
                <w:szCs w:val="18"/>
                <w:lang w:val="en-US"/>
              </w:rPr>
            </w:pPr>
            <w:r>
              <w:rPr>
                <w:rFonts w:ascii="Courier New" w:hAnsi="Courier New" w:cs="Courier New"/>
                <w:sz w:val="18"/>
                <w:szCs w:val="18"/>
                <w:lang w:val="en-US"/>
              </w:rPr>
              <w:t>21</w:t>
            </w:r>
          </w:p>
          <w:p w14:paraId="1D66D83C" w14:textId="77777777" w:rsidR="006D12E8" w:rsidRDefault="006D12E8" w:rsidP="009F10EA">
            <w:pPr>
              <w:pStyle w:val="BodyText"/>
              <w:spacing w:after="0"/>
              <w:rPr>
                <w:rFonts w:ascii="Courier New" w:hAnsi="Courier New" w:cs="Courier New"/>
                <w:sz w:val="18"/>
                <w:szCs w:val="18"/>
                <w:lang w:val="en-US"/>
              </w:rPr>
            </w:pPr>
            <w:r>
              <w:rPr>
                <w:rFonts w:ascii="Courier New" w:hAnsi="Courier New" w:cs="Courier New"/>
                <w:sz w:val="18"/>
                <w:szCs w:val="18"/>
                <w:lang w:val="en-US"/>
              </w:rPr>
              <w:t>22</w:t>
            </w:r>
          </w:p>
          <w:p w14:paraId="0D8231D1" w14:textId="77777777" w:rsidR="006D12E8" w:rsidRDefault="006D12E8" w:rsidP="009F10EA">
            <w:pPr>
              <w:pStyle w:val="BodyText"/>
              <w:spacing w:after="0"/>
              <w:rPr>
                <w:rFonts w:ascii="Courier New" w:hAnsi="Courier New" w:cs="Courier New"/>
                <w:sz w:val="18"/>
                <w:szCs w:val="18"/>
                <w:lang w:val="en-US"/>
              </w:rPr>
            </w:pPr>
            <w:r>
              <w:rPr>
                <w:rFonts w:ascii="Courier New" w:hAnsi="Courier New" w:cs="Courier New"/>
                <w:sz w:val="18"/>
                <w:szCs w:val="18"/>
                <w:lang w:val="en-US"/>
              </w:rPr>
              <w:lastRenderedPageBreak/>
              <w:t>23</w:t>
            </w:r>
          </w:p>
          <w:p w14:paraId="56BDE55B" w14:textId="77777777" w:rsidR="006D12E8" w:rsidRDefault="006D12E8" w:rsidP="009F10EA">
            <w:pPr>
              <w:pStyle w:val="BodyText"/>
              <w:spacing w:after="0"/>
              <w:rPr>
                <w:rFonts w:ascii="Courier New" w:hAnsi="Courier New" w:cs="Courier New"/>
                <w:sz w:val="18"/>
                <w:szCs w:val="18"/>
                <w:lang w:val="en-US"/>
              </w:rPr>
            </w:pPr>
            <w:r>
              <w:rPr>
                <w:rFonts w:ascii="Courier New" w:hAnsi="Courier New" w:cs="Courier New"/>
                <w:sz w:val="18"/>
                <w:szCs w:val="18"/>
                <w:lang w:val="en-US"/>
              </w:rPr>
              <w:t>24</w:t>
            </w:r>
          </w:p>
          <w:p w14:paraId="4E14CA5F" w14:textId="77777777" w:rsidR="006D12E8" w:rsidRDefault="006D12E8" w:rsidP="009F10EA">
            <w:pPr>
              <w:pStyle w:val="BodyText"/>
              <w:spacing w:after="0"/>
              <w:rPr>
                <w:rFonts w:ascii="Courier New" w:hAnsi="Courier New" w:cs="Courier New"/>
                <w:sz w:val="18"/>
                <w:szCs w:val="18"/>
                <w:lang w:val="en-US"/>
              </w:rPr>
            </w:pPr>
            <w:r>
              <w:rPr>
                <w:rFonts w:ascii="Courier New" w:hAnsi="Courier New" w:cs="Courier New"/>
                <w:sz w:val="18"/>
                <w:szCs w:val="18"/>
                <w:lang w:val="en-US"/>
              </w:rPr>
              <w:t>25</w:t>
            </w:r>
          </w:p>
          <w:p w14:paraId="0EA47116" w14:textId="77777777" w:rsidR="006D12E8" w:rsidRDefault="006D12E8" w:rsidP="009F10EA">
            <w:pPr>
              <w:pStyle w:val="BodyText"/>
              <w:spacing w:after="0"/>
              <w:rPr>
                <w:rFonts w:ascii="Courier New" w:hAnsi="Courier New" w:cs="Courier New"/>
                <w:sz w:val="18"/>
                <w:szCs w:val="18"/>
                <w:lang w:val="en-US"/>
              </w:rPr>
            </w:pPr>
            <w:r>
              <w:rPr>
                <w:rFonts w:ascii="Courier New" w:hAnsi="Courier New" w:cs="Courier New"/>
                <w:sz w:val="18"/>
                <w:szCs w:val="18"/>
                <w:lang w:val="en-US"/>
              </w:rPr>
              <w:t>26</w:t>
            </w:r>
          </w:p>
          <w:p w14:paraId="559312E9" w14:textId="77777777" w:rsidR="006D12E8" w:rsidRPr="00503E22" w:rsidRDefault="006D12E8" w:rsidP="009F10EA">
            <w:pPr>
              <w:pStyle w:val="BodyText"/>
              <w:spacing w:after="0"/>
              <w:rPr>
                <w:rFonts w:ascii="Courier New" w:hAnsi="Courier New" w:cs="Courier New"/>
                <w:sz w:val="18"/>
                <w:szCs w:val="18"/>
                <w:lang w:val="en-US"/>
              </w:rPr>
            </w:pPr>
            <w:r>
              <w:rPr>
                <w:rFonts w:ascii="Courier New" w:hAnsi="Courier New" w:cs="Courier New"/>
                <w:sz w:val="18"/>
                <w:szCs w:val="18"/>
                <w:lang w:val="en-US"/>
              </w:rPr>
              <w:t>27</w:t>
            </w:r>
          </w:p>
        </w:tc>
        <w:tc>
          <w:tcPr>
            <w:tcW w:w="7482" w:type="dxa"/>
          </w:tcPr>
          <w:p w14:paraId="06495E26" w14:textId="77777777" w:rsidR="006D12E8" w:rsidRPr="00F107EB" w:rsidRDefault="006D12E8" w:rsidP="009F10EA">
            <w:pPr>
              <w:pStyle w:val="BodyText"/>
              <w:spacing w:after="0"/>
              <w:jc w:val="left"/>
              <w:rPr>
                <w:rFonts w:ascii="Courier New" w:hAnsi="Courier New" w:cs="Courier New"/>
                <w:sz w:val="18"/>
                <w:szCs w:val="18"/>
                <w:lang w:val="en-US"/>
              </w:rPr>
            </w:pPr>
            <w:r>
              <w:rPr>
                <w:rFonts w:ascii="Courier New" w:hAnsi="Courier New" w:cs="Courier New"/>
                <w:sz w:val="18"/>
                <w:szCs w:val="18"/>
                <w:lang w:val="en-US"/>
              </w:rPr>
              <w:lastRenderedPageBreak/>
              <w:t>...</w:t>
            </w:r>
          </w:p>
          <w:p w14:paraId="47AD81B1" w14:textId="77777777" w:rsidR="006D12E8" w:rsidRPr="00F107EB" w:rsidRDefault="006D12E8" w:rsidP="009F10EA">
            <w:pPr>
              <w:pStyle w:val="BodyText"/>
              <w:spacing w:after="0"/>
              <w:jc w:val="left"/>
              <w:rPr>
                <w:rFonts w:ascii="Courier New" w:hAnsi="Courier New" w:cs="Courier New"/>
                <w:sz w:val="18"/>
                <w:szCs w:val="18"/>
                <w:lang w:val="en-US"/>
              </w:rPr>
            </w:pPr>
          </w:p>
          <w:p w14:paraId="66552B61" w14:textId="77777777" w:rsidR="006D12E8" w:rsidRPr="006D12E8" w:rsidRDefault="006D12E8" w:rsidP="009F10EA">
            <w:pPr>
              <w:pStyle w:val="BodyText"/>
              <w:spacing w:after="0"/>
              <w:jc w:val="left"/>
              <w:rPr>
                <w:rFonts w:ascii="Courier New" w:hAnsi="Courier New" w:cs="Courier New"/>
                <w:sz w:val="18"/>
                <w:szCs w:val="18"/>
                <w:lang w:val="en-US"/>
              </w:rPr>
            </w:pPr>
            <w:r w:rsidRPr="006D12E8">
              <w:rPr>
                <w:rFonts w:ascii="Courier New" w:hAnsi="Courier New" w:cs="Courier New"/>
                <w:sz w:val="18"/>
                <w:szCs w:val="18"/>
                <w:lang w:val="en-US"/>
              </w:rPr>
              <w:t>cl</w:t>
            </w:r>
            <w:r>
              <w:rPr>
                <w:rFonts w:ascii="Courier New" w:hAnsi="Courier New" w:cs="Courier New"/>
                <w:sz w:val="18"/>
                <w:szCs w:val="18"/>
                <w:lang w:val="en-US"/>
              </w:rPr>
              <w:t>ass NodeDetail(GenericAPIView):</w:t>
            </w:r>
          </w:p>
          <w:p w14:paraId="6C6E1E66" w14:textId="77777777" w:rsidR="006D12E8" w:rsidRPr="006D12E8" w:rsidRDefault="006D12E8" w:rsidP="009F10EA">
            <w:pPr>
              <w:pStyle w:val="BodyText"/>
              <w:spacing w:after="0"/>
              <w:jc w:val="left"/>
              <w:rPr>
                <w:rFonts w:ascii="Courier New" w:hAnsi="Courier New" w:cs="Courier New"/>
                <w:sz w:val="18"/>
                <w:szCs w:val="18"/>
                <w:lang w:val="en-US"/>
              </w:rPr>
            </w:pPr>
            <w:r w:rsidRPr="006D12E8">
              <w:rPr>
                <w:rFonts w:ascii="Courier New" w:hAnsi="Courier New" w:cs="Courier New"/>
                <w:sz w:val="18"/>
                <w:szCs w:val="18"/>
                <w:lang w:val="en-US"/>
              </w:rPr>
              <w:t xml:space="preserve">    authentication_classes = (JSONWebTokenAuthentication,)</w:t>
            </w:r>
          </w:p>
          <w:p w14:paraId="57911A0D" w14:textId="77777777" w:rsidR="006D12E8" w:rsidRDefault="006D12E8" w:rsidP="009F10EA">
            <w:pPr>
              <w:pStyle w:val="BodyText"/>
              <w:spacing w:after="0"/>
              <w:jc w:val="left"/>
              <w:rPr>
                <w:rFonts w:ascii="Courier New" w:hAnsi="Courier New" w:cs="Courier New"/>
                <w:sz w:val="18"/>
                <w:szCs w:val="18"/>
                <w:lang w:val="en-US"/>
              </w:rPr>
            </w:pPr>
            <w:r w:rsidRPr="006D12E8">
              <w:rPr>
                <w:rFonts w:ascii="Courier New" w:hAnsi="Courier New" w:cs="Courier New"/>
                <w:sz w:val="18"/>
                <w:szCs w:val="18"/>
                <w:lang w:val="en-US"/>
              </w:rPr>
              <w:t xml:space="preserve">    permission_classes = (IsUser,)</w:t>
            </w:r>
          </w:p>
          <w:p w14:paraId="74A14D3F" w14:textId="77777777" w:rsidR="006D12E8" w:rsidRPr="006D12E8" w:rsidRDefault="006D12E8" w:rsidP="009F10EA">
            <w:pPr>
              <w:pStyle w:val="BodyText"/>
              <w:spacing w:after="0"/>
              <w:jc w:val="left"/>
              <w:rPr>
                <w:rFonts w:ascii="Courier New" w:hAnsi="Courier New" w:cs="Courier New"/>
                <w:sz w:val="18"/>
                <w:szCs w:val="18"/>
                <w:lang w:val="en-US"/>
              </w:rPr>
            </w:pPr>
          </w:p>
          <w:p w14:paraId="6B1D52A2" w14:textId="77777777" w:rsidR="006D12E8" w:rsidRPr="006D12E8" w:rsidRDefault="006D12E8" w:rsidP="006D12E8">
            <w:pPr>
              <w:pStyle w:val="BodyText"/>
              <w:spacing w:after="0"/>
              <w:jc w:val="left"/>
              <w:rPr>
                <w:rFonts w:ascii="Courier New" w:hAnsi="Courier New" w:cs="Courier New"/>
                <w:sz w:val="18"/>
                <w:szCs w:val="18"/>
                <w:lang w:val="en-US"/>
              </w:rPr>
            </w:pPr>
            <w:r w:rsidRPr="006D12E8">
              <w:rPr>
                <w:rFonts w:ascii="Courier New" w:hAnsi="Courier New" w:cs="Courier New"/>
                <w:sz w:val="18"/>
                <w:szCs w:val="18"/>
                <w:lang w:val="en-US"/>
              </w:rPr>
              <w:t xml:space="preserve">    @staticmethod</w:t>
            </w:r>
          </w:p>
          <w:p w14:paraId="5EF80EA8" w14:textId="77777777" w:rsidR="006D12E8" w:rsidRPr="006D12E8" w:rsidRDefault="006D12E8" w:rsidP="006D12E8">
            <w:pPr>
              <w:pStyle w:val="BodyText"/>
              <w:spacing w:after="0"/>
              <w:jc w:val="left"/>
              <w:rPr>
                <w:rFonts w:ascii="Courier New" w:hAnsi="Courier New" w:cs="Courier New"/>
                <w:sz w:val="18"/>
                <w:szCs w:val="18"/>
                <w:lang w:val="en-US"/>
              </w:rPr>
            </w:pPr>
            <w:r w:rsidRPr="006D12E8">
              <w:rPr>
                <w:rFonts w:ascii="Courier New" w:hAnsi="Courier New" w:cs="Courier New"/>
                <w:sz w:val="18"/>
                <w:szCs w:val="18"/>
                <w:lang w:val="en-US"/>
              </w:rPr>
              <w:t xml:space="preserve">    def get_object(pk):</w:t>
            </w:r>
          </w:p>
          <w:p w14:paraId="6D571BF8" w14:textId="77777777" w:rsidR="006D12E8" w:rsidRPr="006D12E8" w:rsidRDefault="006D12E8" w:rsidP="006D12E8">
            <w:pPr>
              <w:pStyle w:val="BodyText"/>
              <w:spacing w:after="0"/>
              <w:jc w:val="left"/>
              <w:rPr>
                <w:rFonts w:ascii="Courier New" w:hAnsi="Courier New" w:cs="Courier New"/>
                <w:sz w:val="18"/>
                <w:szCs w:val="18"/>
                <w:lang w:val="en-US"/>
              </w:rPr>
            </w:pPr>
            <w:r w:rsidRPr="006D12E8">
              <w:rPr>
                <w:rFonts w:ascii="Courier New" w:hAnsi="Courier New" w:cs="Courier New"/>
                <w:sz w:val="18"/>
                <w:szCs w:val="18"/>
                <w:lang w:val="en-US"/>
              </w:rPr>
              <w:t xml:space="preserve">        try:</w:t>
            </w:r>
          </w:p>
          <w:p w14:paraId="41D8EA3C" w14:textId="77777777" w:rsidR="006D12E8" w:rsidRPr="006D12E8" w:rsidRDefault="006D12E8" w:rsidP="006D12E8">
            <w:pPr>
              <w:pStyle w:val="BodyText"/>
              <w:spacing w:after="0"/>
              <w:jc w:val="left"/>
              <w:rPr>
                <w:rFonts w:ascii="Courier New" w:hAnsi="Courier New" w:cs="Courier New"/>
                <w:sz w:val="18"/>
                <w:szCs w:val="18"/>
                <w:lang w:val="en-US"/>
              </w:rPr>
            </w:pPr>
            <w:r w:rsidRPr="006D12E8">
              <w:rPr>
                <w:rFonts w:ascii="Courier New" w:hAnsi="Courier New" w:cs="Courier New"/>
                <w:sz w:val="18"/>
                <w:szCs w:val="18"/>
                <w:lang w:val="en-US"/>
              </w:rPr>
              <w:t xml:space="preserve">            return Nodes.objects.get(pk=pk)</w:t>
            </w:r>
          </w:p>
          <w:p w14:paraId="399EE46D" w14:textId="77777777" w:rsidR="006D12E8" w:rsidRPr="006D12E8" w:rsidRDefault="006D12E8" w:rsidP="006D12E8">
            <w:pPr>
              <w:pStyle w:val="BodyText"/>
              <w:spacing w:after="0"/>
              <w:jc w:val="left"/>
              <w:rPr>
                <w:rFonts w:ascii="Courier New" w:hAnsi="Courier New" w:cs="Courier New"/>
                <w:sz w:val="18"/>
                <w:szCs w:val="18"/>
                <w:lang w:val="en-US"/>
              </w:rPr>
            </w:pPr>
            <w:r w:rsidRPr="006D12E8">
              <w:rPr>
                <w:rFonts w:ascii="Courier New" w:hAnsi="Courier New" w:cs="Courier New"/>
                <w:sz w:val="18"/>
                <w:szCs w:val="18"/>
                <w:lang w:val="en-US"/>
              </w:rPr>
              <w:t xml:space="preserve">        except Exception:</w:t>
            </w:r>
          </w:p>
          <w:p w14:paraId="1FAE0144" w14:textId="77777777" w:rsidR="006D12E8" w:rsidRPr="006D12E8" w:rsidRDefault="006D12E8" w:rsidP="006D12E8">
            <w:pPr>
              <w:pStyle w:val="BodyText"/>
              <w:spacing w:after="0"/>
              <w:jc w:val="left"/>
              <w:rPr>
                <w:rFonts w:ascii="Courier New" w:hAnsi="Courier New" w:cs="Courier New"/>
                <w:sz w:val="18"/>
                <w:szCs w:val="18"/>
                <w:lang w:val="en-US"/>
              </w:rPr>
            </w:pPr>
            <w:r w:rsidRPr="006D12E8">
              <w:rPr>
                <w:rFonts w:ascii="Courier New" w:hAnsi="Courier New" w:cs="Courier New"/>
                <w:sz w:val="18"/>
                <w:szCs w:val="18"/>
                <w:lang w:val="en-US"/>
              </w:rPr>
              <w:t xml:space="preserve">            raise Http404</w:t>
            </w:r>
          </w:p>
          <w:p w14:paraId="7173551B" w14:textId="77777777" w:rsidR="006D12E8" w:rsidRPr="006D12E8" w:rsidRDefault="006D12E8" w:rsidP="009F10EA">
            <w:pPr>
              <w:pStyle w:val="BodyText"/>
              <w:spacing w:after="0"/>
              <w:jc w:val="left"/>
              <w:rPr>
                <w:rFonts w:ascii="Courier New" w:hAnsi="Courier New" w:cs="Courier New"/>
                <w:sz w:val="18"/>
                <w:szCs w:val="18"/>
                <w:lang w:val="en-US"/>
              </w:rPr>
            </w:pPr>
          </w:p>
          <w:p w14:paraId="7094F0FB" w14:textId="77777777" w:rsidR="006D12E8" w:rsidRPr="006D12E8" w:rsidRDefault="006D12E8" w:rsidP="006D12E8">
            <w:pPr>
              <w:pStyle w:val="BodyText"/>
              <w:spacing w:after="0"/>
              <w:jc w:val="left"/>
              <w:rPr>
                <w:rFonts w:ascii="Courier New" w:hAnsi="Courier New" w:cs="Courier New"/>
                <w:sz w:val="18"/>
                <w:szCs w:val="18"/>
                <w:lang w:val="en-US"/>
              </w:rPr>
            </w:pPr>
            <w:r w:rsidRPr="006D12E8">
              <w:rPr>
                <w:rFonts w:ascii="Courier New" w:hAnsi="Courier New" w:cs="Courier New"/>
                <w:sz w:val="18"/>
                <w:szCs w:val="18"/>
                <w:lang w:val="en-US"/>
              </w:rPr>
              <w:t xml:space="preserve">    def put(self, request, pk, format=None):</w:t>
            </w:r>
          </w:p>
          <w:p w14:paraId="1CEDB6E9" w14:textId="77777777" w:rsidR="006D12E8" w:rsidRPr="006D12E8" w:rsidRDefault="006D12E8" w:rsidP="006D12E8">
            <w:pPr>
              <w:pStyle w:val="BodyText"/>
              <w:spacing w:after="0"/>
              <w:jc w:val="left"/>
              <w:rPr>
                <w:rFonts w:ascii="Courier New" w:hAnsi="Courier New" w:cs="Courier New"/>
                <w:sz w:val="18"/>
                <w:szCs w:val="18"/>
                <w:lang w:val="en-US"/>
              </w:rPr>
            </w:pPr>
            <w:r w:rsidRPr="006D12E8">
              <w:rPr>
                <w:rFonts w:ascii="Courier New" w:hAnsi="Courier New" w:cs="Courier New"/>
                <w:sz w:val="18"/>
                <w:szCs w:val="18"/>
                <w:lang w:val="en-US"/>
              </w:rPr>
              <w:t xml:space="preserve">        node = self.get_object(pk)</w:t>
            </w:r>
          </w:p>
          <w:p w14:paraId="668EC782" w14:textId="77777777" w:rsidR="006D12E8" w:rsidRPr="006D12E8" w:rsidRDefault="006D12E8" w:rsidP="006D12E8">
            <w:pPr>
              <w:pStyle w:val="BodyText"/>
              <w:spacing w:after="0"/>
              <w:jc w:val="left"/>
              <w:rPr>
                <w:rFonts w:ascii="Courier New" w:hAnsi="Courier New" w:cs="Courier New"/>
                <w:sz w:val="18"/>
                <w:szCs w:val="18"/>
                <w:lang w:val="en-US"/>
              </w:rPr>
            </w:pPr>
            <w:r w:rsidRPr="006D12E8">
              <w:rPr>
                <w:rFonts w:ascii="Courier New" w:hAnsi="Courier New" w:cs="Courier New"/>
                <w:sz w:val="18"/>
                <w:szCs w:val="18"/>
                <w:lang w:val="en-US"/>
              </w:rPr>
              <w:t xml:space="preserve">        if request.user != node.user:</w:t>
            </w:r>
          </w:p>
          <w:p w14:paraId="0E88AF48" w14:textId="77777777" w:rsidR="006D12E8" w:rsidRPr="006D12E8" w:rsidRDefault="006D12E8" w:rsidP="006D12E8">
            <w:pPr>
              <w:pStyle w:val="BodyText"/>
              <w:spacing w:after="0"/>
              <w:jc w:val="left"/>
              <w:rPr>
                <w:rFonts w:ascii="Courier New" w:hAnsi="Courier New" w:cs="Courier New"/>
                <w:sz w:val="18"/>
                <w:szCs w:val="18"/>
                <w:lang w:val="en-US"/>
              </w:rPr>
            </w:pPr>
            <w:r w:rsidRPr="006D12E8">
              <w:rPr>
                <w:rFonts w:ascii="Courier New" w:hAnsi="Courier New" w:cs="Courier New"/>
                <w:sz w:val="18"/>
                <w:szCs w:val="18"/>
                <w:lang w:val="en-US"/>
              </w:rPr>
              <w:t xml:space="preserve">            return Response({</w:t>
            </w:r>
          </w:p>
          <w:p w14:paraId="2CB90399" w14:textId="77777777" w:rsidR="006D12E8" w:rsidRPr="006D12E8" w:rsidRDefault="006D12E8" w:rsidP="006D12E8">
            <w:pPr>
              <w:pStyle w:val="BodyText"/>
              <w:spacing w:after="0"/>
              <w:jc w:val="left"/>
              <w:rPr>
                <w:rFonts w:ascii="Courier New" w:hAnsi="Courier New" w:cs="Courier New"/>
                <w:sz w:val="18"/>
                <w:szCs w:val="18"/>
                <w:lang w:val="en-US"/>
              </w:rPr>
            </w:pPr>
            <w:r w:rsidRPr="006D12E8">
              <w:rPr>
                <w:rFonts w:ascii="Courier New" w:hAnsi="Courier New" w:cs="Courier New"/>
                <w:sz w:val="18"/>
                <w:szCs w:val="18"/>
                <w:lang w:val="en-US"/>
              </w:rPr>
              <w:t xml:space="preserve">                'detail': 'You can not update another person node.'</w:t>
            </w:r>
          </w:p>
          <w:p w14:paraId="50CBBF07" w14:textId="77777777" w:rsidR="006D12E8" w:rsidRPr="006D12E8" w:rsidRDefault="006D12E8" w:rsidP="006D12E8">
            <w:pPr>
              <w:pStyle w:val="BodyText"/>
              <w:spacing w:after="0"/>
              <w:jc w:val="left"/>
              <w:rPr>
                <w:rFonts w:ascii="Courier New" w:hAnsi="Courier New" w:cs="Courier New"/>
                <w:sz w:val="18"/>
                <w:szCs w:val="18"/>
                <w:lang w:val="en-US"/>
              </w:rPr>
            </w:pPr>
            <w:r w:rsidRPr="006D12E8">
              <w:rPr>
                <w:rFonts w:ascii="Courier New" w:hAnsi="Courier New" w:cs="Courier New"/>
                <w:sz w:val="18"/>
                <w:szCs w:val="18"/>
                <w:lang w:val="en-US"/>
              </w:rPr>
              <w:t xml:space="preserve">            }, status=status.HTTP_403_FORBIDDEN)</w:t>
            </w:r>
          </w:p>
          <w:p w14:paraId="336C3D18" w14:textId="77777777" w:rsidR="006D12E8" w:rsidRPr="006D12E8" w:rsidRDefault="006D12E8" w:rsidP="006D12E8">
            <w:pPr>
              <w:pStyle w:val="BodyText"/>
              <w:spacing w:after="0"/>
              <w:jc w:val="left"/>
              <w:rPr>
                <w:rFonts w:ascii="Courier New" w:hAnsi="Courier New" w:cs="Courier New"/>
                <w:sz w:val="18"/>
                <w:szCs w:val="18"/>
                <w:lang w:val="en-US"/>
              </w:rPr>
            </w:pPr>
            <w:r w:rsidRPr="006D12E8">
              <w:rPr>
                <w:rFonts w:ascii="Courier New" w:hAnsi="Courier New" w:cs="Courier New"/>
                <w:sz w:val="18"/>
                <w:szCs w:val="18"/>
                <w:lang w:val="en-US"/>
              </w:rPr>
              <w:t xml:space="preserve">        serializer = NodeSerializer(node, data=request.data, context={'request': request}, partial=True)</w:t>
            </w:r>
          </w:p>
          <w:p w14:paraId="5A709B7B" w14:textId="77777777" w:rsidR="006D12E8" w:rsidRPr="006D12E8" w:rsidRDefault="006D12E8" w:rsidP="006D12E8">
            <w:pPr>
              <w:pStyle w:val="BodyText"/>
              <w:spacing w:after="0"/>
              <w:jc w:val="left"/>
              <w:rPr>
                <w:rFonts w:ascii="Courier New" w:hAnsi="Courier New" w:cs="Courier New"/>
                <w:sz w:val="18"/>
                <w:szCs w:val="18"/>
                <w:lang w:val="en-US"/>
              </w:rPr>
            </w:pPr>
            <w:r w:rsidRPr="006D12E8">
              <w:rPr>
                <w:rFonts w:ascii="Courier New" w:hAnsi="Courier New" w:cs="Courier New"/>
                <w:sz w:val="18"/>
                <w:szCs w:val="18"/>
                <w:lang w:val="en-US"/>
              </w:rPr>
              <w:t xml:space="preserve">        if serializer.is_valid():</w:t>
            </w:r>
          </w:p>
          <w:p w14:paraId="2D09AEC0" w14:textId="77777777" w:rsidR="006D12E8" w:rsidRPr="006D12E8" w:rsidRDefault="006D12E8" w:rsidP="006D12E8">
            <w:pPr>
              <w:pStyle w:val="BodyText"/>
              <w:spacing w:after="0"/>
              <w:jc w:val="left"/>
              <w:rPr>
                <w:rFonts w:ascii="Courier New" w:hAnsi="Courier New" w:cs="Courier New"/>
                <w:sz w:val="18"/>
                <w:szCs w:val="18"/>
                <w:lang w:val="en-US"/>
              </w:rPr>
            </w:pPr>
            <w:r w:rsidRPr="006D12E8">
              <w:rPr>
                <w:rFonts w:ascii="Courier New" w:hAnsi="Courier New" w:cs="Courier New"/>
                <w:sz w:val="18"/>
                <w:szCs w:val="18"/>
                <w:lang w:val="en-US"/>
              </w:rPr>
              <w:lastRenderedPageBreak/>
              <w:t xml:space="preserve">            serializer.save()</w:t>
            </w:r>
          </w:p>
          <w:p w14:paraId="6781D942" w14:textId="77777777" w:rsidR="006D12E8" w:rsidRPr="006D12E8" w:rsidRDefault="006D12E8" w:rsidP="006D12E8">
            <w:pPr>
              <w:pStyle w:val="BodyText"/>
              <w:spacing w:after="0"/>
              <w:jc w:val="left"/>
              <w:rPr>
                <w:rFonts w:ascii="Courier New" w:hAnsi="Courier New" w:cs="Courier New"/>
                <w:sz w:val="18"/>
                <w:szCs w:val="18"/>
                <w:lang w:val="en-US"/>
              </w:rPr>
            </w:pPr>
            <w:r w:rsidRPr="006D12E8">
              <w:rPr>
                <w:rFonts w:ascii="Courier New" w:hAnsi="Courier New" w:cs="Courier New"/>
                <w:sz w:val="18"/>
                <w:szCs w:val="18"/>
                <w:lang w:val="en-US"/>
              </w:rPr>
              <w:t xml:space="preserve">            return Response(serializer.data, status=status.HTTP_200_OK)</w:t>
            </w:r>
          </w:p>
          <w:p w14:paraId="7B78AD30" w14:textId="77777777" w:rsidR="006D12E8" w:rsidRPr="00503E22" w:rsidRDefault="006D12E8" w:rsidP="006D12E8">
            <w:pPr>
              <w:pStyle w:val="BodyText"/>
              <w:spacing w:after="0"/>
              <w:jc w:val="left"/>
              <w:rPr>
                <w:rFonts w:ascii="Courier New" w:hAnsi="Courier New" w:cs="Courier New"/>
                <w:sz w:val="18"/>
                <w:szCs w:val="18"/>
                <w:lang w:val="en-US"/>
              </w:rPr>
            </w:pPr>
            <w:r w:rsidRPr="006D12E8">
              <w:rPr>
                <w:rFonts w:ascii="Courier New" w:hAnsi="Courier New" w:cs="Courier New"/>
                <w:sz w:val="18"/>
                <w:szCs w:val="18"/>
                <w:lang w:val="en-US"/>
              </w:rPr>
              <w:t xml:space="preserve">        return Response(serializer.errors, status=status.HTTP_400_BAD_REQUEST)</w:t>
            </w:r>
          </w:p>
        </w:tc>
      </w:tr>
    </w:tbl>
    <w:p w14:paraId="0BA4B9A3" w14:textId="77777777" w:rsidR="00AF5D27" w:rsidRDefault="00AF5D27" w:rsidP="00AF5D27">
      <w:pPr>
        <w:pStyle w:val="BodyText"/>
        <w:spacing w:before="240"/>
        <w:ind w:left="720" w:hanging="360"/>
        <w:rPr>
          <w:lang w:val="en-US"/>
        </w:rPr>
      </w:pPr>
      <w:r>
        <w:rPr>
          <w:lang w:val="en-US"/>
        </w:rPr>
        <w:t>Penjelasan dari potongan kode program diatas adalah:</w:t>
      </w:r>
    </w:p>
    <w:p w14:paraId="497268CC" w14:textId="77777777" w:rsidR="00AF5D27" w:rsidRDefault="00AF5D27" w:rsidP="00E02D4A">
      <w:pPr>
        <w:pStyle w:val="BodyText"/>
        <w:numPr>
          <w:ilvl w:val="0"/>
          <w:numId w:val="71"/>
        </w:numPr>
        <w:rPr>
          <w:lang w:val="en-US"/>
        </w:rPr>
      </w:pPr>
      <w:r>
        <w:rPr>
          <w:lang w:val="en-US"/>
        </w:rPr>
        <w:t xml:space="preserve">Baris 3, deklarasi kelas </w:t>
      </w:r>
      <w:r>
        <w:rPr>
          <w:rFonts w:ascii="Courier New" w:hAnsi="Courier New" w:cs="Courier New"/>
          <w:sz w:val="20"/>
          <w:szCs w:val="18"/>
          <w:lang w:val="en-US"/>
        </w:rPr>
        <w:t>NodesDetail</w:t>
      </w:r>
      <w:r>
        <w:rPr>
          <w:lang w:val="en-US"/>
        </w:rPr>
        <w:t xml:space="preserve"> yang mewarisi atribut dan </w:t>
      </w:r>
      <w:r>
        <w:rPr>
          <w:i/>
          <w:lang w:val="en-US"/>
        </w:rPr>
        <w:t>method</w:t>
      </w:r>
      <w:r>
        <w:rPr>
          <w:lang w:val="en-US"/>
        </w:rPr>
        <w:t xml:space="preserve"> dari kelas </w:t>
      </w:r>
      <w:r w:rsidRPr="0070239E">
        <w:rPr>
          <w:rFonts w:ascii="Courier New" w:hAnsi="Courier New" w:cs="Courier New"/>
          <w:sz w:val="20"/>
          <w:szCs w:val="18"/>
          <w:lang w:val="en-US"/>
        </w:rPr>
        <w:t>ListAPIView</w:t>
      </w:r>
      <w:r>
        <w:rPr>
          <w:lang w:val="en-US"/>
        </w:rPr>
        <w:t>.</w:t>
      </w:r>
    </w:p>
    <w:p w14:paraId="452B37FF" w14:textId="77777777" w:rsidR="00AF5D27" w:rsidRDefault="00AF5D27" w:rsidP="00E02D4A">
      <w:pPr>
        <w:pStyle w:val="BodyText"/>
        <w:numPr>
          <w:ilvl w:val="0"/>
          <w:numId w:val="71"/>
        </w:numPr>
        <w:rPr>
          <w:lang w:val="en-US"/>
        </w:rPr>
      </w:pPr>
      <w:r>
        <w:rPr>
          <w:lang w:val="en-US"/>
        </w:rPr>
        <w:t xml:space="preserve">Baris 4, deklarasi atribut kelas yang mendeskripsikan bahwa otentikasi pada kriteria ini menggunakan token akses JWT. Kelas yang menangani otentikasi tersebut adalah </w:t>
      </w:r>
      <w:r w:rsidRPr="0070239E">
        <w:rPr>
          <w:rFonts w:ascii="Courier New" w:hAnsi="Courier New" w:cs="Courier New"/>
          <w:sz w:val="20"/>
          <w:szCs w:val="18"/>
          <w:lang w:val="en-US"/>
        </w:rPr>
        <w:t>JSONWebTokenAuthentication</w:t>
      </w:r>
      <w:r>
        <w:rPr>
          <w:lang w:val="en-US"/>
        </w:rPr>
        <w:t>.</w:t>
      </w:r>
    </w:p>
    <w:p w14:paraId="260FFBF8" w14:textId="77777777" w:rsidR="00AF5D27" w:rsidRDefault="00AF5D27" w:rsidP="00E02D4A">
      <w:pPr>
        <w:pStyle w:val="BodyText"/>
        <w:numPr>
          <w:ilvl w:val="0"/>
          <w:numId w:val="71"/>
        </w:numPr>
        <w:rPr>
          <w:lang w:val="en-US"/>
        </w:rPr>
      </w:pPr>
      <w:r>
        <w:rPr>
          <w:lang w:val="en-US"/>
        </w:rPr>
        <w:t xml:space="preserve">Baris 5, deklarasi atribut kelas yang mendeskripsikan bahwa layanan ini membutuhkan otorisasi sebagai pengguna. Kelas yang menangani otorisasi tersebut adalah </w:t>
      </w:r>
      <w:r w:rsidRPr="00560945">
        <w:rPr>
          <w:rFonts w:ascii="Courier New" w:hAnsi="Courier New" w:cs="Courier New"/>
          <w:sz w:val="20"/>
          <w:szCs w:val="18"/>
          <w:lang w:val="en-US"/>
        </w:rPr>
        <w:t>IsUser</w:t>
      </w:r>
      <w:r>
        <w:rPr>
          <w:lang w:val="en-US"/>
        </w:rPr>
        <w:t>.</w:t>
      </w:r>
    </w:p>
    <w:p w14:paraId="4E4213C3" w14:textId="77777777" w:rsidR="00AF5D27" w:rsidRDefault="00AF5D27" w:rsidP="00E02D4A">
      <w:pPr>
        <w:pStyle w:val="BodyText"/>
        <w:numPr>
          <w:ilvl w:val="0"/>
          <w:numId w:val="71"/>
        </w:numPr>
        <w:rPr>
          <w:lang w:val="en-US"/>
        </w:rPr>
      </w:pPr>
      <w:r>
        <w:rPr>
          <w:lang w:val="en-US"/>
        </w:rPr>
        <w:t xml:space="preserve">Baris 7-12, deklarasi </w:t>
      </w:r>
      <w:r>
        <w:rPr>
          <w:i/>
          <w:lang w:val="en-US"/>
        </w:rPr>
        <w:t xml:space="preserve">method </w:t>
      </w:r>
      <w:r>
        <w:rPr>
          <w:rFonts w:ascii="Courier New" w:hAnsi="Courier New" w:cs="Courier New"/>
          <w:sz w:val="20"/>
          <w:szCs w:val="18"/>
          <w:lang w:val="en-US"/>
        </w:rPr>
        <w:t>get_object()</w:t>
      </w:r>
      <w:r>
        <w:rPr>
          <w:i/>
          <w:lang w:val="en-US"/>
        </w:rPr>
        <w:t xml:space="preserve"> </w:t>
      </w:r>
      <w:r>
        <w:rPr>
          <w:lang w:val="en-US"/>
        </w:rPr>
        <w:t xml:space="preserve">yang mengembalikan </w:t>
      </w:r>
      <w:r>
        <w:rPr>
          <w:i/>
          <w:lang w:val="en-US"/>
        </w:rPr>
        <w:t xml:space="preserve">object </w:t>
      </w:r>
      <w:r>
        <w:rPr>
          <w:lang w:val="en-US"/>
        </w:rPr>
        <w:t>perangkat node berdasarkan id.</w:t>
      </w:r>
    </w:p>
    <w:p w14:paraId="57FD024B" w14:textId="77777777" w:rsidR="00AF5D27" w:rsidRDefault="00AF5D27" w:rsidP="00E02D4A">
      <w:pPr>
        <w:pStyle w:val="BodyText"/>
        <w:numPr>
          <w:ilvl w:val="0"/>
          <w:numId w:val="71"/>
        </w:numPr>
        <w:rPr>
          <w:lang w:val="en-US"/>
        </w:rPr>
      </w:pPr>
      <w:r>
        <w:rPr>
          <w:lang w:val="en-US"/>
        </w:rPr>
        <w:t xml:space="preserve">Baris 14, </w:t>
      </w:r>
      <w:r w:rsidRPr="00146859">
        <w:rPr>
          <w:i/>
          <w:lang w:val="en-US"/>
        </w:rPr>
        <w:t>override</w:t>
      </w:r>
      <w:r w:rsidRPr="00146859">
        <w:rPr>
          <w:lang w:val="en-US"/>
        </w:rPr>
        <w:t xml:space="preserve"> </w:t>
      </w:r>
      <w:r w:rsidRPr="00146859">
        <w:rPr>
          <w:i/>
          <w:lang w:val="en-US"/>
        </w:rPr>
        <w:t xml:space="preserve">method </w:t>
      </w:r>
      <w:r>
        <w:rPr>
          <w:rFonts w:ascii="Courier New" w:hAnsi="Courier New" w:cs="Courier New"/>
          <w:sz w:val="20"/>
          <w:szCs w:val="18"/>
          <w:lang w:val="en-US"/>
        </w:rPr>
        <w:t>put(</w:t>
      </w:r>
      <w:r w:rsidRPr="00146859">
        <w:rPr>
          <w:rFonts w:ascii="Courier New" w:hAnsi="Courier New" w:cs="Courier New"/>
          <w:sz w:val="20"/>
          <w:szCs w:val="18"/>
          <w:lang w:val="en-US"/>
        </w:rPr>
        <w:t>)</w:t>
      </w:r>
      <w:r w:rsidRPr="00146859">
        <w:rPr>
          <w:lang w:val="en-US"/>
        </w:rPr>
        <w:t xml:space="preserve"> dari kelas </w:t>
      </w:r>
      <w:r w:rsidRPr="00146859">
        <w:rPr>
          <w:rFonts w:ascii="Courier New" w:hAnsi="Courier New" w:cs="Courier New"/>
          <w:sz w:val="20"/>
          <w:szCs w:val="18"/>
          <w:lang w:val="en-US"/>
        </w:rPr>
        <w:t>ListAPIView.</w:t>
      </w:r>
      <w:r w:rsidRPr="00146859">
        <w:rPr>
          <w:lang w:val="en-US"/>
        </w:rPr>
        <w:t xml:space="preserve"> </w:t>
      </w:r>
      <w:r>
        <w:rPr>
          <w:i/>
          <w:lang w:val="en-US"/>
        </w:rPr>
        <w:t xml:space="preserve">Method </w:t>
      </w:r>
      <w:r>
        <w:rPr>
          <w:lang w:val="en-US"/>
        </w:rPr>
        <w:t>ini di-</w:t>
      </w:r>
      <w:r>
        <w:rPr>
          <w:i/>
          <w:lang w:val="en-US"/>
        </w:rPr>
        <w:t xml:space="preserve">override </w:t>
      </w:r>
      <w:r>
        <w:rPr>
          <w:lang w:val="en-US"/>
        </w:rPr>
        <w:t>untuk menspesifikasi penanganan permintaan HTTP PUT.</w:t>
      </w:r>
    </w:p>
    <w:p w14:paraId="204DEB03" w14:textId="77777777" w:rsidR="00AF5D27" w:rsidRPr="00933A33" w:rsidRDefault="00AF5D27" w:rsidP="00E02D4A">
      <w:pPr>
        <w:pStyle w:val="BodyText"/>
        <w:numPr>
          <w:ilvl w:val="0"/>
          <w:numId w:val="71"/>
        </w:numPr>
        <w:rPr>
          <w:lang w:val="en-US"/>
        </w:rPr>
      </w:pPr>
      <w:r>
        <w:rPr>
          <w:lang w:val="en-US"/>
        </w:rPr>
        <w:t>Baris 15</w:t>
      </w:r>
      <w:r w:rsidRPr="00933A33">
        <w:rPr>
          <w:lang w:val="en-US"/>
        </w:rPr>
        <w:t xml:space="preserve">, deklarasi variabel </w:t>
      </w:r>
      <w:r>
        <w:rPr>
          <w:rFonts w:ascii="Courier New" w:hAnsi="Courier New" w:cs="Courier New"/>
          <w:sz w:val="20"/>
          <w:szCs w:val="18"/>
          <w:lang w:val="en-US"/>
        </w:rPr>
        <w:t>node</w:t>
      </w:r>
      <w:r w:rsidRPr="00933A33">
        <w:rPr>
          <w:rFonts w:ascii="Courier New" w:hAnsi="Courier New" w:cs="Courier New"/>
          <w:sz w:val="20"/>
          <w:szCs w:val="18"/>
          <w:lang w:val="en-US"/>
        </w:rPr>
        <w:t xml:space="preserve"> </w:t>
      </w:r>
      <w:r w:rsidRPr="00933A33">
        <w:rPr>
          <w:lang w:val="en-US"/>
        </w:rPr>
        <w:t xml:space="preserve">yang </w:t>
      </w:r>
      <w:r>
        <w:rPr>
          <w:lang w:val="en-US"/>
        </w:rPr>
        <w:t xml:space="preserve">menampung </w:t>
      </w:r>
      <w:r>
        <w:rPr>
          <w:i/>
          <w:lang w:val="en-US"/>
        </w:rPr>
        <w:t xml:space="preserve">object </w:t>
      </w:r>
      <w:r>
        <w:rPr>
          <w:lang w:val="en-US"/>
        </w:rPr>
        <w:t xml:space="preserve">perangkat node dari </w:t>
      </w:r>
      <w:r>
        <w:rPr>
          <w:i/>
          <w:lang w:val="en-US"/>
        </w:rPr>
        <w:t xml:space="preserve">method </w:t>
      </w:r>
      <w:r>
        <w:rPr>
          <w:rFonts w:ascii="Courier New" w:hAnsi="Courier New" w:cs="Courier New"/>
          <w:sz w:val="20"/>
          <w:szCs w:val="18"/>
          <w:lang w:val="en-US"/>
        </w:rPr>
        <w:t>get_object()</w:t>
      </w:r>
      <w:r>
        <w:rPr>
          <w:lang w:val="en-US"/>
        </w:rPr>
        <w:t>.</w:t>
      </w:r>
    </w:p>
    <w:p w14:paraId="683D9DEA" w14:textId="77777777" w:rsidR="00AF5D27" w:rsidRDefault="00AF5D27" w:rsidP="00E02D4A">
      <w:pPr>
        <w:pStyle w:val="BodyText"/>
        <w:numPr>
          <w:ilvl w:val="0"/>
          <w:numId w:val="71"/>
        </w:numPr>
        <w:rPr>
          <w:lang w:val="en-US"/>
        </w:rPr>
      </w:pPr>
      <w:r w:rsidRPr="00EA7076">
        <w:rPr>
          <w:lang w:val="en-US"/>
        </w:rPr>
        <w:t xml:space="preserve">Baris 16-19, jika perangkat node yang diakses bukan milik pengguna, </w:t>
      </w:r>
      <w:r>
        <w:rPr>
          <w:i/>
          <w:lang w:val="en-US"/>
        </w:rPr>
        <w:t xml:space="preserve">web service </w:t>
      </w:r>
      <w:r>
        <w:rPr>
          <w:lang w:val="en-US"/>
        </w:rPr>
        <w:t xml:space="preserve">mengembalikan HTTP status 403. </w:t>
      </w:r>
    </w:p>
    <w:p w14:paraId="1EE01352" w14:textId="77777777" w:rsidR="00AF5D27" w:rsidRDefault="00AF5D27" w:rsidP="00E02D4A">
      <w:pPr>
        <w:pStyle w:val="BodyText"/>
        <w:numPr>
          <w:ilvl w:val="0"/>
          <w:numId w:val="71"/>
        </w:numPr>
        <w:rPr>
          <w:lang w:val="en-US"/>
        </w:rPr>
      </w:pPr>
      <w:r>
        <w:rPr>
          <w:lang w:val="en-US"/>
        </w:rPr>
        <w:t xml:space="preserve">Baris 20-21, </w:t>
      </w:r>
      <w:r w:rsidRPr="00933A33">
        <w:rPr>
          <w:lang w:val="en-US"/>
        </w:rPr>
        <w:t xml:space="preserve">deklarasi variabel </w:t>
      </w:r>
      <w:r w:rsidRPr="0037225B">
        <w:rPr>
          <w:rFonts w:ascii="Courier New" w:hAnsi="Courier New" w:cs="Courier New"/>
          <w:sz w:val="20"/>
          <w:szCs w:val="18"/>
          <w:lang w:val="en-US"/>
        </w:rPr>
        <w:t xml:space="preserve">serializer </w:t>
      </w:r>
      <w:r w:rsidRPr="00933A33">
        <w:rPr>
          <w:lang w:val="en-US"/>
        </w:rPr>
        <w:t xml:space="preserve">yang </w:t>
      </w:r>
      <w:r>
        <w:rPr>
          <w:lang w:val="en-US"/>
        </w:rPr>
        <w:t xml:space="preserve">menangani validasi </w:t>
      </w:r>
      <w:r>
        <w:rPr>
          <w:i/>
          <w:lang w:val="en-US"/>
        </w:rPr>
        <w:t xml:space="preserve">object </w:t>
      </w:r>
      <w:r>
        <w:rPr>
          <w:lang w:val="en-US"/>
        </w:rPr>
        <w:t>perangkat node sebelum disimpan ke dalam basis data.</w:t>
      </w:r>
    </w:p>
    <w:p w14:paraId="1551E731" w14:textId="77777777" w:rsidR="00AF5D27" w:rsidRDefault="00AF5D27" w:rsidP="00E02D4A">
      <w:pPr>
        <w:pStyle w:val="BodyText"/>
        <w:numPr>
          <w:ilvl w:val="0"/>
          <w:numId w:val="71"/>
        </w:numPr>
        <w:rPr>
          <w:lang w:val="en-US"/>
        </w:rPr>
      </w:pPr>
      <w:r>
        <w:rPr>
          <w:lang w:val="en-US"/>
        </w:rPr>
        <w:t xml:space="preserve">Baris 22-25, jika validasi berhasil, </w:t>
      </w:r>
      <w:r>
        <w:rPr>
          <w:i/>
          <w:lang w:val="en-US"/>
        </w:rPr>
        <w:t xml:space="preserve">object </w:t>
      </w:r>
      <w:r>
        <w:rPr>
          <w:lang w:val="en-US"/>
        </w:rPr>
        <w:t xml:space="preserve">perangkat node akan disimpan dan </w:t>
      </w:r>
      <w:r>
        <w:rPr>
          <w:i/>
          <w:lang w:val="en-US"/>
        </w:rPr>
        <w:t xml:space="preserve">web service </w:t>
      </w:r>
      <w:r>
        <w:rPr>
          <w:lang w:val="en-US"/>
        </w:rPr>
        <w:t>akan mengembalikan HTTP status 200.</w:t>
      </w:r>
    </w:p>
    <w:p w14:paraId="021EF156" w14:textId="77777777" w:rsidR="00AF5D27" w:rsidRPr="00560945" w:rsidRDefault="00AF5D27" w:rsidP="00E02D4A">
      <w:pPr>
        <w:pStyle w:val="BodyText"/>
        <w:numPr>
          <w:ilvl w:val="0"/>
          <w:numId w:val="71"/>
        </w:numPr>
        <w:rPr>
          <w:lang w:val="en-US"/>
        </w:rPr>
      </w:pPr>
      <w:r>
        <w:rPr>
          <w:lang w:val="en-US"/>
        </w:rPr>
        <w:t xml:space="preserve">Baris 18-19, jika validasi gagal, </w:t>
      </w:r>
      <w:r>
        <w:rPr>
          <w:i/>
          <w:lang w:val="en-US"/>
        </w:rPr>
        <w:t xml:space="preserve">web service </w:t>
      </w:r>
      <w:r>
        <w:rPr>
          <w:lang w:val="en-US"/>
        </w:rPr>
        <w:t>akan mengembalikan HTTP status 400 beserta infomasi kegagalan dalam melakukan validasi.</w:t>
      </w:r>
    </w:p>
    <w:p w14:paraId="781D1BFF" w14:textId="77777777" w:rsidR="00AF5D27" w:rsidRDefault="000D46EC" w:rsidP="00E02D4A">
      <w:pPr>
        <w:pStyle w:val="ListParagraph"/>
        <w:numPr>
          <w:ilvl w:val="0"/>
          <w:numId w:val="42"/>
        </w:numPr>
        <w:spacing w:before="240"/>
        <w:ind w:left="360"/>
        <w:rPr>
          <w:lang w:val="en-US"/>
        </w:rPr>
      </w:pPr>
      <w:r>
        <w:rPr>
          <w:lang w:val="en-US"/>
        </w:rPr>
        <w:t>M</w:t>
      </w:r>
      <w:r w:rsidR="00AF5D27">
        <w:rPr>
          <w:lang w:val="en-US"/>
        </w:rPr>
        <w:t>enghapus perangkat node</w:t>
      </w:r>
    </w:p>
    <w:p w14:paraId="0FC808D7" w14:textId="77777777" w:rsidR="00AF5D27" w:rsidRPr="00AF5D27" w:rsidRDefault="00AF5D27" w:rsidP="00AF5D27">
      <w:pPr>
        <w:spacing w:before="240"/>
        <w:ind w:left="360"/>
        <w:rPr>
          <w:lang w:val="en-US"/>
        </w:rPr>
      </w:pPr>
      <w:r w:rsidRPr="00AF5D27">
        <w:rPr>
          <w:lang w:val="en-US"/>
        </w:rPr>
        <w:t xml:space="preserve">Kode sumber untuk </w:t>
      </w:r>
      <w:r>
        <w:rPr>
          <w:lang w:val="en-US"/>
        </w:rPr>
        <w:t>menghapus</w:t>
      </w:r>
      <w:r w:rsidRPr="00AF5D27">
        <w:rPr>
          <w:lang w:val="en-US"/>
        </w:rPr>
        <w:t xml:space="preserve"> perangkat node </w:t>
      </w:r>
      <w:r>
        <w:rPr>
          <w:lang w:val="en-US"/>
        </w:rPr>
        <w:t>d</w:t>
      </w:r>
      <w:r w:rsidRPr="00AF5D27">
        <w:rPr>
          <w:lang w:val="en-US"/>
        </w:rPr>
        <w:t xml:space="preserve">isimpan pada file nodes/views.py dengan nama kelas </w:t>
      </w:r>
      <w:r w:rsidRPr="00AF5D27">
        <w:rPr>
          <w:rFonts w:ascii="Courier New" w:hAnsi="Courier New" w:cs="Courier New"/>
          <w:sz w:val="20"/>
          <w:szCs w:val="18"/>
          <w:lang w:val="en-US"/>
        </w:rPr>
        <w:t>NodeDetail</w:t>
      </w:r>
      <w:r w:rsidRPr="00AF5D27">
        <w:rPr>
          <w:lang w:val="en-US"/>
        </w:rPr>
        <w:t>.</w:t>
      </w:r>
    </w:p>
    <w:tbl>
      <w:tblPr>
        <w:tblStyle w:val="TableGrid"/>
        <w:tblW w:w="0" w:type="auto"/>
        <w:tblLook w:val="04A0" w:firstRow="1" w:lastRow="0" w:firstColumn="1" w:lastColumn="0" w:noHBand="0" w:noVBand="1"/>
      </w:tblPr>
      <w:tblGrid>
        <w:gridCol w:w="445"/>
        <w:gridCol w:w="7482"/>
      </w:tblGrid>
      <w:tr w:rsidR="006D12E8" w:rsidRPr="00503E22" w14:paraId="66B59606" w14:textId="77777777" w:rsidTr="009F10EA">
        <w:tc>
          <w:tcPr>
            <w:tcW w:w="445" w:type="dxa"/>
          </w:tcPr>
          <w:p w14:paraId="0807EC9C" w14:textId="77777777" w:rsidR="006D12E8" w:rsidRPr="00503E22" w:rsidRDefault="006D12E8" w:rsidP="009F10EA">
            <w:pPr>
              <w:pStyle w:val="BodyText"/>
              <w:spacing w:after="0"/>
              <w:rPr>
                <w:rFonts w:ascii="Courier New" w:hAnsi="Courier New" w:cs="Courier New"/>
                <w:sz w:val="18"/>
                <w:szCs w:val="18"/>
                <w:lang w:val="en-US"/>
              </w:rPr>
            </w:pPr>
            <w:r w:rsidRPr="00503E22">
              <w:rPr>
                <w:rFonts w:ascii="Courier New" w:hAnsi="Courier New" w:cs="Courier New"/>
                <w:sz w:val="18"/>
                <w:szCs w:val="18"/>
                <w:lang w:val="en-US"/>
              </w:rPr>
              <w:t>1</w:t>
            </w:r>
          </w:p>
          <w:p w14:paraId="330CE19B" w14:textId="77777777" w:rsidR="006D12E8" w:rsidRDefault="006D12E8" w:rsidP="009F10EA">
            <w:pPr>
              <w:pStyle w:val="BodyText"/>
              <w:spacing w:after="0"/>
              <w:rPr>
                <w:rFonts w:ascii="Courier New" w:hAnsi="Courier New" w:cs="Courier New"/>
                <w:sz w:val="18"/>
                <w:szCs w:val="18"/>
                <w:lang w:val="en-US"/>
              </w:rPr>
            </w:pPr>
            <w:r>
              <w:rPr>
                <w:rFonts w:ascii="Courier New" w:hAnsi="Courier New" w:cs="Courier New"/>
                <w:sz w:val="18"/>
                <w:szCs w:val="18"/>
                <w:lang w:val="en-US"/>
              </w:rPr>
              <w:t>2</w:t>
            </w:r>
          </w:p>
          <w:p w14:paraId="1037D559" w14:textId="77777777" w:rsidR="006D12E8" w:rsidRDefault="006D12E8" w:rsidP="009F10EA">
            <w:pPr>
              <w:pStyle w:val="BodyText"/>
              <w:spacing w:after="0"/>
              <w:rPr>
                <w:rFonts w:ascii="Courier New" w:hAnsi="Courier New" w:cs="Courier New"/>
                <w:sz w:val="18"/>
                <w:szCs w:val="18"/>
                <w:lang w:val="en-US"/>
              </w:rPr>
            </w:pPr>
            <w:r>
              <w:rPr>
                <w:rFonts w:ascii="Courier New" w:hAnsi="Courier New" w:cs="Courier New"/>
                <w:sz w:val="18"/>
                <w:szCs w:val="18"/>
                <w:lang w:val="en-US"/>
              </w:rPr>
              <w:t>3</w:t>
            </w:r>
          </w:p>
          <w:p w14:paraId="4900693C" w14:textId="77777777" w:rsidR="006D12E8" w:rsidRDefault="006D12E8" w:rsidP="009F10EA">
            <w:pPr>
              <w:pStyle w:val="BodyText"/>
              <w:spacing w:after="0"/>
              <w:rPr>
                <w:rFonts w:ascii="Courier New" w:hAnsi="Courier New" w:cs="Courier New"/>
                <w:sz w:val="18"/>
                <w:szCs w:val="18"/>
                <w:lang w:val="en-US"/>
              </w:rPr>
            </w:pPr>
            <w:r>
              <w:rPr>
                <w:rFonts w:ascii="Courier New" w:hAnsi="Courier New" w:cs="Courier New"/>
                <w:sz w:val="18"/>
                <w:szCs w:val="18"/>
                <w:lang w:val="en-US"/>
              </w:rPr>
              <w:t>4</w:t>
            </w:r>
          </w:p>
          <w:p w14:paraId="2FD1FB97" w14:textId="77777777" w:rsidR="006D12E8" w:rsidRDefault="006D12E8" w:rsidP="009F10EA">
            <w:pPr>
              <w:pStyle w:val="BodyText"/>
              <w:spacing w:after="0"/>
              <w:rPr>
                <w:rFonts w:ascii="Courier New" w:hAnsi="Courier New" w:cs="Courier New"/>
                <w:sz w:val="18"/>
                <w:szCs w:val="18"/>
                <w:lang w:val="en-US"/>
              </w:rPr>
            </w:pPr>
            <w:r>
              <w:rPr>
                <w:rFonts w:ascii="Courier New" w:hAnsi="Courier New" w:cs="Courier New"/>
                <w:sz w:val="18"/>
                <w:szCs w:val="18"/>
                <w:lang w:val="en-US"/>
              </w:rPr>
              <w:t>5</w:t>
            </w:r>
          </w:p>
          <w:p w14:paraId="25AD8CB3" w14:textId="77777777" w:rsidR="006D12E8" w:rsidRDefault="006D12E8" w:rsidP="009F10EA">
            <w:pPr>
              <w:pStyle w:val="BodyText"/>
              <w:spacing w:after="0"/>
              <w:rPr>
                <w:rFonts w:ascii="Courier New" w:hAnsi="Courier New" w:cs="Courier New"/>
                <w:sz w:val="18"/>
                <w:szCs w:val="18"/>
                <w:lang w:val="en-US"/>
              </w:rPr>
            </w:pPr>
            <w:r>
              <w:rPr>
                <w:rFonts w:ascii="Courier New" w:hAnsi="Courier New" w:cs="Courier New"/>
                <w:sz w:val="18"/>
                <w:szCs w:val="18"/>
                <w:lang w:val="en-US"/>
              </w:rPr>
              <w:t>6</w:t>
            </w:r>
          </w:p>
          <w:p w14:paraId="0DFB7563" w14:textId="77777777" w:rsidR="006D12E8" w:rsidRDefault="006D12E8" w:rsidP="009F10EA">
            <w:pPr>
              <w:pStyle w:val="BodyText"/>
              <w:spacing w:after="0"/>
              <w:rPr>
                <w:rFonts w:ascii="Courier New" w:hAnsi="Courier New" w:cs="Courier New"/>
                <w:sz w:val="18"/>
                <w:szCs w:val="18"/>
                <w:lang w:val="en-US"/>
              </w:rPr>
            </w:pPr>
            <w:r>
              <w:rPr>
                <w:rFonts w:ascii="Courier New" w:hAnsi="Courier New" w:cs="Courier New"/>
                <w:sz w:val="18"/>
                <w:szCs w:val="18"/>
                <w:lang w:val="en-US"/>
              </w:rPr>
              <w:t>7</w:t>
            </w:r>
          </w:p>
          <w:p w14:paraId="02D31FF3" w14:textId="77777777" w:rsidR="006D12E8" w:rsidRDefault="006D12E8" w:rsidP="009F10EA">
            <w:pPr>
              <w:pStyle w:val="BodyText"/>
              <w:spacing w:after="0"/>
              <w:rPr>
                <w:rFonts w:ascii="Courier New" w:hAnsi="Courier New" w:cs="Courier New"/>
                <w:sz w:val="18"/>
                <w:szCs w:val="18"/>
                <w:lang w:val="en-US"/>
              </w:rPr>
            </w:pPr>
            <w:r>
              <w:rPr>
                <w:rFonts w:ascii="Courier New" w:hAnsi="Courier New" w:cs="Courier New"/>
                <w:sz w:val="18"/>
                <w:szCs w:val="18"/>
                <w:lang w:val="en-US"/>
              </w:rPr>
              <w:t>8</w:t>
            </w:r>
          </w:p>
          <w:p w14:paraId="787D5D9A" w14:textId="77777777" w:rsidR="006D12E8" w:rsidRDefault="006D12E8" w:rsidP="009F10EA">
            <w:pPr>
              <w:pStyle w:val="BodyText"/>
              <w:spacing w:after="0"/>
              <w:rPr>
                <w:rFonts w:ascii="Courier New" w:hAnsi="Courier New" w:cs="Courier New"/>
                <w:sz w:val="18"/>
                <w:szCs w:val="18"/>
                <w:lang w:val="en-US"/>
              </w:rPr>
            </w:pPr>
            <w:r>
              <w:rPr>
                <w:rFonts w:ascii="Courier New" w:hAnsi="Courier New" w:cs="Courier New"/>
                <w:sz w:val="18"/>
                <w:szCs w:val="18"/>
                <w:lang w:val="en-US"/>
              </w:rPr>
              <w:t>9</w:t>
            </w:r>
          </w:p>
          <w:p w14:paraId="7C7CE337" w14:textId="77777777" w:rsidR="006D12E8" w:rsidRDefault="006D12E8" w:rsidP="009F10EA">
            <w:pPr>
              <w:pStyle w:val="BodyText"/>
              <w:spacing w:after="0"/>
              <w:rPr>
                <w:rFonts w:ascii="Courier New" w:hAnsi="Courier New" w:cs="Courier New"/>
                <w:sz w:val="18"/>
                <w:szCs w:val="18"/>
                <w:lang w:val="en-US"/>
              </w:rPr>
            </w:pPr>
            <w:r>
              <w:rPr>
                <w:rFonts w:ascii="Courier New" w:hAnsi="Courier New" w:cs="Courier New"/>
                <w:sz w:val="18"/>
                <w:szCs w:val="18"/>
                <w:lang w:val="en-US"/>
              </w:rPr>
              <w:lastRenderedPageBreak/>
              <w:t>10</w:t>
            </w:r>
          </w:p>
          <w:p w14:paraId="5E25B914" w14:textId="77777777" w:rsidR="006D12E8" w:rsidRDefault="006D12E8" w:rsidP="009F10EA">
            <w:pPr>
              <w:pStyle w:val="BodyText"/>
              <w:spacing w:after="0"/>
              <w:rPr>
                <w:rFonts w:ascii="Courier New" w:hAnsi="Courier New" w:cs="Courier New"/>
                <w:sz w:val="18"/>
                <w:szCs w:val="18"/>
                <w:lang w:val="en-US"/>
              </w:rPr>
            </w:pPr>
            <w:r>
              <w:rPr>
                <w:rFonts w:ascii="Courier New" w:hAnsi="Courier New" w:cs="Courier New"/>
                <w:sz w:val="18"/>
                <w:szCs w:val="18"/>
                <w:lang w:val="en-US"/>
              </w:rPr>
              <w:t>11</w:t>
            </w:r>
          </w:p>
          <w:p w14:paraId="683A1718" w14:textId="77777777" w:rsidR="006D12E8" w:rsidRDefault="006D12E8" w:rsidP="009F10EA">
            <w:pPr>
              <w:pStyle w:val="BodyText"/>
              <w:spacing w:after="0"/>
              <w:rPr>
                <w:rFonts w:ascii="Courier New" w:hAnsi="Courier New" w:cs="Courier New"/>
                <w:sz w:val="18"/>
                <w:szCs w:val="18"/>
                <w:lang w:val="en-US"/>
              </w:rPr>
            </w:pPr>
            <w:r>
              <w:rPr>
                <w:rFonts w:ascii="Courier New" w:hAnsi="Courier New" w:cs="Courier New"/>
                <w:sz w:val="18"/>
                <w:szCs w:val="18"/>
                <w:lang w:val="en-US"/>
              </w:rPr>
              <w:t>12</w:t>
            </w:r>
          </w:p>
          <w:p w14:paraId="1794E3F7" w14:textId="77777777" w:rsidR="006D12E8" w:rsidRDefault="006D12E8" w:rsidP="009F10EA">
            <w:pPr>
              <w:pStyle w:val="BodyText"/>
              <w:spacing w:after="0"/>
              <w:rPr>
                <w:rFonts w:ascii="Courier New" w:hAnsi="Courier New" w:cs="Courier New"/>
                <w:sz w:val="18"/>
                <w:szCs w:val="18"/>
                <w:lang w:val="en-US"/>
              </w:rPr>
            </w:pPr>
            <w:r>
              <w:rPr>
                <w:rFonts w:ascii="Courier New" w:hAnsi="Courier New" w:cs="Courier New"/>
                <w:sz w:val="18"/>
                <w:szCs w:val="18"/>
                <w:lang w:val="en-US"/>
              </w:rPr>
              <w:t>13</w:t>
            </w:r>
          </w:p>
          <w:p w14:paraId="45FA31F4" w14:textId="77777777" w:rsidR="006D12E8" w:rsidRDefault="006D12E8" w:rsidP="009F10EA">
            <w:pPr>
              <w:pStyle w:val="BodyText"/>
              <w:spacing w:after="0"/>
              <w:rPr>
                <w:rFonts w:ascii="Courier New" w:hAnsi="Courier New" w:cs="Courier New"/>
                <w:sz w:val="18"/>
                <w:szCs w:val="18"/>
                <w:lang w:val="en-US"/>
              </w:rPr>
            </w:pPr>
            <w:r>
              <w:rPr>
                <w:rFonts w:ascii="Courier New" w:hAnsi="Courier New" w:cs="Courier New"/>
                <w:sz w:val="18"/>
                <w:szCs w:val="18"/>
                <w:lang w:val="en-US"/>
              </w:rPr>
              <w:t>14</w:t>
            </w:r>
          </w:p>
          <w:p w14:paraId="2A5B3276" w14:textId="77777777" w:rsidR="006D12E8" w:rsidRDefault="006D12E8" w:rsidP="009F10EA">
            <w:pPr>
              <w:pStyle w:val="BodyText"/>
              <w:spacing w:after="0"/>
              <w:rPr>
                <w:rFonts w:ascii="Courier New" w:hAnsi="Courier New" w:cs="Courier New"/>
                <w:sz w:val="18"/>
                <w:szCs w:val="18"/>
                <w:lang w:val="en-US"/>
              </w:rPr>
            </w:pPr>
            <w:r>
              <w:rPr>
                <w:rFonts w:ascii="Courier New" w:hAnsi="Courier New" w:cs="Courier New"/>
                <w:sz w:val="18"/>
                <w:szCs w:val="18"/>
                <w:lang w:val="en-US"/>
              </w:rPr>
              <w:t>15</w:t>
            </w:r>
          </w:p>
          <w:p w14:paraId="07ABA406" w14:textId="77777777" w:rsidR="006D12E8" w:rsidRDefault="006D12E8" w:rsidP="009F10EA">
            <w:pPr>
              <w:pStyle w:val="BodyText"/>
              <w:spacing w:after="0"/>
              <w:rPr>
                <w:rFonts w:ascii="Courier New" w:hAnsi="Courier New" w:cs="Courier New"/>
                <w:sz w:val="18"/>
                <w:szCs w:val="18"/>
                <w:lang w:val="en-US"/>
              </w:rPr>
            </w:pPr>
            <w:r>
              <w:rPr>
                <w:rFonts w:ascii="Courier New" w:hAnsi="Courier New" w:cs="Courier New"/>
                <w:sz w:val="18"/>
                <w:szCs w:val="18"/>
                <w:lang w:val="en-US"/>
              </w:rPr>
              <w:t>16</w:t>
            </w:r>
          </w:p>
          <w:p w14:paraId="5EC034C6" w14:textId="77777777" w:rsidR="006D12E8" w:rsidRDefault="006D12E8" w:rsidP="009F10EA">
            <w:pPr>
              <w:pStyle w:val="BodyText"/>
              <w:spacing w:after="0"/>
              <w:rPr>
                <w:rFonts w:ascii="Courier New" w:hAnsi="Courier New" w:cs="Courier New"/>
                <w:sz w:val="18"/>
                <w:szCs w:val="18"/>
                <w:lang w:val="en-US"/>
              </w:rPr>
            </w:pPr>
            <w:r>
              <w:rPr>
                <w:rFonts w:ascii="Courier New" w:hAnsi="Courier New" w:cs="Courier New"/>
                <w:sz w:val="18"/>
                <w:szCs w:val="18"/>
                <w:lang w:val="en-US"/>
              </w:rPr>
              <w:t>17</w:t>
            </w:r>
          </w:p>
          <w:p w14:paraId="0EB56B6C" w14:textId="77777777" w:rsidR="006D12E8" w:rsidRDefault="006D12E8" w:rsidP="009F10EA">
            <w:pPr>
              <w:pStyle w:val="BodyText"/>
              <w:spacing w:after="0"/>
              <w:rPr>
                <w:rFonts w:ascii="Courier New" w:hAnsi="Courier New" w:cs="Courier New"/>
                <w:sz w:val="18"/>
                <w:szCs w:val="18"/>
                <w:lang w:val="en-US"/>
              </w:rPr>
            </w:pPr>
            <w:r>
              <w:rPr>
                <w:rFonts w:ascii="Courier New" w:hAnsi="Courier New" w:cs="Courier New"/>
                <w:sz w:val="18"/>
                <w:szCs w:val="18"/>
                <w:lang w:val="en-US"/>
              </w:rPr>
              <w:t>18</w:t>
            </w:r>
          </w:p>
          <w:p w14:paraId="60E6B964" w14:textId="77777777" w:rsidR="006D12E8" w:rsidRDefault="006D12E8" w:rsidP="009F10EA">
            <w:pPr>
              <w:pStyle w:val="BodyText"/>
              <w:spacing w:after="0"/>
              <w:rPr>
                <w:rFonts w:ascii="Courier New" w:hAnsi="Courier New" w:cs="Courier New"/>
                <w:sz w:val="18"/>
                <w:szCs w:val="18"/>
                <w:lang w:val="en-US"/>
              </w:rPr>
            </w:pPr>
            <w:r>
              <w:rPr>
                <w:rFonts w:ascii="Courier New" w:hAnsi="Courier New" w:cs="Courier New"/>
                <w:sz w:val="18"/>
                <w:szCs w:val="18"/>
                <w:lang w:val="en-US"/>
              </w:rPr>
              <w:t>19</w:t>
            </w:r>
          </w:p>
          <w:p w14:paraId="0E632326" w14:textId="77777777" w:rsidR="006D12E8" w:rsidRDefault="006D12E8" w:rsidP="009F10EA">
            <w:pPr>
              <w:pStyle w:val="BodyText"/>
              <w:spacing w:after="0"/>
              <w:rPr>
                <w:rFonts w:ascii="Courier New" w:hAnsi="Courier New" w:cs="Courier New"/>
                <w:sz w:val="18"/>
                <w:szCs w:val="18"/>
                <w:lang w:val="en-US"/>
              </w:rPr>
            </w:pPr>
            <w:r>
              <w:rPr>
                <w:rFonts w:ascii="Courier New" w:hAnsi="Courier New" w:cs="Courier New"/>
                <w:sz w:val="18"/>
                <w:szCs w:val="18"/>
                <w:lang w:val="en-US"/>
              </w:rPr>
              <w:t>20</w:t>
            </w:r>
          </w:p>
          <w:p w14:paraId="0C4818EA" w14:textId="77777777" w:rsidR="006D12E8" w:rsidRPr="00503E22" w:rsidRDefault="006D12E8" w:rsidP="009F10EA">
            <w:pPr>
              <w:pStyle w:val="BodyText"/>
              <w:spacing w:after="0"/>
              <w:rPr>
                <w:rFonts w:ascii="Courier New" w:hAnsi="Courier New" w:cs="Courier New"/>
                <w:sz w:val="18"/>
                <w:szCs w:val="18"/>
                <w:lang w:val="en-US"/>
              </w:rPr>
            </w:pPr>
            <w:r>
              <w:rPr>
                <w:rFonts w:ascii="Courier New" w:hAnsi="Courier New" w:cs="Courier New"/>
                <w:sz w:val="18"/>
                <w:szCs w:val="18"/>
                <w:lang w:val="en-US"/>
              </w:rPr>
              <w:t>21</w:t>
            </w:r>
          </w:p>
        </w:tc>
        <w:tc>
          <w:tcPr>
            <w:tcW w:w="7482" w:type="dxa"/>
          </w:tcPr>
          <w:p w14:paraId="44F06DA6" w14:textId="77777777" w:rsidR="006D12E8" w:rsidRPr="00F107EB" w:rsidRDefault="006D12E8" w:rsidP="009F10EA">
            <w:pPr>
              <w:pStyle w:val="BodyText"/>
              <w:spacing w:after="0"/>
              <w:jc w:val="left"/>
              <w:rPr>
                <w:rFonts w:ascii="Courier New" w:hAnsi="Courier New" w:cs="Courier New"/>
                <w:sz w:val="18"/>
                <w:szCs w:val="18"/>
                <w:lang w:val="en-US"/>
              </w:rPr>
            </w:pPr>
            <w:r>
              <w:rPr>
                <w:rFonts w:ascii="Courier New" w:hAnsi="Courier New" w:cs="Courier New"/>
                <w:sz w:val="18"/>
                <w:szCs w:val="18"/>
                <w:lang w:val="en-US"/>
              </w:rPr>
              <w:lastRenderedPageBreak/>
              <w:t>...</w:t>
            </w:r>
          </w:p>
          <w:p w14:paraId="56AB4C53" w14:textId="77777777" w:rsidR="006D12E8" w:rsidRPr="00F107EB" w:rsidRDefault="006D12E8" w:rsidP="009F10EA">
            <w:pPr>
              <w:pStyle w:val="BodyText"/>
              <w:spacing w:after="0"/>
              <w:jc w:val="left"/>
              <w:rPr>
                <w:rFonts w:ascii="Courier New" w:hAnsi="Courier New" w:cs="Courier New"/>
                <w:sz w:val="18"/>
                <w:szCs w:val="18"/>
                <w:lang w:val="en-US"/>
              </w:rPr>
            </w:pPr>
          </w:p>
          <w:p w14:paraId="049BEFE3" w14:textId="77777777" w:rsidR="006D12E8" w:rsidRPr="006D12E8" w:rsidRDefault="006D12E8" w:rsidP="009F10EA">
            <w:pPr>
              <w:pStyle w:val="BodyText"/>
              <w:spacing w:after="0"/>
              <w:jc w:val="left"/>
              <w:rPr>
                <w:rFonts w:ascii="Courier New" w:hAnsi="Courier New" w:cs="Courier New"/>
                <w:sz w:val="18"/>
                <w:szCs w:val="18"/>
                <w:lang w:val="en-US"/>
              </w:rPr>
            </w:pPr>
            <w:r w:rsidRPr="006D12E8">
              <w:rPr>
                <w:rFonts w:ascii="Courier New" w:hAnsi="Courier New" w:cs="Courier New"/>
                <w:sz w:val="18"/>
                <w:szCs w:val="18"/>
                <w:lang w:val="en-US"/>
              </w:rPr>
              <w:t>cl</w:t>
            </w:r>
            <w:r>
              <w:rPr>
                <w:rFonts w:ascii="Courier New" w:hAnsi="Courier New" w:cs="Courier New"/>
                <w:sz w:val="18"/>
                <w:szCs w:val="18"/>
                <w:lang w:val="en-US"/>
              </w:rPr>
              <w:t>ass NodeDetail(GenericAPIView):</w:t>
            </w:r>
          </w:p>
          <w:p w14:paraId="6D4E81DF" w14:textId="77777777" w:rsidR="006D12E8" w:rsidRPr="006D12E8" w:rsidRDefault="006D12E8" w:rsidP="009F10EA">
            <w:pPr>
              <w:pStyle w:val="BodyText"/>
              <w:spacing w:after="0"/>
              <w:jc w:val="left"/>
              <w:rPr>
                <w:rFonts w:ascii="Courier New" w:hAnsi="Courier New" w:cs="Courier New"/>
                <w:sz w:val="18"/>
                <w:szCs w:val="18"/>
                <w:lang w:val="en-US"/>
              </w:rPr>
            </w:pPr>
            <w:r w:rsidRPr="006D12E8">
              <w:rPr>
                <w:rFonts w:ascii="Courier New" w:hAnsi="Courier New" w:cs="Courier New"/>
                <w:sz w:val="18"/>
                <w:szCs w:val="18"/>
                <w:lang w:val="en-US"/>
              </w:rPr>
              <w:t xml:space="preserve">    authentication_classes = (JSONWebTokenAuthentication,)</w:t>
            </w:r>
          </w:p>
          <w:p w14:paraId="77D940DE" w14:textId="77777777" w:rsidR="006D12E8" w:rsidRDefault="006D12E8" w:rsidP="009F10EA">
            <w:pPr>
              <w:pStyle w:val="BodyText"/>
              <w:spacing w:after="0"/>
              <w:jc w:val="left"/>
              <w:rPr>
                <w:rFonts w:ascii="Courier New" w:hAnsi="Courier New" w:cs="Courier New"/>
                <w:sz w:val="18"/>
                <w:szCs w:val="18"/>
                <w:lang w:val="en-US"/>
              </w:rPr>
            </w:pPr>
            <w:r w:rsidRPr="006D12E8">
              <w:rPr>
                <w:rFonts w:ascii="Courier New" w:hAnsi="Courier New" w:cs="Courier New"/>
                <w:sz w:val="18"/>
                <w:szCs w:val="18"/>
                <w:lang w:val="en-US"/>
              </w:rPr>
              <w:t xml:space="preserve">    permission_classes = (IsUser,)</w:t>
            </w:r>
          </w:p>
          <w:p w14:paraId="649A8466" w14:textId="77777777" w:rsidR="006D12E8" w:rsidRDefault="006D12E8" w:rsidP="009F10EA">
            <w:pPr>
              <w:pStyle w:val="BodyText"/>
              <w:spacing w:after="0"/>
              <w:jc w:val="left"/>
              <w:rPr>
                <w:rFonts w:ascii="Courier New" w:hAnsi="Courier New" w:cs="Courier New"/>
                <w:sz w:val="18"/>
                <w:szCs w:val="18"/>
                <w:lang w:val="en-US"/>
              </w:rPr>
            </w:pPr>
          </w:p>
          <w:p w14:paraId="16D631B9" w14:textId="77777777" w:rsidR="006D12E8" w:rsidRPr="006D12E8" w:rsidRDefault="006D12E8" w:rsidP="006D12E8">
            <w:pPr>
              <w:pStyle w:val="BodyText"/>
              <w:spacing w:after="0"/>
              <w:jc w:val="left"/>
              <w:rPr>
                <w:rFonts w:ascii="Courier New" w:hAnsi="Courier New" w:cs="Courier New"/>
                <w:sz w:val="18"/>
                <w:szCs w:val="18"/>
                <w:lang w:val="en-US"/>
              </w:rPr>
            </w:pPr>
            <w:r w:rsidRPr="006D12E8">
              <w:rPr>
                <w:rFonts w:ascii="Courier New" w:hAnsi="Courier New" w:cs="Courier New"/>
                <w:sz w:val="18"/>
                <w:szCs w:val="18"/>
                <w:lang w:val="en-US"/>
              </w:rPr>
              <w:t xml:space="preserve">    @staticmethod</w:t>
            </w:r>
          </w:p>
          <w:p w14:paraId="323E3291" w14:textId="77777777" w:rsidR="006D12E8" w:rsidRPr="006D12E8" w:rsidRDefault="006D12E8" w:rsidP="006D12E8">
            <w:pPr>
              <w:pStyle w:val="BodyText"/>
              <w:spacing w:after="0"/>
              <w:jc w:val="left"/>
              <w:rPr>
                <w:rFonts w:ascii="Courier New" w:hAnsi="Courier New" w:cs="Courier New"/>
                <w:sz w:val="18"/>
                <w:szCs w:val="18"/>
                <w:lang w:val="en-US"/>
              </w:rPr>
            </w:pPr>
            <w:r w:rsidRPr="006D12E8">
              <w:rPr>
                <w:rFonts w:ascii="Courier New" w:hAnsi="Courier New" w:cs="Courier New"/>
                <w:sz w:val="18"/>
                <w:szCs w:val="18"/>
                <w:lang w:val="en-US"/>
              </w:rPr>
              <w:t xml:space="preserve">    def get_object(pk):</w:t>
            </w:r>
          </w:p>
          <w:p w14:paraId="1726AC89" w14:textId="77777777" w:rsidR="006D12E8" w:rsidRPr="006D12E8" w:rsidRDefault="006D12E8" w:rsidP="006D12E8">
            <w:pPr>
              <w:pStyle w:val="BodyText"/>
              <w:spacing w:after="0"/>
              <w:jc w:val="left"/>
              <w:rPr>
                <w:rFonts w:ascii="Courier New" w:hAnsi="Courier New" w:cs="Courier New"/>
                <w:sz w:val="18"/>
                <w:szCs w:val="18"/>
                <w:lang w:val="en-US"/>
              </w:rPr>
            </w:pPr>
            <w:r w:rsidRPr="006D12E8">
              <w:rPr>
                <w:rFonts w:ascii="Courier New" w:hAnsi="Courier New" w:cs="Courier New"/>
                <w:sz w:val="18"/>
                <w:szCs w:val="18"/>
                <w:lang w:val="en-US"/>
              </w:rPr>
              <w:t xml:space="preserve">        try:</w:t>
            </w:r>
          </w:p>
          <w:p w14:paraId="41B5BEAA" w14:textId="77777777" w:rsidR="006D12E8" w:rsidRPr="006D12E8" w:rsidRDefault="006D12E8" w:rsidP="006D12E8">
            <w:pPr>
              <w:pStyle w:val="BodyText"/>
              <w:spacing w:after="0"/>
              <w:jc w:val="left"/>
              <w:rPr>
                <w:rFonts w:ascii="Courier New" w:hAnsi="Courier New" w:cs="Courier New"/>
                <w:sz w:val="18"/>
                <w:szCs w:val="18"/>
                <w:lang w:val="en-US"/>
              </w:rPr>
            </w:pPr>
            <w:r w:rsidRPr="006D12E8">
              <w:rPr>
                <w:rFonts w:ascii="Courier New" w:hAnsi="Courier New" w:cs="Courier New"/>
                <w:sz w:val="18"/>
                <w:szCs w:val="18"/>
                <w:lang w:val="en-US"/>
              </w:rPr>
              <w:lastRenderedPageBreak/>
              <w:t xml:space="preserve">            return Nodes.objects.get(pk=pk)</w:t>
            </w:r>
          </w:p>
          <w:p w14:paraId="746050C1" w14:textId="77777777" w:rsidR="006D12E8" w:rsidRPr="006D12E8" w:rsidRDefault="006D12E8" w:rsidP="006D12E8">
            <w:pPr>
              <w:pStyle w:val="BodyText"/>
              <w:spacing w:after="0"/>
              <w:jc w:val="left"/>
              <w:rPr>
                <w:rFonts w:ascii="Courier New" w:hAnsi="Courier New" w:cs="Courier New"/>
                <w:sz w:val="18"/>
                <w:szCs w:val="18"/>
                <w:lang w:val="en-US"/>
              </w:rPr>
            </w:pPr>
            <w:r w:rsidRPr="006D12E8">
              <w:rPr>
                <w:rFonts w:ascii="Courier New" w:hAnsi="Courier New" w:cs="Courier New"/>
                <w:sz w:val="18"/>
                <w:szCs w:val="18"/>
                <w:lang w:val="en-US"/>
              </w:rPr>
              <w:t xml:space="preserve">        except Exception:</w:t>
            </w:r>
          </w:p>
          <w:p w14:paraId="2E06E384" w14:textId="77777777" w:rsidR="006D12E8" w:rsidRPr="006D12E8" w:rsidRDefault="006D12E8" w:rsidP="009F10EA">
            <w:pPr>
              <w:pStyle w:val="BodyText"/>
              <w:spacing w:after="0"/>
              <w:jc w:val="left"/>
              <w:rPr>
                <w:rFonts w:ascii="Courier New" w:hAnsi="Courier New" w:cs="Courier New"/>
                <w:sz w:val="18"/>
                <w:szCs w:val="18"/>
                <w:lang w:val="en-US"/>
              </w:rPr>
            </w:pPr>
            <w:r>
              <w:rPr>
                <w:rFonts w:ascii="Courier New" w:hAnsi="Courier New" w:cs="Courier New"/>
                <w:sz w:val="18"/>
                <w:szCs w:val="18"/>
                <w:lang w:val="en-US"/>
              </w:rPr>
              <w:t xml:space="preserve">            raise Http404</w:t>
            </w:r>
          </w:p>
          <w:p w14:paraId="59530BE7" w14:textId="77777777" w:rsidR="006D12E8" w:rsidRPr="006D12E8" w:rsidRDefault="006D12E8" w:rsidP="009F10EA">
            <w:pPr>
              <w:pStyle w:val="BodyText"/>
              <w:spacing w:after="0"/>
              <w:jc w:val="left"/>
              <w:rPr>
                <w:rFonts w:ascii="Courier New" w:hAnsi="Courier New" w:cs="Courier New"/>
                <w:sz w:val="18"/>
                <w:szCs w:val="18"/>
                <w:lang w:val="en-US"/>
              </w:rPr>
            </w:pPr>
          </w:p>
          <w:p w14:paraId="61FC8BA9" w14:textId="77777777" w:rsidR="006D12E8" w:rsidRPr="006D12E8" w:rsidRDefault="006D12E8" w:rsidP="006D12E8">
            <w:pPr>
              <w:pStyle w:val="BodyText"/>
              <w:spacing w:after="0"/>
              <w:jc w:val="left"/>
              <w:rPr>
                <w:rFonts w:ascii="Courier New" w:hAnsi="Courier New" w:cs="Courier New"/>
                <w:sz w:val="18"/>
                <w:szCs w:val="18"/>
                <w:lang w:val="en-US"/>
              </w:rPr>
            </w:pPr>
            <w:r w:rsidRPr="006D12E8">
              <w:rPr>
                <w:rFonts w:ascii="Courier New" w:hAnsi="Courier New" w:cs="Courier New"/>
                <w:sz w:val="18"/>
                <w:szCs w:val="18"/>
                <w:lang w:val="en-US"/>
              </w:rPr>
              <w:t xml:space="preserve">    def delete(self, request, pk, format=None):</w:t>
            </w:r>
          </w:p>
          <w:p w14:paraId="3086BE11" w14:textId="77777777" w:rsidR="006D12E8" w:rsidRPr="006D12E8" w:rsidRDefault="006D12E8" w:rsidP="006D12E8">
            <w:pPr>
              <w:pStyle w:val="BodyText"/>
              <w:spacing w:after="0"/>
              <w:jc w:val="left"/>
              <w:rPr>
                <w:rFonts w:ascii="Courier New" w:hAnsi="Courier New" w:cs="Courier New"/>
                <w:sz w:val="18"/>
                <w:szCs w:val="18"/>
                <w:lang w:val="en-US"/>
              </w:rPr>
            </w:pPr>
            <w:r w:rsidRPr="006D12E8">
              <w:rPr>
                <w:rFonts w:ascii="Courier New" w:hAnsi="Courier New" w:cs="Courier New"/>
                <w:sz w:val="18"/>
                <w:szCs w:val="18"/>
                <w:lang w:val="en-US"/>
              </w:rPr>
              <w:t xml:space="preserve">        node = self.get_object(pk)</w:t>
            </w:r>
          </w:p>
          <w:p w14:paraId="3C366CB1" w14:textId="77777777" w:rsidR="006D12E8" w:rsidRPr="006D12E8" w:rsidRDefault="006D12E8" w:rsidP="006D12E8">
            <w:pPr>
              <w:pStyle w:val="BodyText"/>
              <w:spacing w:after="0"/>
              <w:jc w:val="left"/>
              <w:rPr>
                <w:rFonts w:ascii="Courier New" w:hAnsi="Courier New" w:cs="Courier New"/>
                <w:sz w:val="18"/>
                <w:szCs w:val="18"/>
                <w:lang w:val="en-US"/>
              </w:rPr>
            </w:pPr>
            <w:r w:rsidRPr="006D12E8">
              <w:rPr>
                <w:rFonts w:ascii="Courier New" w:hAnsi="Courier New" w:cs="Courier New"/>
                <w:sz w:val="18"/>
                <w:szCs w:val="18"/>
                <w:lang w:val="en-US"/>
              </w:rPr>
              <w:t xml:space="preserve">        if request.user != node.user:</w:t>
            </w:r>
          </w:p>
          <w:p w14:paraId="0EF485F7" w14:textId="77777777" w:rsidR="006D12E8" w:rsidRPr="006D12E8" w:rsidRDefault="006D12E8" w:rsidP="006D12E8">
            <w:pPr>
              <w:pStyle w:val="BodyText"/>
              <w:spacing w:after="0"/>
              <w:jc w:val="left"/>
              <w:rPr>
                <w:rFonts w:ascii="Courier New" w:hAnsi="Courier New" w:cs="Courier New"/>
                <w:sz w:val="18"/>
                <w:szCs w:val="18"/>
                <w:lang w:val="en-US"/>
              </w:rPr>
            </w:pPr>
            <w:r w:rsidRPr="006D12E8">
              <w:rPr>
                <w:rFonts w:ascii="Courier New" w:hAnsi="Courier New" w:cs="Courier New"/>
                <w:sz w:val="18"/>
                <w:szCs w:val="18"/>
                <w:lang w:val="en-US"/>
              </w:rPr>
              <w:t xml:space="preserve">            return Response({</w:t>
            </w:r>
          </w:p>
          <w:p w14:paraId="55C40908" w14:textId="77777777" w:rsidR="006D12E8" w:rsidRPr="006D12E8" w:rsidRDefault="006D12E8" w:rsidP="006D12E8">
            <w:pPr>
              <w:pStyle w:val="BodyText"/>
              <w:spacing w:after="0"/>
              <w:jc w:val="left"/>
              <w:rPr>
                <w:rFonts w:ascii="Courier New" w:hAnsi="Courier New" w:cs="Courier New"/>
                <w:sz w:val="18"/>
                <w:szCs w:val="18"/>
                <w:lang w:val="en-US"/>
              </w:rPr>
            </w:pPr>
            <w:r w:rsidRPr="006D12E8">
              <w:rPr>
                <w:rFonts w:ascii="Courier New" w:hAnsi="Courier New" w:cs="Courier New"/>
                <w:sz w:val="18"/>
                <w:szCs w:val="18"/>
                <w:lang w:val="en-US"/>
              </w:rPr>
              <w:t xml:space="preserve">                'detail': 'You can not delete another person node.'</w:t>
            </w:r>
          </w:p>
          <w:p w14:paraId="5C9B4980" w14:textId="77777777" w:rsidR="006D12E8" w:rsidRPr="006D12E8" w:rsidRDefault="006D12E8" w:rsidP="006D12E8">
            <w:pPr>
              <w:pStyle w:val="BodyText"/>
              <w:spacing w:after="0"/>
              <w:jc w:val="left"/>
              <w:rPr>
                <w:rFonts w:ascii="Courier New" w:hAnsi="Courier New" w:cs="Courier New"/>
                <w:sz w:val="18"/>
                <w:szCs w:val="18"/>
                <w:lang w:val="en-US"/>
              </w:rPr>
            </w:pPr>
            <w:r w:rsidRPr="006D12E8">
              <w:rPr>
                <w:rFonts w:ascii="Courier New" w:hAnsi="Courier New" w:cs="Courier New"/>
                <w:sz w:val="18"/>
                <w:szCs w:val="18"/>
                <w:lang w:val="en-US"/>
              </w:rPr>
              <w:t xml:space="preserve">            }, status=status.HTTP_403_FORBIDDEN)</w:t>
            </w:r>
          </w:p>
          <w:p w14:paraId="4C5FAC49" w14:textId="77777777" w:rsidR="006D12E8" w:rsidRPr="006D12E8" w:rsidRDefault="006D12E8" w:rsidP="006D12E8">
            <w:pPr>
              <w:pStyle w:val="BodyText"/>
              <w:spacing w:after="0"/>
              <w:jc w:val="left"/>
              <w:rPr>
                <w:rFonts w:ascii="Courier New" w:hAnsi="Courier New" w:cs="Courier New"/>
                <w:sz w:val="18"/>
                <w:szCs w:val="18"/>
                <w:lang w:val="en-US"/>
              </w:rPr>
            </w:pPr>
            <w:r w:rsidRPr="006D12E8">
              <w:rPr>
                <w:rFonts w:ascii="Courier New" w:hAnsi="Courier New" w:cs="Courier New"/>
                <w:sz w:val="18"/>
                <w:szCs w:val="18"/>
                <w:lang w:val="en-US"/>
              </w:rPr>
              <w:t xml:space="preserve">        node.delete()</w:t>
            </w:r>
          </w:p>
          <w:p w14:paraId="0D613EDE" w14:textId="77777777" w:rsidR="006D12E8" w:rsidRPr="00503E22" w:rsidRDefault="006D12E8" w:rsidP="006D12E8">
            <w:pPr>
              <w:pStyle w:val="BodyText"/>
              <w:spacing w:after="0"/>
              <w:jc w:val="left"/>
              <w:rPr>
                <w:rFonts w:ascii="Courier New" w:hAnsi="Courier New" w:cs="Courier New"/>
                <w:sz w:val="18"/>
                <w:szCs w:val="18"/>
                <w:lang w:val="en-US"/>
              </w:rPr>
            </w:pPr>
            <w:r w:rsidRPr="006D12E8">
              <w:rPr>
                <w:rFonts w:ascii="Courier New" w:hAnsi="Courier New" w:cs="Courier New"/>
                <w:sz w:val="18"/>
                <w:szCs w:val="18"/>
                <w:lang w:val="en-US"/>
              </w:rPr>
              <w:t xml:space="preserve">        return Response(status=status.HTTP_204_NO_CONTENT)</w:t>
            </w:r>
          </w:p>
        </w:tc>
      </w:tr>
    </w:tbl>
    <w:p w14:paraId="5F495A0A" w14:textId="77777777" w:rsidR="00AF5D27" w:rsidRDefault="00AF5D27" w:rsidP="00AF5D27">
      <w:pPr>
        <w:pStyle w:val="BodyText"/>
        <w:spacing w:before="240"/>
        <w:ind w:left="720" w:hanging="360"/>
        <w:rPr>
          <w:lang w:val="en-US"/>
        </w:rPr>
      </w:pPr>
      <w:r>
        <w:rPr>
          <w:lang w:val="en-US"/>
        </w:rPr>
        <w:t>Penjelasan dari potongan kode program diatas adalah:</w:t>
      </w:r>
    </w:p>
    <w:p w14:paraId="1C10271F" w14:textId="77777777" w:rsidR="00AF5D27" w:rsidRDefault="00AF5D27" w:rsidP="00E02D4A">
      <w:pPr>
        <w:pStyle w:val="BodyText"/>
        <w:numPr>
          <w:ilvl w:val="0"/>
          <w:numId w:val="72"/>
        </w:numPr>
        <w:rPr>
          <w:lang w:val="en-US"/>
        </w:rPr>
      </w:pPr>
      <w:r>
        <w:rPr>
          <w:lang w:val="en-US"/>
        </w:rPr>
        <w:t xml:space="preserve">Baris 3, deklarasi kelas </w:t>
      </w:r>
      <w:r>
        <w:rPr>
          <w:rFonts w:ascii="Courier New" w:hAnsi="Courier New" w:cs="Courier New"/>
          <w:sz w:val="20"/>
          <w:szCs w:val="18"/>
          <w:lang w:val="en-US"/>
        </w:rPr>
        <w:t>NodesDetail</w:t>
      </w:r>
      <w:r>
        <w:rPr>
          <w:lang w:val="en-US"/>
        </w:rPr>
        <w:t xml:space="preserve"> yang mewarisi atribut dan </w:t>
      </w:r>
      <w:r>
        <w:rPr>
          <w:i/>
          <w:lang w:val="en-US"/>
        </w:rPr>
        <w:t>method</w:t>
      </w:r>
      <w:r>
        <w:rPr>
          <w:lang w:val="en-US"/>
        </w:rPr>
        <w:t xml:space="preserve"> dari kelas </w:t>
      </w:r>
      <w:r w:rsidRPr="0070239E">
        <w:rPr>
          <w:rFonts w:ascii="Courier New" w:hAnsi="Courier New" w:cs="Courier New"/>
          <w:sz w:val="20"/>
          <w:szCs w:val="18"/>
          <w:lang w:val="en-US"/>
        </w:rPr>
        <w:t>ListAPIView</w:t>
      </w:r>
      <w:r>
        <w:rPr>
          <w:lang w:val="en-US"/>
        </w:rPr>
        <w:t>.</w:t>
      </w:r>
    </w:p>
    <w:p w14:paraId="32B9A2E9" w14:textId="77777777" w:rsidR="00AF5D27" w:rsidRDefault="00AF5D27" w:rsidP="00E02D4A">
      <w:pPr>
        <w:pStyle w:val="BodyText"/>
        <w:numPr>
          <w:ilvl w:val="0"/>
          <w:numId w:val="72"/>
        </w:numPr>
        <w:rPr>
          <w:lang w:val="en-US"/>
        </w:rPr>
      </w:pPr>
      <w:r>
        <w:rPr>
          <w:lang w:val="en-US"/>
        </w:rPr>
        <w:t xml:space="preserve">Baris 4, deklarasi atribut kelas yang mendeskripsikan bahwa otentikasi pada kriteria ini menggunakan token akses JWT. Kelas yang menangani otentikasi tersebut adalah </w:t>
      </w:r>
      <w:r w:rsidRPr="0070239E">
        <w:rPr>
          <w:rFonts w:ascii="Courier New" w:hAnsi="Courier New" w:cs="Courier New"/>
          <w:sz w:val="20"/>
          <w:szCs w:val="18"/>
          <w:lang w:val="en-US"/>
        </w:rPr>
        <w:t>JSONWebTokenAuthentication</w:t>
      </w:r>
      <w:r>
        <w:rPr>
          <w:lang w:val="en-US"/>
        </w:rPr>
        <w:t>.</w:t>
      </w:r>
    </w:p>
    <w:p w14:paraId="16AB8589" w14:textId="77777777" w:rsidR="00AF5D27" w:rsidRDefault="00AF5D27" w:rsidP="00E02D4A">
      <w:pPr>
        <w:pStyle w:val="BodyText"/>
        <w:numPr>
          <w:ilvl w:val="0"/>
          <w:numId w:val="72"/>
        </w:numPr>
        <w:rPr>
          <w:lang w:val="en-US"/>
        </w:rPr>
      </w:pPr>
      <w:r>
        <w:rPr>
          <w:lang w:val="en-US"/>
        </w:rPr>
        <w:t xml:space="preserve">Baris 5, deklarasi atribut kelas yang mendeskripsikan bahwa layanan ini membutuhkan otorisasi sebagai pengguna. Kelas yang menangani otorisasi tersebut adalah </w:t>
      </w:r>
      <w:r w:rsidRPr="00560945">
        <w:rPr>
          <w:rFonts w:ascii="Courier New" w:hAnsi="Courier New" w:cs="Courier New"/>
          <w:sz w:val="20"/>
          <w:szCs w:val="18"/>
          <w:lang w:val="en-US"/>
        </w:rPr>
        <w:t>IsUser</w:t>
      </w:r>
      <w:r>
        <w:rPr>
          <w:lang w:val="en-US"/>
        </w:rPr>
        <w:t>.</w:t>
      </w:r>
    </w:p>
    <w:p w14:paraId="4D2E97C9" w14:textId="77777777" w:rsidR="00AF5D27" w:rsidRDefault="00AF5D27" w:rsidP="00E02D4A">
      <w:pPr>
        <w:pStyle w:val="BodyText"/>
        <w:numPr>
          <w:ilvl w:val="0"/>
          <w:numId w:val="72"/>
        </w:numPr>
        <w:rPr>
          <w:lang w:val="en-US"/>
        </w:rPr>
      </w:pPr>
      <w:r>
        <w:rPr>
          <w:lang w:val="en-US"/>
        </w:rPr>
        <w:t xml:space="preserve">Baris 7-12, deklarasi </w:t>
      </w:r>
      <w:r>
        <w:rPr>
          <w:i/>
          <w:lang w:val="en-US"/>
        </w:rPr>
        <w:t xml:space="preserve">method </w:t>
      </w:r>
      <w:r>
        <w:rPr>
          <w:rFonts w:ascii="Courier New" w:hAnsi="Courier New" w:cs="Courier New"/>
          <w:sz w:val="20"/>
          <w:szCs w:val="18"/>
          <w:lang w:val="en-US"/>
        </w:rPr>
        <w:t>get_object()</w:t>
      </w:r>
      <w:r>
        <w:rPr>
          <w:i/>
          <w:lang w:val="en-US"/>
        </w:rPr>
        <w:t xml:space="preserve"> </w:t>
      </w:r>
      <w:r>
        <w:rPr>
          <w:lang w:val="en-US"/>
        </w:rPr>
        <w:t xml:space="preserve">yang mengembalikan </w:t>
      </w:r>
      <w:r>
        <w:rPr>
          <w:i/>
          <w:lang w:val="en-US"/>
        </w:rPr>
        <w:t xml:space="preserve">object </w:t>
      </w:r>
      <w:r>
        <w:rPr>
          <w:lang w:val="en-US"/>
        </w:rPr>
        <w:t>perangkat node berdasarkan id.</w:t>
      </w:r>
    </w:p>
    <w:p w14:paraId="0F81CAA5" w14:textId="77777777" w:rsidR="00AF5D27" w:rsidRDefault="00AF5D27" w:rsidP="00E02D4A">
      <w:pPr>
        <w:pStyle w:val="BodyText"/>
        <w:numPr>
          <w:ilvl w:val="0"/>
          <w:numId w:val="72"/>
        </w:numPr>
        <w:rPr>
          <w:lang w:val="en-US"/>
        </w:rPr>
      </w:pPr>
      <w:r>
        <w:rPr>
          <w:lang w:val="en-US"/>
        </w:rPr>
        <w:t xml:space="preserve">Baris 14, </w:t>
      </w:r>
      <w:r w:rsidRPr="00146859">
        <w:rPr>
          <w:i/>
          <w:lang w:val="en-US"/>
        </w:rPr>
        <w:t>override</w:t>
      </w:r>
      <w:r w:rsidRPr="00146859">
        <w:rPr>
          <w:lang w:val="en-US"/>
        </w:rPr>
        <w:t xml:space="preserve"> </w:t>
      </w:r>
      <w:r w:rsidRPr="00146859">
        <w:rPr>
          <w:i/>
          <w:lang w:val="en-US"/>
        </w:rPr>
        <w:t xml:space="preserve">method </w:t>
      </w:r>
      <w:r>
        <w:rPr>
          <w:rFonts w:ascii="Courier New" w:hAnsi="Courier New" w:cs="Courier New"/>
          <w:sz w:val="20"/>
          <w:szCs w:val="18"/>
          <w:lang w:val="en-US"/>
        </w:rPr>
        <w:t>delete(</w:t>
      </w:r>
      <w:r w:rsidRPr="00146859">
        <w:rPr>
          <w:rFonts w:ascii="Courier New" w:hAnsi="Courier New" w:cs="Courier New"/>
          <w:sz w:val="20"/>
          <w:szCs w:val="18"/>
          <w:lang w:val="en-US"/>
        </w:rPr>
        <w:t>)</w:t>
      </w:r>
      <w:r w:rsidRPr="00146859">
        <w:rPr>
          <w:lang w:val="en-US"/>
        </w:rPr>
        <w:t xml:space="preserve"> dari kelas </w:t>
      </w:r>
      <w:r w:rsidRPr="00146859">
        <w:rPr>
          <w:rFonts w:ascii="Courier New" w:hAnsi="Courier New" w:cs="Courier New"/>
          <w:sz w:val="20"/>
          <w:szCs w:val="18"/>
          <w:lang w:val="en-US"/>
        </w:rPr>
        <w:t>ListAPIView.</w:t>
      </w:r>
      <w:r w:rsidRPr="00146859">
        <w:rPr>
          <w:lang w:val="en-US"/>
        </w:rPr>
        <w:t xml:space="preserve"> </w:t>
      </w:r>
      <w:r>
        <w:rPr>
          <w:i/>
          <w:lang w:val="en-US"/>
        </w:rPr>
        <w:t xml:space="preserve">Method </w:t>
      </w:r>
      <w:r>
        <w:rPr>
          <w:lang w:val="en-US"/>
        </w:rPr>
        <w:t>ini di-</w:t>
      </w:r>
      <w:r>
        <w:rPr>
          <w:i/>
          <w:lang w:val="en-US"/>
        </w:rPr>
        <w:t xml:space="preserve">override </w:t>
      </w:r>
      <w:r>
        <w:rPr>
          <w:lang w:val="en-US"/>
        </w:rPr>
        <w:t>untuk menspesifikasi penanganan permintaan HTTP DELETE.</w:t>
      </w:r>
    </w:p>
    <w:p w14:paraId="0147E081" w14:textId="77777777" w:rsidR="00AF5D27" w:rsidRPr="00933A33" w:rsidRDefault="00AF5D27" w:rsidP="00E02D4A">
      <w:pPr>
        <w:pStyle w:val="BodyText"/>
        <w:numPr>
          <w:ilvl w:val="0"/>
          <w:numId w:val="72"/>
        </w:numPr>
        <w:rPr>
          <w:lang w:val="en-US"/>
        </w:rPr>
      </w:pPr>
      <w:r>
        <w:rPr>
          <w:lang w:val="en-US"/>
        </w:rPr>
        <w:t>Baris 15</w:t>
      </w:r>
      <w:r w:rsidRPr="00933A33">
        <w:rPr>
          <w:lang w:val="en-US"/>
        </w:rPr>
        <w:t xml:space="preserve">, deklarasi variabel </w:t>
      </w:r>
      <w:r>
        <w:rPr>
          <w:rFonts w:ascii="Courier New" w:hAnsi="Courier New" w:cs="Courier New"/>
          <w:sz w:val="20"/>
          <w:szCs w:val="18"/>
          <w:lang w:val="en-US"/>
        </w:rPr>
        <w:t>node</w:t>
      </w:r>
      <w:r w:rsidRPr="00933A33">
        <w:rPr>
          <w:rFonts w:ascii="Courier New" w:hAnsi="Courier New" w:cs="Courier New"/>
          <w:sz w:val="20"/>
          <w:szCs w:val="18"/>
          <w:lang w:val="en-US"/>
        </w:rPr>
        <w:t xml:space="preserve"> </w:t>
      </w:r>
      <w:r w:rsidRPr="00933A33">
        <w:rPr>
          <w:lang w:val="en-US"/>
        </w:rPr>
        <w:t xml:space="preserve">yang </w:t>
      </w:r>
      <w:r>
        <w:rPr>
          <w:lang w:val="en-US"/>
        </w:rPr>
        <w:t xml:space="preserve">menampung </w:t>
      </w:r>
      <w:r>
        <w:rPr>
          <w:i/>
          <w:lang w:val="en-US"/>
        </w:rPr>
        <w:t xml:space="preserve">object </w:t>
      </w:r>
      <w:r>
        <w:rPr>
          <w:lang w:val="en-US"/>
        </w:rPr>
        <w:t xml:space="preserve">perangkat node dari </w:t>
      </w:r>
      <w:r>
        <w:rPr>
          <w:i/>
          <w:lang w:val="en-US"/>
        </w:rPr>
        <w:t xml:space="preserve">method </w:t>
      </w:r>
      <w:r>
        <w:rPr>
          <w:rFonts w:ascii="Courier New" w:hAnsi="Courier New" w:cs="Courier New"/>
          <w:sz w:val="20"/>
          <w:szCs w:val="18"/>
          <w:lang w:val="en-US"/>
        </w:rPr>
        <w:t>get_object()</w:t>
      </w:r>
      <w:r>
        <w:rPr>
          <w:lang w:val="en-US"/>
        </w:rPr>
        <w:t>.</w:t>
      </w:r>
    </w:p>
    <w:p w14:paraId="3D7C700F" w14:textId="77777777" w:rsidR="00AF5D27" w:rsidRDefault="00AF5D27" w:rsidP="00E02D4A">
      <w:pPr>
        <w:pStyle w:val="BodyText"/>
        <w:numPr>
          <w:ilvl w:val="0"/>
          <w:numId w:val="72"/>
        </w:numPr>
        <w:rPr>
          <w:lang w:val="en-US"/>
        </w:rPr>
      </w:pPr>
      <w:r w:rsidRPr="00EA7076">
        <w:rPr>
          <w:lang w:val="en-US"/>
        </w:rPr>
        <w:t xml:space="preserve">Baris 16-19, jika perangkat node yang diakses bukan milik pengguna, </w:t>
      </w:r>
      <w:r>
        <w:rPr>
          <w:i/>
          <w:lang w:val="en-US"/>
        </w:rPr>
        <w:t xml:space="preserve">web service </w:t>
      </w:r>
      <w:r>
        <w:rPr>
          <w:lang w:val="en-US"/>
        </w:rPr>
        <w:t xml:space="preserve">mengembalikan HTTP status 403. </w:t>
      </w:r>
    </w:p>
    <w:p w14:paraId="69E3B5F5" w14:textId="77777777" w:rsidR="00AF5D27" w:rsidRDefault="00AF5D27" w:rsidP="00E02D4A">
      <w:pPr>
        <w:pStyle w:val="BodyText"/>
        <w:numPr>
          <w:ilvl w:val="0"/>
          <w:numId w:val="72"/>
        </w:numPr>
        <w:rPr>
          <w:lang w:val="en-US"/>
        </w:rPr>
      </w:pPr>
      <w:r>
        <w:rPr>
          <w:lang w:val="en-US"/>
        </w:rPr>
        <w:t xml:space="preserve">Baris 20, menghapsu </w:t>
      </w:r>
      <w:r>
        <w:rPr>
          <w:i/>
          <w:lang w:val="en-US"/>
        </w:rPr>
        <w:t xml:space="preserve">object </w:t>
      </w:r>
      <w:r>
        <w:rPr>
          <w:lang w:val="en-US"/>
        </w:rPr>
        <w:t>perangkat node di basis data.</w:t>
      </w:r>
    </w:p>
    <w:p w14:paraId="5FC85A62" w14:textId="77777777" w:rsidR="00AF5D27" w:rsidRPr="00AF5D27" w:rsidRDefault="00AF5D27" w:rsidP="00E02D4A">
      <w:pPr>
        <w:pStyle w:val="BodyText"/>
        <w:numPr>
          <w:ilvl w:val="0"/>
          <w:numId w:val="72"/>
        </w:numPr>
        <w:rPr>
          <w:lang w:val="en-US"/>
        </w:rPr>
      </w:pPr>
      <w:r>
        <w:rPr>
          <w:lang w:val="en-US"/>
        </w:rPr>
        <w:t xml:space="preserve">Baris 21, </w:t>
      </w:r>
      <w:r>
        <w:rPr>
          <w:i/>
          <w:lang w:val="en-US"/>
        </w:rPr>
        <w:t xml:space="preserve">web service </w:t>
      </w:r>
      <w:r>
        <w:rPr>
          <w:lang w:val="en-US"/>
        </w:rPr>
        <w:t>akan mengembalikan HTTP status 204 menandakan perangkat node berhasil dihapus.</w:t>
      </w:r>
    </w:p>
    <w:p w14:paraId="24404E66" w14:textId="33D62D9C" w:rsidR="00210F27" w:rsidRDefault="00AC6A4F" w:rsidP="00F02F37">
      <w:pPr>
        <w:pStyle w:val="Heading2"/>
      </w:pPr>
      <w:bookmarkStart w:id="223" w:name="_Toc490453835"/>
      <w:r>
        <w:t>Implementasi Komponen</w:t>
      </w:r>
      <w:r w:rsidR="00210F27">
        <w:t xml:space="preserve"> </w:t>
      </w:r>
      <w:r>
        <w:rPr>
          <w:i/>
        </w:rPr>
        <w:t>Web Console</w:t>
      </w:r>
      <w:bookmarkEnd w:id="223"/>
    </w:p>
    <w:p w14:paraId="520C6F01" w14:textId="6D45521F" w:rsidR="00210F27" w:rsidRDefault="007A5B06" w:rsidP="007A5B06">
      <w:pPr>
        <w:pStyle w:val="BodyText"/>
        <w:ind w:firstLine="360"/>
        <w:rPr>
          <w:lang w:val="en-US"/>
        </w:rPr>
      </w:pPr>
      <w:r>
        <w:rPr>
          <w:lang w:val="en-US"/>
        </w:rPr>
        <w:t>Impl</w:t>
      </w:r>
      <w:r w:rsidR="00A22202">
        <w:rPr>
          <w:lang w:val="en-US"/>
        </w:rPr>
        <w:t xml:space="preserve">ementasi </w:t>
      </w:r>
      <w:r w:rsidR="00AC6A4F">
        <w:rPr>
          <w:lang w:val="en-US"/>
        </w:rPr>
        <w:t xml:space="preserve">komponen </w:t>
      </w:r>
      <w:r w:rsidR="00AC6A4F">
        <w:rPr>
          <w:i/>
          <w:lang w:val="en-US"/>
        </w:rPr>
        <w:t>web console</w:t>
      </w:r>
      <w:r w:rsidR="0033490B">
        <w:rPr>
          <w:lang w:val="en-US"/>
        </w:rPr>
        <w:t xml:space="preserve"> menjelaskan mengenai konfigurasi</w:t>
      </w:r>
      <w:r w:rsidR="00493B2A">
        <w:rPr>
          <w:lang w:val="en-US"/>
        </w:rPr>
        <w:t>, hasil akhir antarmuka pengguna</w:t>
      </w:r>
      <w:r w:rsidR="0033490B">
        <w:rPr>
          <w:lang w:val="en-US"/>
        </w:rPr>
        <w:t xml:space="preserve"> dan kode sumber </w:t>
      </w:r>
      <w:r w:rsidR="00A22202">
        <w:rPr>
          <w:lang w:val="en-US"/>
        </w:rPr>
        <w:t xml:space="preserve">untuk </w:t>
      </w:r>
      <w:r w:rsidR="00D0358D">
        <w:rPr>
          <w:lang w:val="en-US"/>
        </w:rPr>
        <w:t>memanajemen perangkat</w:t>
      </w:r>
      <w:r w:rsidR="00AC6A4F">
        <w:rPr>
          <w:lang w:val="en-US"/>
        </w:rPr>
        <w:t xml:space="preserve"> dan melihat data sensor</w:t>
      </w:r>
      <w:r w:rsidR="00493B2A">
        <w:rPr>
          <w:lang w:val="en-US"/>
        </w:rPr>
        <w:t xml:space="preserve">. </w:t>
      </w:r>
      <w:r w:rsidR="00AC6A4F">
        <w:rPr>
          <w:lang w:val="en-US"/>
        </w:rPr>
        <w:t xml:space="preserve">Kkomponen </w:t>
      </w:r>
      <w:r w:rsidR="00AC6A4F">
        <w:rPr>
          <w:i/>
          <w:lang w:val="en-US"/>
        </w:rPr>
        <w:t>web console</w:t>
      </w:r>
      <w:r w:rsidR="00D0358D">
        <w:rPr>
          <w:lang w:val="en-US"/>
        </w:rPr>
        <w:t xml:space="preserve"> menerjemahkan interaksi pengguna </w:t>
      </w:r>
      <w:r w:rsidR="00C13B73">
        <w:rPr>
          <w:lang w:val="en-US"/>
        </w:rPr>
        <w:t>ke dalam</w:t>
      </w:r>
      <w:r w:rsidR="00D0358D">
        <w:rPr>
          <w:lang w:val="en-US"/>
        </w:rPr>
        <w:t xml:space="preserve"> </w:t>
      </w:r>
      <w:r w:rsidR="00D0358D">
        <w:rPr>
          <w:i/>
          <w:lang w:val="en-US"/>
        </w:rPr>
        <w:t xml:space="preserve">request </w:t>
      </w:r>
      <w:r w:rsidR="00D0358D">
        <w:rPr>
          <w:lang w:val="en-US"/>
        </w:rPr>
        <w:t xml:space="preserve">yang sesuai dan mengirimkannya ke RESTful </w:t>
      </w:r>
      <w:r w:rsidR="00D0358D">
        <w:rPr>
          <w:i/>
          <w:lang w:val="en-US"/>
        </w:rPr>
        <w:t>web service</w:t>
      </w:r>
      <w:r w:rsidR="00D0358D">
        <w:rPr>
          <w:lang w:val="en-US"/>
        </w:rPr>
        <w:t>.</w:t>
      </w:r>
      <w:r w:rsidR="004F094C">
        <w:rPr>
          <w:lang w:val="en-US"/>
        </w:rPr>
        <w:t xml:space="preserve"> </w:t>
      </w:r>
      <w:r w:rsidR="0033490B">
        <w:rPr>
          <w:lang w:val="en-US"/>
        </w:rPr>
        <w:t>Aplikasi</w:t>
      </w:r>
      <w:r w:rsidR="00D0358D">
        <w:rPr>
          <w:lang w:val="en-US"/>
        </w:rPr>
        <w:t xml:space="preserve"> ini</w:t>
      </w:r>
      <w:r w:rsidR="0033490B">
        <w:rPr>
          <w:lang w:val="en-US"/>
        </w:rPr>
        <w:t xml:space="preserve"> dibangun berdasarkan </w:t>
      </w:r>
      <w:r w:rsidR="0033490B" w:rsidRPr="0033490B">
        <w:rPr>
          <w:i/>
          <w:lang w:val="en-US"/>
        </w:rPr>
        <w:t>platform</w:t>
      </w:r>
      <w:r w:rsidR="0033490B">
        <w:rPr>
          <w:lang w:val="en-US"/>
        </w:rPr>
        <w:t xml:space="preserve"> web menggunakan </w:t>
      </w:r>
      <w:r w:rsidR="0033490B" w:rsidRPr="0033490B">
        <w:rPr>
          <w:i/>
          <w:lang w:val="en-US"/>
        </w:rPr>
        <w:t>framework</w:t>
      </w:r>
      <w:r w:rsidR="0033490B">
        <w:rPr>
          <w:lang w:val="en-US"/>
        </w:rPr>
        <w:t xml:space="preserve"> JavaScript Angular</w:t>
      </w:r>
      <w:r w:rsidR="00590874">
        <w:rPr>
          <w:lang w:val="en-US"/>
        </w:rPr>
        <w:t xml:space="preserve"> versi 2.0</w:t>
      </w:r>
      <w:r w:rsidR="0033490B">
        <w:rPr>
          <w:lang w:val="en-US"/>
        </w:rPr>
        <w:t>.</w:t>
      </w:r>
    </w:p>
    <w:p w14:paraId="420B4BEF" w14:textId="77777777" w:rsidR="00131768" w:rsidRDefault="00131768" w:rsidP="00131768">
      <w:pPr>
        <w:pStyle w:val="Heading3"/>
        <w:rPr>
          <w:lang w:val="en-US"/>
        </w:rPr>
      </w:pPr>
      <w:bookmarkStart w:id="224" w:name="_Toc490453836"/>
      <w:r>
        <w:rPr>
          <w:lang w:val="en-US"/>
        </w:rPr>
        <w:lastRenderedPageBreak/>
        <w:t>Instalasi Angular</w:t>
      </w:r>
      <w:bookmarkEnd w:id="224"/>
    </w:p>
    <w:p w14:paraId="466CF01B" w14:textId="77777777" w:rsidR="002378D3" w:rsidRDefault="002378D3" w:rsidP="007A5B06">
      <w:pPr>
        <w:pStyle w:val="BodyText"/>
        <w:ind w:firstLine="360"/>
        <w:rPr>
          <w:lang w:val="en-US"/>
        </w:rPr>
      </w:pPr>
      <w:r>
        <w:rPr>
          <w:lang w:val="en-US"/>
        </w:rPr>
        <w:t xml:space="preserve">Angular merupakan </w:t>
      </w:r>
      <w:r w:rsidR="00590874" w:rsidRPr="00590874">
        <w:rPr>
          <w:i/>
          <w:lang w:val="en-US"/>
        </w:rPr>
        <w:t>framework</w:t>
      </w:r>
      <w:r w:rsidR="00590874">
        <w:rPr>
          <w:i/>
          <w:lang w:val="en-US"/>
        </w:rPr>
        <w:t xml:space="preserve"> front-end </w:t>
      </w:r>
      <w:r w:rsidR="00590874">
        <w:rPr>
          <w:lang w:val="en-US"/>
        </w:rPr>
        <w:t xml:space="preserve">yang dikembangkan oleh Google untuk membangun </w:t>
      </w:r>
      <w:r w:rsidR="00590874" w:rsidRPr="00590874">
        <w:rPr>
          <w:i/>
          <w:lang w:val="en-US"/>
        </w:rPr>
        <w:t>single-page application</w:t>
      </w:r>
      <w:r w:rsidR="00590874">
        <w:rPr>
          <w:i/>
          <w:lang w:val="en-US"/>
        </w:rPr>
        <w:t xml:space="preserve"> </w:t>
      </w:r>
      <w:r w:rsidR="00590874">
        <w:rPr>
          <w:lang w:val="en-US"/>
        </w:rPr>
        <w:t xml:space="preserve">(SPA). </w:t>
      </w:r>
      <w:r w:rsidR="00590874" w:rsidRPr="00590874">
        <w:rPr>
          <w:i/>
          <w:lang w:val="en-US"/>
        </w:rPr>
        <w:t>Single-page application</w:t>
      </w:r>
      <w:r w:rsidR="00590874">
        <w:rPr>
          <w:i/>
          <w:lang w:val="en-US"/>
        </w:rPr>
        <w:t xml:space="preserve"> </w:t>
      </w:r>
      <w:r w:rsidR="00590874">
        <w:rPr>
          <w:lang w:val="en-US"/>
        </w:rPr>
        <w:t xml:space="preserve">merupakan aplikasi berbasis web yang memuat </w:t>
      </w:r>
      <w:r w:rsidR="00590874" w:rsidRPr="00590874">
        <w:rPr>
          <w:i/>
          <w:lang w:val="en-US"/>
        </w:rPr>
        <w:t>object</w:t>
      </w:r>
      <w:r w:rsidR="00590874">
        <w:rPr>
          <w:i/>
          <w:lang w:val="en-US"/>
        </w:rPr>
        <w:t xml:space="preserve"> </w:t>
      </w:r>
      <w:r w:rsidR="00590874">
        <w:rPr>
          <w:lang w:val="en-US"/>
        </w:rPr>
        <w:t xml:space="preserve">secara dinamis berdasarkan interaksi pengguna tanpa memuat ulang halaman. Hal ini membuat </w:t>
      </w:r>
      <w:r w:rsidR="00590874" w:rsidRPr="00590874">
        <w:rPr>
          <w:i/>
          <w:lang w:val="en-US"/>
        </w:rPr>
        <w:t>user experience</w:t>
      </w:r>
      <w:r w:rsidR="00590874">
        <w:rPr>
          <w:i/>
          <w:lang w:val="en-US"/>
        </w:rPr>
        <w:t xml:space="preserve"> </w:t>
      </w:r>
      <w:r w:rsidR="00590874">
        <w:rPr>
          <w:lang w:val="en-US"/>
        </w:rPr>
        <w:t xml:space="preserve">menjadi lebih baik karena tidak perlu berkali-kali memuat ulang halaman, </w:t>
      </w:r>
      <w:r w:rsidR="00131768">
        <w:rPr>
          <w:lang w:val="en-US"/>
        </w:rPr>
        <w:t>seperti halnya</w:t>
      </w:r>
      <w:r w:rsidR="00590874">
        <w:rPr>
          <w:lang w:val="en-US"/>
        </w:rPr>
        <w:t xml:space="preserve"> aplikasi </w:t>
      </w:r>
      <w:r w:rsidR="00590874" w:rsidRPr="00590874">
        <w:rPr>
          <w:i/>
          <w:lang w:val="en-US"/>
        </w:rPr>
        <w:t>desktop</w:t>
      </w:r>
      <w:r w:rsidR="00590874">
        <w:rPr>
          <w:lang w:val="en-US"/>
        </w:rPr>
        <w:t>.</w:t>
      </w:r>
    </w:p>
    <w:p w14:paraId="5C44254E" w14:textId="77777777" w:rsidR="002378D3" w:rsidRPr="002378D3" w:rsidRDefault="00131768" w:rsidP="002378D3">
      <w:pPr>
        <w:pStyle w:val="BodyText"/>
        <w:spacing w:after="0"/>
        <w:rPr>
          <w:b/>
          <w:lang w:val="en-US"/>
        </w:rPr>
      </w:pPr>
      <w:r>
        <w:rPr>
          <w:lang w:val="en-US"/>
        </w:rPr>
        <w:t xml:space="preserve">Angular terdiri dari beberapa modul berbeda dan membutuhkan modul-modul lainnya untuk dapat digunakan. Untuk itu </w:t>
      </w:r>
      <w:r w:rsidR="00493B2A">
        <w:rPr>
          <w:lang w:val="en-US"/>
        </w:rPr>
        <w:t xml:space="preserve">dalam pembuatan </w:t>
      </w:r>
      <w:r w:rsidRPr="00131768">
        <w:rPr>
          <w:i/>
          <w:lang w:val="en-US"/>
        </w:rPr>
        <w:t>project</w:t>
      </w:r>
      <w:r>
        <w:rPr>
          <w:lang w:val="en-US"/>
        </w:rPr>
        <w:t xml:space="preserve"> </w:t>
      </w:r>
      <w:r w:rsidR="00493B2A">
        <w:rPr>
          <w:lang w:val="en-US"/>
        </w:rPr>
        <w:t>Angular</w:t>
      </w:r>
      <w:r>
        <w:rPr>
          <w:lang w:val="en-US"/>
        </w:rPr>
        <w:t xml:space="preserve"> diperlukan file bernama package.json yang salah satunya berisi modul-modul yang dibutuhkan tersebut.</w:t>
      </w:r>
    </w:p>
    <w:tbl>
      <w:tblPr>
        <w:tblStyle w:val="TableGrid"/>
        <w:tblW w:w="0" w:type="auto"/>
        <w:tblLook w:val="04A0" w:firstRow="1" w:lastRow="0" w:firstColumn="1" w:lastColumn="0" w:noHBand="0" w:noVBand="1"/>
      </w:tblPr>
      <w:tblGrid>
        <w:gridCol w:w="7927"/>
      </w:tblGrid>
      <w:tr w:rsidR="002378D3" w14:paraId="1625C5F9" w14:textId="77777777" w:rsidTr="00B74E48">
        <w:tc>
          <w:tcPr>
            <w:tcW w:w="7927" w:type="dxa"/>
          </w:tcPr>
          <w:p w14:paraId="3D5817F3" w14:textId="77777777" w:rsidR="002378D3" w:rsidRPr="002378D3" w:rsidRDefault="002378D3" w:rsidP="002378D3">
            <w:pPr>
              <w:pStyle w:val="Default"/>
              <w:spacing w:after="0"/>
              <w:rPr>
                <w:rFonts w:ascii="Courier New" w:hAnsi="Courier New" w:cs="Courier New"/>
                <w:sz w:val="20"/>
                <w:szCs w:val="20"/>
              </w:rPr>
            </w:pPr>
            <w:r w:rsidRPr="002378D3">
              <w:rPr>
                <w:rFonts w:ascii="Courier New" w:hAnsi="Courier New" w:cs="Courier New"/>
                <w:sz w:val="20"/>
                <w:szCs w:val="20"/>
              </w:rPr>
              <w:t>{</w:t>
            </w:r>
          </w:p>
          <w:p w14:paraId="779B8D5B" w14:textId="77777777" w:rsidR="002378D3" w:rsidRPr="002378D3" w:rsidRDefault="002378D3" w:rsidP="002378D3">
            <w:pPr>
              <w:pStyle w:val="Default"/>
              <w:spacing w:after="0"/>
              <w:rPr>
                <w:rFonts w:ascii="Courier New" w:hAnsi="Courier New" w:cs="Courier New"/>
                <w:sz w:val="20"/>
                <w:szCs w:val="20"/>
              </w:rPr>
            </w:pPr>
            <w:r w:rsidRPr="002378D3">
              <w:rPr>
                <w:rFonts w:ascii="Courier New" w:hAnsi="Courier New" w:cs="Courier New"/>
                <w:sz w:val="20"/>
                <w:szCs w:val="20"/>
              </w:rPr>
              <w:t xml:space="preserve">  "name": "angular2-agri-hub",</w:t>
            </w:r>
          </w:p>
          <w:p w14:paraId="258AD239" w14:textId="77777777" w:rsidR="002378D3" w:rsidRPr="002378D3" w:rsidRDefault="002378D3" w:rsidP="002378D3">
            <w:pPr>
              <w:pStyle w:val="Default"/>
              <w:spacing w:after="0"/>
              <w:rPr>
                <w:rFonts w:ascii="Courier New" w:hAnsi="Courier New" w:cs="Courier New"/>
                <w:sz w:val="20"/>
                <w:szCs w:val="20"/>
              </w:rPr>
            </w:pPr>
            <w:r w:rsidRPr="002378D3">
              <w:rPr>
                <w:rFonts w:ascii="Courier New" w:hAnsi="Courier New" w:cs="Courier New"/>
                <w:sz w:val="20"/>
                <w:szCs w:val="20"/>
              </w:rPr>
              <w:t xml:space="preserve">  "version": "1.0.0",</w:t>
            </w:r>
          </w:p>
          <w:p w14:paraId="59AF996A" w14:textId="77777777" w:rsidR="002378D3" w:rsidRPr="002378D3" w:rsidRDefault="002378D3" w:rsidP="002378D3">
            <w:pPr>
              <w:pStyle w:val="Default"/>
              <w:spacing w:after="0"/>
              <w:rPr>
                <w:rFonts w:ascii="Courier New" w:hAnsi="Courier New" w:cs="Courier New"/>
                <w:sz w:val="20"/>
                <w:szCs w:val="20"/>
              </w:rPr>
            </w:pPr>
            <w:r w:rsidRPr="002378D3">
              <w:rPr>
                <w:rFonts w:ascii="Courier New" w:hAnsi="Courier New" w:cs="Courier New"/>
                <w:sz w:val="20"/>
                <w:szCs w:val="20"/>
              </w:rPr>
              <w:t xml:space="preserve">  "description": "Agri Hub Client Using Angular2",</w:t>
            </w:r>
          </w:p>
          <w:p w14:paraId="409D6700" w14:textId="77777777" w:rsidR="002378D3" w:rsidRPr="002378D3" w:rsidRDefault="002378D3" w:rsidP="002378D3">
            <w:pPr>
              <w:pStyle w:val="Default"/>
              <w:spacing w:after="0"/>
              <w:rPr>
                <w:rFonts w:ascii="Courier New" w:hAnsi="Courier New" w:cs="Courier New"/>
                <w:sz w:val="20"/>
                <w:szCs w:val="20"/>
              </w:rPr>
            </w:pPr>
            <w:r w:rsidRPr="002378D3">
              <w:rPr>
                <w:rFonts w:ascii="Courier New" w:hAnsi="Courier New" w:cs="Courier New"/>
                <w:sz w:val="20"/>
                <w:szCs w:val="20"/>
              </w:rPr>
              <w:t xml:space="preserve">  "scripts": {</w:t>
            </w:r>
          </w:p>
          <w:p w14:paraId="71854FA0" w14:textId="77777777" w:rsidR="002378D3" w:rsidRPr="002378D3" w:rsidRDefault="002378D3" w:rsidP="002378D3">
            <w:pPr>
              <w:pStyle w:val="Default"/>
              <w:spacing w:after="0"/>
              <w:rPr>
                <w:rFonts w:ascii="Courier New" w:hAnsi="Courier New" w:cs="Courier New"/>
                <w:sz w:val="20"/>
                <w:szCs w:val="20"/>
              </w:rPr>
            </w:pPr>
            <w:r w:rsidRPr="002378D3">
              <w:rPr>
                <w:rFonts w:ascii="Courier New" w:hAnsi="Courier New" w:cs="Courier New"/>
                <w:sz w:val="20"/>
                <w:szCs w:val="20"/>
              </w:rPr>
              <w:t xml:space="preserve">    "start": "webpack-dev-server --inline --progress --port 8080",</w:t>
            </w:r>
          </w:p>
          <w:p w14:paraId="224CAB28" w14:textId="77777777" w:rsidR="002378D3" w:rsidRPr="002378D3" w:rsidRDefault="002378D3" w:rsidP="002378D3">
            <w:pPr>
              <w:pStyle w:val="Default"/>
              <w:spacing w:after="0"/>
              <w:rPr>
                <w:rFonts w:ascii="Courier New" w:hAnsi="Courier New" w:cs="Courier New"/>
                <w:sz w:val="20"/>
                <w:szCs w:val="20"/>
              </w:rPr>
            </w:pPr>
            <w:r w:rsidRPr="002378D3">
              <w:rPr>
                <w:rFonts w:ascii="Courier New" w:hAnsi="Courier New" w:cs="Courier New"/>
                <w:sz w:val="20"/>
                <w:szCs w:val="20"/>
              </w:rPr>
              <w:t xml:space="preserve">    "build": "rimraf dist &amp;&amp; webpack --config config/webpack.prod.js --progress --profile --bail"</w:t>
            </w:r>
          </w:p>
          <w:p w14:paraId="724EE516" w14:textId="77777777" w:rsidR="002378D3" w:rsidRPr="002378D3" w:rsidRDefault="002378D3" w:rsidP="002378D3">
            <w:pPr>
              <w:pStyle w:val="Default"/>
              <w:spacing w:after="0"/>
              <w:rPr>
                <w:rFonts w:ascii="Courier New" w:hAnsi="Courier New" w:cs="Courier New"/>
                <w:sz w:val="20"/>
                <w:szCs w:val="20"/>
              </w:rPr>
            </w:pPr>
            <w:r w:rsidRPr="002378D3">
              <w:rPr>
                <w:rFonts w:ascii="Courier New" w:hAnsi="Courier New" w:cs="Courier New"/>
                <w:sz w:val="20"/>
                <w:szCs w:val="20"/>
              </w:rPr>
              <w:t xml:space="preserve">  },</w:t>
            </w:r>
          </w:p>
          <w:p w14:paraId="57B768BD" w14:textId="77777777" w:rsidR="002378D3" w:rsidRPr="002378D3" w:rsidRDefault="002378D3" w:rsidP="002378D3">
            <w:pPr>
              <w:pStyle w:val="Default"/>
              <w:spacing w:after="0"/>
              <w:rPr>
                <w:rFonts w:ascii="Courier New" w:hAnsi="Courier New" w:cs="Courier New"/>
                <w:sz w:val="20"/>
                <w:szCs w:val="20"/>
              </w:rPr>
            </w:pPr>
            <w:r w:rsidRPr="002378D3">
              <w:rPr>
                <w:rFonts w:ascii="Courier New" w:hAnsi="Courier New" w:cs="Courier New"/>
                <w:sz w:val="20"/>
                <w:szCs w:val="20"/>
              </w:rPr>
              <w:t xml:space="preserve">  "keywords": [],</w:t>
            </w:r>
          </w:p>
          <w:p w14:paraId="3239FC4B" w14:textId="77777777" w:rsidR="002378D3" w:rsidRPr="002378D3" w:rsidRDefault="002378D3" w:rsidP="002378D3">
            <w:pPr>
              <w:pStyle w:val="Default"/>
              <w:spacing w:after="0"/>
              <w:rPr>
                <w:rFonts w:ascii="Courier New" w:hAnsi="Courier New" w:cs="Courier New"/>
                <w:sz w:val="20"/>
                <w:szCs w:val="20"/>
              </w:rPr>
            </w:pPr>
            <w:r w:rsidRPr="002378D3">
              <w:rPr>
                <w:rFonts w:ascii="Courier New" w:hAnsi="Courier New" w:cs="Courier New"/>
                <w:sz w:val="20"/>
                <w:szCs w:val="20"/>
              </w:rPr>
              <w:t xml:space="preserve">  "author": "ocki.bagus.p@gmail.com",</w:t>
            </w:r>
          </w:p>
          <w:p w14:paraId="759096B8" w14:textId="77777777" w:rsidR="002378D3" w:rsidRPr="002378D3" w:rsidRDefault="002378D3" w:rsidP="002378D3">
            <w:pPr>
              <w:pStyle w:val="Default"/>
              <w:spacing w:after="0"/>
              <w:rPr>
                <w:rFonts w:ascii="Courier New" w:hAnsi="Courier New" w:cs="Courier New"/>
                <w:sz w:val="20"/>
                <w:szCs w:val="20"/>
              </w:rPr>
            </w:pPr>
            <w:r w:rsidRPr="002378D3">
              <w:rPr>
                <w:rFonts w:ascii="Courier New" w:hAnsi="Courier New" w:cs="Courier New"/>
                <w:sz w:val="20"/>
                <w:szCs w:val="20"/>
              </w:rPr>
              <w:t xml:space="preserve">  "license": "MIT",</w:t>
            </w:r>
          </w:p>
          <w:p w14:paraId="46F30A01" w14:textId="77777777" w:rsidR="002378D3" w:rsidRPr="002378D3" w:rsidRDefault="002378D3" w:rsidP="002378D3">
            <w:pPr>
              <w:pStyle w:val="Default"/>
              <w:spacing w:after="0"/>
              <w:rPr>
                <w:rFonts w:ascii="Courier New" w:hAnsi="Courier New" w:cs="Courier New"/>
                <w:sz w:val="20"/>
                <w:szCs w:val="20"/>
              </w:rPr>
            </w:pPr>
            <w:r w:rsidRPr="002378D3">
              <w:rPr>
                <w:rFonts w:ascii="Courier New" w:hAnsi="Courier New" w:cs="Courier New"/>
                <w:sz w:val="20"/>
                <w:szCs w:val="20"/>
              </w:rPr>
              <w:t xml:space="preserve">  "dependencies": {</w:t>
            </w:r>
          </w:p>
          <w:p w14:paraId="74D39743" w14:textId="77777777" w:rsidR="002378D3" w:rsidRPr="002378D3" w:rsidRDefault="002378D3" w:rsidP="002378D3">
            <w:pPr>
              <w:pStyle w:val="Default"/>
              <w:spacing w:after="0"/>
              <w:rPr>
                <w:rFonts w:ascii="Courier New" w:hAnsi="Courier New" w:cs="Courier New"/>
                <w:sz w:val="20"/>
                <w:szCs w:val="20"/>
              </w:rPr>
            </w:pPr>
            <w:r w:rsidRPr="002378D3">
              <w:rPr>
                <w:rFonts w:ascii="Courier New" w:hAnsi="Courier New" w:cs="Courier New"/>
                <w:sz w:val="20"/>
                <w:szCs w:val="20"/>
              </w:rPr>
              <w:t xml:space="preserve">    "@angular/common": "~2.4.0",</w:t>
            </w:r>
          </w:p>
          <w:p w14:paraId="745EC971" w14:textId="77777777" w:rsidR="002378D3" w:rsidRPr="002378D3" w:rsidRDefault="002378D3" w:rsidP="002378D3">
            <w:pPr>
              <w:pStyle w:val="Default"/>
              <w:spacing w:after="0"/>
              <w:rPr>
                <w:rFonts w:ascii="Courier New" w:hAnsi="Courier New" w:cs="Courier New"/>
                <w:sz w:val="20"/>
                <w:szCs w:val="20"/>
              </w:rPr>
            </w:pPr>
            <w:r w:rsidRPr="002378D3">
              <w:rPr>
                <w:rFonts w:ascii="Courier New" w:hAnsi="Courier New" w:cs="Courier New"/>
                <w:sz w:val="20"/>
                <w:szCs w:val="20"/>
              </w:rPr>
              <w:t xml:space="preserve">    "@angular/compiler": "~2.4.0",</w:t>
            </w:r>
          </w:p>
          <w:p w14:paraId="7362E7AA" w14:textId="77777777" w:rsidR="002378D3" w:rsidRPr="002378D3" w:rsidRDefault="002378D3" w:rsidP="002378D3">
            <w:pPr>
              <w:pStyle w:val="Default"/>
              <w:spacing w:after="0"/>
              <w:rPr>
                <w:rFonts w:ascii="Courier New" w:hAnsi="Courier New" w:cs="Courier New"/>
                <w:sz w:val="20"/>
                <w:szCs w:val="20"/>
              </w:rPr>
            </w:pPr>
            <w:r w:rsidRPr="002378D3">
              <w:rPr>
                <w:rFonts w:ascii="Courier New" w:hAnsi="Courier New" w:cs="Courier New"/>
                <w:sz w:val="20"/>
                <w:szCs w:val="20"/>
              </w:rPr>
              <w:t xml:space="preserve">    "@angular/core": "~2.4.0",</w:t>
            </w:r>
          </w:p>
          <w:p w14:paraId="345E4916" w14:textId="77777777" w:rsidR="002378D3" w:rsidRPr="002378D3" w:rsidRDefault="002378D3" w:rsidP="002378D3">
            <w:pPr>
              <w:pStyle w:val="Default"/>
              <w:spacing w:after="0"/>
              <w:rPr>
                <w:rFonts w:ascii="Courier New" w:hAnsi="Courier New" w:cs="Courier New"/>
                <w:sz w:val="20"/>
                <w:szCs w:val="20"/>
              </w:rPr>
            </w:pPr>
            <w:r w:rsidRPr="002378D3">
              <w:rPr>
                <w:rFonts w:ascii="Courier New" w:hAnsi="Courier New" w:cs="Courier New"/>
                <w:sz w:val="20"/>
                <w:szCs w:val="20"/>
              </w:rPr>
              <w:t xml:space="preserve">    "@angular/forms": "~2.4.0",</w:t>
            </w:r>
          </w:p>
          <w:p w14:paraId="2026B33A" w14:textId="77777777" w:rsidR="002378D3" w:rsidRPr="002378D3" w:rsidRDefault="002378D3" w:rsidP="002378D3">
            <w:pPr>
              <w:pStyle w:val="Default"/>
              <w:spacing w:after="0"/>
              <w:rPr>
                <w:rFonts w:ascii="Courier New" w:hAnsi="Courier New" w:cs="Courier New"/>
                <w:sz w:val="20"/>
                <w:szCs w:val="20"/>
              </w:rPr>
            </w:pPr>
            <w:r w:rsidRPr="002378D3">
              <w:rPr>
                <w:rFonts w:ascii="Courier New" w:hAnsi="Courier New" w:cs="Courier New"/>
                <w:sz w:val="20"/>
                <w:szCs w:val="20"/>
              </w:rPr>
              <w:t xml:space="preserve">    "@angular/http": "~2.4.0",</w:t>
            </w:r>
          </w:p>
          <w:p w14:paraId="07B67092" w14:textId="77777777" w:rsidR="002378D3" w:rsidRPr="002378D3" w:rsidRDefault="002378D3" w:rsidP="002378D3">
            <w:pPr>
              <w:pStyle w:val="Default"/>
              <w:spacing w:after="0"/>
              <w:rPr>
                <w:rFonts w:ascii="Courier New" w:hAnsi="Courier New" w:cs="Courier New"/>
                <w:sz w:val="20"/>
                <w:szCs w:val="20"/>
              </w:rPr>
            </w:pPr>
            <w:r w:rsidRPr="002378D3">
              <w:rPr>
                <w:rFonts w:ascii="Courier New" w:hAnsi="Courier New" w:cs="Courier New"/>
                <w:sz w:val="20"/>
                <w:szCs w:val="20"/>
              </w:rPr>
              <w:t xml:space="preserve">    "@angular/platform-browser": "~2.4.0",</w:t>
            </w:r>
          </w:p>
          <w:p w14:paraId="7D0942DD" w14:textId="77777777" w:rsidR="002378D3" w:rsidRPr="002378D3" w:rsidRDefault="002378D3" w:rsidP="002378D3">
            <w:pPr>
              <w:pStyle w:val="Default"/>
              <w:spacing w:after="0"/>
              <w:rPr>
                <w:rFonts w:ascii="Courier New" w:hAnsi="Courier New" w:cs="Courier New"/>
                <w:sz w:val="20"/>
                <w:szCs w:val="20"/>
              </w:rPr>
            </w:pPr>
            <w:r w:rsidRPr="002378D3">
              <w:rPr>
                <w:rFonts w:ascii="Courier New" w:hAnsi="Courier New" w:cs="Courier New"/>
                <w:sz w:val="20"/>
                <w:szCs w:val="20"/>
              </w:rPr>
              <w:t xml:space="preserve">    "@angular/platform-browser-dynamic": "~2.4.0",</w:t>
            </w:r>
          </w:p>
          <w:p w14:paraId="67571078" w14:textId="77777777" w:rsidR="002378D3" w:rsidRPr="002378D3" w:rsidRDefault="002378D3" w:rsidP="002378D3">
            <w:pPr>
              <w:pStyle w:val="Default"/>
              <w:spacing w:after="0"/>
              <w:rPr>
                <w:rFonts w:ascii="Courier New" w:hAnsi="Courier New" w:cs="Courier New"/>
                <w:sz w:val="20"/>
                <w:szCs w:val="20"/>
              </w:rPr>
            </w:pPr>
            <w:r w:rsidRPr="002378D3">
              <w:rPr>
                <w:rFonts w:ascii="Courier New" w:hAnsi="Courier New" w:cs="Courier New"/>
                <w:sz w:val="20"/>
                <w:szCs w:val="20"/>
              </w:rPr>
              <w:t xml:space="preserve">    "@angular/router": "~3.4.0",</w:t>
            </w:r>
          </w:p>
          <w:p w14:paraId="121FB2EC" w14:textId="77777777" w:rsidR="002378D3" w:rsidRPr="002378D3" w:rsidRDefault="002378D3" w:rsidP="002378D3">
            <w:pPr>
              <w:pStyle w:val="Default"/>
              <w:spacing w:after="0"/>
              <w:rPr>
                <w:rFonts w:ascii="Courier New" w:hAnsi="Courier New" w:cs="Courier New"/>
                <w:sz w:val="20"/>
                <w:szCs w:val="20"/>
              </w:rPr>
            </w:pPr>
            <w:r w:rsidRPr="002378D3">
              <w:rPr>
                <w:rFonts w:ascii="Courier New" w:hAnsi="Courier New" w:cs="Courier New"/>
                <w:sz w:val="20"/>
                <w:szCs w:val="20"/>
              </w:rPr>
              <w:t xml:space="preserve">    "@ng-bootstrap/ng-bootstrap": "1.0.0-alpha.18",</w:t>
            </w:r>
          </w:p>
          <w:p w14:paraId="651FCDB7" w14:textId="77777777" w:rsidR="002378D3" w:rsidRPr="002378D3" w:rsidRDefault="002378D3" w:rsidP="002378D3">
            <w:pPr>
              <w:pStyle w:val="Default"/>
              <w:spacing w:after="0"/>
              <w:rPr>
                <w:rFonts w:ascii="Courier New" w:hAnsi="Courier New" w:cs="Courier New"/>
                <w:sz w:val="20"/>
                <w:szCs w:val="20"/>
              </w:rPr>
            </w:pPr>
            <w:r w:rsidRPr="002378D3">
              <w:rPr>
                <w:rFonts w:ascii="Courier New" w:hAnsi="Courier New" w:cs="Courier New"/>
                <w:sz w:val="20"/>
                <w:szCs w:val="20"/>
              </w:rPr>
              <w:t xml:space="preserve">    "angular-in-memory-web-api": "~0.2.2",</w:t>
            </w:r>
          </w:p>
          <w:p w14:paraId="1023D859" w14:textId="77777777" w:rsidR="002378D3" w:rsidRPr="002378D3" w:rsidRDefault="002378D3" w:rsidP="002378D3">
            <w:pPr>
              <w:pStyle w:val="Default"/>
              <w:spacing w:after="0"/>
              <w:rPr>
                <w:rFonts w:ascii="Courier New" w:hAnsi="Courier New" w:cs="Courier New"/>
                <w:sz w:val="20"/>
                <w:szCs w:val="20"/>
              </w:rPr>
            </w:pPr>
            <w:r w:rsidRPr="002378D3">
              <w:rPr>
                <w:rFonts w:ascii="Courier New" w:hAnsi="Courier New" w:cs="Courier New"/>
                <w:sz w:val="20"/>
                <w:szCs w:val="20"/>
              </w:rPr>
              <w:t xml:space="preserve">    "angular2-cookie": "~1.2.4",</w:t>
            </w:r>
          </w:p>
          <w:p w14:paraId="4A2F9344" w14:textId="77777777" w:rsidR="002378D3" w:rsidRPr="002378D3" w:rsidRDefault="002378D3" w:rsidP="002378D3">
            <w:pPr>
              <w:pStyle w:val="Default"/>
              <w:spacing w:after="0"/>
              <w:rPr>
                <w:rFonts w:ascii="Courier New" w:hAnsi="Courier New" w:cs="Courier New"/>
                <w:sz w:val="20"/>
                <w:szCs w:val="20"/>
              </w:rPr>
            </w:pPr>
            <w:r w:rsidRPr="002378D3">
              <w:rPr>
                <w:rFonts w:ascii="Courier New" w:hAnsi="Courier New" w:cs="Courier New"/>
                <w:sz w:val="20"/>
                <w:szCs w:val="20"/>
              </w:rPr>
              <w:t xml:space="preserve">    "core-js": "^2.4.1",</w:t>
            </w:r>
          </w:p>
          <w:p w14:paraId="1E3175BE" w14:textId="77777777" w:rsidR="002378D3" w:rsidRPr="002378D3" w:rsidRDefault="002378D3" w:rsidP="002378D3">
            <w:pPr>
              <w:pStyle w:val="Default"/>
              <w:spacing w:after="0"/>
              <w:rPr>
                <w:rFonts w:ascii="Courier New" w:hAnsi="Courier New" w:cs="Courier New"/>
                <w:sz w:val="20"/>
                <w:szCs w:val="20"/>
              </w:rPr>
            </w:pPr>
            <w:r w:rsidRPr="002378D3">
              <w:rPr>
                <w:rFonts w:ascii="Courier New" w:hAnsi="Courier New" w:cs="Courier New"/>
                <w:sz w:val="20"/>
                <w:szCs w:val="20"/>
              </w:rPr>
              <w:t xml:space="preserve">    "ng2-datetime-picker": "^0.14.1",</w:t>
            </w:r>
          </w:p>
          <w:p w14:paraId="6A7EABEC" w14:textId="77777777" w:rsidR="002378D3" w:rsidRPr="002378D3" w:rsidRDefault="002378D3" w:rsidP="002378D3">
            <w:pPr>
              <w:pStyle w:val="Default"/>
              <w:spacing w:after="0"/>
              <w:rPr>
                <w:rFonts w:ascii="Courier New" w:hAnsi="Courier New" w:cs="Courier New"/>
                <w:sz w:val="20"/>
                <w:szCs w:val="20"/>
              </w:rPr>
            </w:pPr>
            <w:r w:rsidRPr="002378D3">
              <w:rPr>
                <w:rFonts w:ascii="Courier New" w:hAnsi="Courier New" w:cs="Courier New"/>
                <w:sz w:val="20"/>
                <w:szCs w:val="20"/>
              </w:rPr>
              <w:t xml:space="preserve">    "reflect-metadata": "^0.1.8",</w:t>
            </w:r>
          </w:p>
          <w:p w14:paraId="18967BE4" w14:textId="77777777" w:rsidR="002378D3" w:rsidRPr="002378D3" w:rsidRDefault="002378D3" w:rsidP="002378D3">
            <w:pPr>
              <w:pStyle w:val="Default"/>
              <w:spacing w:after="0"/>
              <w:rPr>
                <w:rFonts w:ascii="Courier New" w:hAnsi="Courier New" w:cs="Courier New"/>
                <w:sz w:val="20"/>
                <w:szCs w:val="20"/>
              </w:rPr>
            </w:pPr>
            <w:r w:rsidRPr="002378D3">
              <w:rPr>
                <w:rFonts w:ascii="Courier New" w:hAnsi="Courier New" w:cs="Courier New"/>
                <w:sz w:val="20"/>
                <w:szCs w:val="20"/>
              </w:rPr>
              <w:t xml:space="preserve">    "rxjs": "5.0.1",</w:t>
            </w:r>
          </w:p>
          <w:p w14:paraId="601B96AB" w14:textId="77777777" w:rsidR="002378D3" w:rsidRPr="002378D3" w:rsidRDefault="002378D3" w:rsidP="002378D3">
            <w:pPr>
              <w:pStyle w:val="Default"/>
              <w:spacing w:after="0"/>
              <w:rPr>
                <w:rFonts w:ascii="Courier New" w:hAnsi="Courier New" w:cs="Courier New"/>
                <w:sz w:val="20"/>
                <w:szCs w:val="20"/>
              </w:rPr>
            </w:pPr>
            <w:r w:rsidRPr="002378D3">
              <w:rPr>
                <w:rFonts w:ascii="Courier New" w:hAnsi="Courier New" w:cs="Courier New"/>
                <w:sz w:val="20"/>
                <w:szCs w:val="20"/>
              </w:rPr>
              <w:t xml:space="preserve">    "systemjs": "0.19.40",</w:t>
            </w:r>
          </w:p>
          <w:p w14:paraId="1D700AD8" w14:textId="77777777" w:rsidR="002378D3" w:rsidRPr="002378D3" w:rsidRDefault="002378D3" w:rsidP="002378D3">
            <w:pPr>
              <w:pStyle w:val="Default"/>
              <w:spacing w:after="0"/>
              <w:rPr>
                <w:rFonts w:ascii="Courier New" w:hAnsi="Courier New" w:cs="Courier New"/>
                <w:sz w:val="20"/>
                <w:szCs w:val="20"/>
              </w:rPr>
            </w:pPr>
            <w:r w:rsidRPr="002378D3">
              <w:rPr>
                <w:rFonts w:ascii="Courier New" w:hAnsi="Courier New" w:cs="Courier New"/>
                <w:sz w:val="20"/>
                <w:szCs w:val="20"/>
              </w:rPr>
              <w:t xml:space="preserve">    "zone.js": "^0.7.4",</w:t>
            </w:r>
          </w:p>
          <w:p w14:paraId="6E5CC972" w14:textId="77777777" w:rsidR="002378D3" w:rsidRPr="002378D3" w:rsidRDefault="002378D3" w:rsidP="002378D3">
            <w:pPr>
              <w:pStyle w:val="Default"/>
              <w:spacing w:after="0"/>
              <w:rPr>
                <w:rFonts w:ascii="Courier New" w:hAnsi="Courier New" w:cs="Courier New"/>
                <w:sz w:val="20"/>
                <w:szCs w:val="20"/>
              </w:rPr>
            </w:pPr>
            <w:r w:rsidRPr="002378D3">
              <w:rPr>
                <w:rFonts w:ascii="Courier New" w:hAnsi="Courier New" w:cs="Courier New"/>
                <w:sz w:val="20"/>
                <w:szCs w:val="20"/>
              </w:rPr>
              <w:t xml:space="preserve">    "angular2-template-loader": "^0.6.0",</w:t>
            </w:r>
          </w:p>
          <w:p w14:paraId="78A91777" w14:textId="77777777" w:rsidR="002378D3" w:rsidRPr="002378D3" w:rsidRDefault="002378D3" w:rsidP="002378D3">
            <w:pPr>
              <w:pStyle w:val="Default"/>
              <w:spacing w:after="0"/>
              <w:rPr>
                <w:rFonts w:ascii="Courier New" w:hAnsi="Courier New" w:cs="Courier New"/>
                <w:sz w:val="20"/>
                <w:szCs w:val="20"/>
              </w:rPr>
            </w:pPr>
            <w:r w:rsidRPr="002378D3">
              <w:rPr>
                <w:rFonts w:ascii="Courier New" w:hAnsi="Courier New" w:cs="Courier New"/>
                <w:sz w:val="20"/>
                <w:szCs w:val="20"/>
              </w:rPr>
              <w:t xml:space="preserve">    "awesome-typescript-loader": "^3.0.4",</w:t>
            </w:r>
          </w:p>
          <w:p w14:paraId="09F63695" w14:textId="77777777" w:rsidR="002378D3" w:rsidRPr="002378D3" w:rsidRDefault="002378D3" w:rsidP="002378D3">
            <w:pPr>
              <w:pStyle w:val="Default"/>
              <w:spacing w:after="0"/>
              <w:rPr>
                <w:rFonts w:ascii="Courier New" w:hAnsi="Courier New" w:cs="Courier New"/>
                <w:sz w:val="20"/>
                <w:szCs w:val="20"/>
              </w:rPr>
            </w:pPr>
            <w:r w:rsidRPr="002378D3">
              <w:rPr>
                <w:rFonts w:ascii="Courier New" w:hAnsi="Courier New" w:cs="Courier New"/>
                <w:sz w:val="20"/>
                <w:szCs w:val="20"/>
              </w:rPr>
              <w:t xml:space="preserve">    "css-loader": "^0.26.1",</w:t>
            </w:r>
          </w:p>
          <w:p w14:paraId="45989977" w14:textId="77777777" w:rsidR="002378D3" w:rsidRPr="002378D3" w:rsidRDefault="002378D3" w:rsidP="002378D3">
            <w:pPr>
              <w:pStyle w:val="Default"/>
              <w:spacing w:after="0"/>
              <w:rPr>
                <w:rFonts w:ascii="Courier New" w:hAnsi="Courier New" w:cs="Courier New"/>
                <w:sz w:val="20"/>
                <w:szCs w:val="20"/>
              </w:rPr>
            </w:pPr>
            <w:r w:rsidRPr="002378D3">
              <w:rPr>
                <w:rFonts w:ascii="Courier New" w:hAnsi="Courier New" w:cs="Courier New"/>
                <w:sz w:val="20"/>
                <w:szCs w:val="20"/>
              </w:rPr>
              <w:t xml:space="preserve">    "extract-text-webpack-plugin": "2.0.0-beta.5",</w:t>
            </w:r>
          </w:p>
          <w:p w14:paraId="0A4451EF" w14:textId="77777777" w:rsidR="002378D3" w:rsidRPr="002378D3" w:rsidRDefault="002378D3" w:rsidP="002378D3">
            <w:pPr>
              <w:pStyle w:val="Default"/>
              <w:spacing w:after="0"/>
              <w:rPr>
                <w:rFonts w:ascii="Courier New" w:hAnsi="Courier New" w:cs="Courier New"/>
                <w:sz w:val="20"/>
                <w:szCs w:val="20"/>
              </w:rPr>
            </w:pPr>
            <w:r w:rsidRPr="002378D3">
              <w:rPr>
                <w:rFonts w:ascii="Courier New" w:hAnsi="Courier New" w:cs="Courier New"/>
                <w:sz w:val="20"/>
                <w:szCs w:val="20"/>
              </w:rPr>
              <w:t xml:space="preserve">    "file-loader": "^0.9.0",</w:t>
            </w:r>
          </w:p>
          <w:p w14:paraId="7A080048" w14:textId="77777777" w:rsidR="002378D3" w:rsidRPr="002378D3" w:rsidRDefault="002378D3" w:rsidP="002378D3">
            <w:pPr>
              <w:pStyle w:val="Default"/>
              <w:spacing w:after="0"/>
              <w:rPr>
                <w:rFonts w:ascii="Courier New" w:hAnsi="Courier New" w:cs="Courier New"/>
                <w:sz w:val="20"/>
                <w:szCs w:val="20"/>
              </w:rPr>
            </w:pPr>
            <w:r w:rsidRPr="002378D3">
              <w:rPr>
                <w:rFonts w:ascii="Courier New" w:hAnsi="Courier New" w:cs="Courier New"/>
                <w:sz w:val="20"/>
                <w:szCs w:val="20"/>
              </w:rPr>
              <w:t xml:space="preserve">    "html-loader": "^0.4.3",</w:t>
            </w:r>
          </w:p>
          <w:p w14:paraId="1FFFCEC8" w14:textId="77777777" w:rsidR="002378D3" w:rsidRPr="002378D3" w:rsidRDefault="002378D3" w:rsidP="002378D3">
            <w:pPr>
              <w:pStyle w:val="Default"/>
              <w:spacing w:after="0"/>
              <w:rPr>
                <w:rFonts w:ascii="Courier New" w:hAnsi="Courier New" w:cs="Courier New"/>
                <w:sz w:val="20"/>
                <w:szCs w:val="20"/>
              </w:rPr>
            </w:pPr>
            <w:r w:rsidRPr="002378D3">
              <w:rPr>
                <w:rFonts w:ascii="Courier New" w:hAnsi="Courier New" w:cs="Courier New"/>
                <w:sz w:val="20"/>
                <w:szCs w:val="20"/>
              </w:rPr>
              <w:t xml:space="preserve">    "html-webpack-plugin": "^2.16.1",</w:t>
            </w:r>
          </w:p>
          <w:p w14:paraId="33AC959D" w14:textId="77777777" w:rsidR="002378D3" w:rsidRPr="002378D3" w:rsidRDefault="002378D3" w:rsidP="002378D3">
            <w:pPr>
              <w:pStyle w:val="Default"/>
              <w:spacing w:after="0"/>
              <w:rPr>
                <w:rFonts w:ascii="Courier New" w:hAnsi="Courier New" w:cs="Courier New"/>
                <w:sz w:val="20"/>
                <w:szCs w:val="20"/>
              </w:rPr>
            </w:pPr>
            <w:r>
              <w:rPr>
                <w:rFonts w:ascii="Courier New" w:hAnsi="Courier New" w:cs="Courier New"/>
                <w:sz w:val="20"/>
                <w:szCs w:val="20"/>
              </w:rPr>
              <w:t xml:space="preserve">    "jasmine-core": "^2.4.1",</w:t>
            </w:r>
          </w:p>
          <w:p w14:paraId="7EF48265" w14:textId="77777777" w:rsidR="002378D3" w:rsidRPr="002378D3" w:rsidRDefault="002378D3" w:rsidP="002378D3">
            <w:pPr>
              <w:pStyle w:val="Default"/>
              <w:spacing w:after="0"/>
              <w:rPr>
                <w:rFonts w:ascii="Courier New" w:hAnsi="Courier New" w:cs="Courier New"/>
                <w:sz w:val="20"/>
                <w:szCs w:val="20"/>
              </w:rPr>
            </w:pPr>
            <w:r w:rsidRPr="002378D3">
              <w:rPr>
                <w:rFonts w:ascii="Courier New" w:hAnsi="Courier New" w:cs="Courier New"/>
                <w:sz w:val="20"/>
                <w:szCs w:val="20"/>
              </w:rPr>
              <w:lastRenderedPageBreak/>
              <w:t xml:space="preserve">    "null-loader": "^0.1.1",</w:t>
            </w:r>
          </w:p>
          <w:p w14:paraId="053B5F25" w14:textId="77777777" w:rsidR="002378D3" w:rsidRPr="002378D3" w:rsidRDefault="002378D3" w:rsidP="002378D3">
            <w:pPr>
              <w:pStyle w:val="Default"/>
              <w:spacing w:after="0"/>
              <w:rPr>
                <w:rFonts w:ascii="Courier New" w:hAnsi="Courier New" w:cs="Courier New"/>
                <w:sz w:val="20"/>
                <w:szCs w:val="20"/>
              </w:rPr>
            </w:pPr>
            <w:r w:rsidRPr="002378D3">
              <w:rPr>
                <w:rFonts w:ascii="Courier New" w:hAnsi="Courier New" w:cs="Courier New"/>
                <w:sz w:val="20"/>
                <w:szCs w:val="20"/>
              </w:rPr>
              <w:t xml:space="preserve">    "raw-loader": "^0.5.1",</w:t>
            </w:r>
          </w:p>
          <w:p w14:paraId="51BDCB0F" w14:textId="77777777" w:rsidR="002378D3" w:rsidRPr="002378D3" w:rsidRDefault="002378D3" w:rsidP="002378D3">
            <w:pPr>
              <w:pStyle w:val="Default"/>
              <w:spacing w:after="0"/>
              <w:rPr>
                <w:rFonts w:ascii="Courier New" w:hAnsi="Courier New" w:cs="Courier New"/>
                <w:sz w:val="20"/>
                <w:szCs w:val="20"/>
              </w:rPr>
            </w:pPr>
            <w:r w:rsidRPr="002378D3">
              <w:rPr>
                <w:rFonts w:ascii="Courier New" w:hAnsi="Courier New" w:cs="Courier New"/>
                <w:sz w:val="20"/>
                <w:szCs w:val="20"/>
              </w:rPr>
              <w:t xml:space="preserve">    "rimraf": "^2.5.2",</w:t>
            </w:r>
          </w:p>
          <w:p w14:paraId="7923D643" w14:textId="77777777" w:rsidR="002378D3" w:rsidRPr="002378D3" w:rsidRDefault="002378D3" w:rsidP="002378D3">
            <w:pPr>
              <w:pStyle w:val="Default"/>
              <w:spacing w:after="0"/>
              <w:rPr>
                <w:rFonts w:ascii="Courier New" w:hAnsi="Courier New" w:cs="Courier New"/>
                <w:sz w:val="20"/>
                <w:szCs w:val="20"/>
              </w:rPr>
            </w:pPr>
            <w:r w:rsidRPr="002378D3">
              <w:rPr>
                <w:rFonts w:ascii="Courier New" w:hAnsi="Courier New" w:cs="Courier New"/>
                <w:sz w:val="20"/>
                <w:szCs w:val="20"/>
              </w:rPr>
              <w:t xml:space="preserve">    "style-loader": "^0.13.1",</w:t>
            </w:r>
          </w:p>
          <w:p w14:paraId="6EDFC40B" w14:textId="77777777" w:rsidR="002378D3" w:rsidRPr="002378D3" w:rsidRDefault="002378D3" w:rsidP="002378D3">
            <w:pPr>
              <w:pStyle w:val="Default"/>
              <w:spacing w:after="0"/>
              <w:rPr>
                <w:rFonts w:ascii="Courier New" w:hAnsi="Courier New" w:cs="Courier New"/>
                <w:sz w:val="20"/>
                <w:szCs w:val="20"/>
              </w:rPr>
            </w:pPr>
            <w:r w:rsidRPr="002378D3">
              <w:rPr>
                <w:rFonts w:ascii="Courier New" w:hAnsi="Courier New" w:cs="Courier New"/>
                <w:sz w:val="20"/>
                <w:szCs w:val="20"/>
              </w:rPr>
              <w:t xml:space="preserve">    "typescript": "~2.0.10",</w:t>
            </w:r>
          </w:p>
          <w:p w14:paraId="1970D601" w14:textId="77777777" w:rsidR="002378D3" w:rsidRPr="002378D3" w:rsidRDefault="002378D3" w:rsidP="002378D3">
            <w:pPr>
              <w:pStyle w:val="Default"/>
              <w:spacing w:after="0"/>
              <w:rPr>
                <w:rFonts w:ascii="Courier New" w:hAnsi="Courier New" w:cs="Courier New"/>
                <w:sz w:val="20"/>
                <w:szCs w:val="20"/>
              </w:rPr>
            </w:pPr>
            <w:r w:rsidRPr="002378D3">
              <w:rPr>
                <w:rFonts w:ascii="Courier New" w:hAnsi="Courier New" w:cs="Courier New"/>
                <w:sz w:val="20"/>
                <w:szCs w:val="20"/>
              </w:rPr>
              <w:t xml:space="preserve">    "webpack": "2.2.1",</w:t>
            </w:r>
          </w:p>
          <w:p w14:paraId="18CEAF85" w14:textId="77777777" w:rsidR="002378D3" w:rsidRPr="002378D3" w:rsidRDefault="002378D3" w:rsidP="002378D3">
            <w:pPr>
              <w:pStyle w:val="Default"/>
              <w:spacing w:after="0"/>
              <w:rPr>
                <w:rFonts w:ascii="Courier New" w:hAnsi="Courier New" w:cs="Courier New"/>
                <w:sz w:val="20"/>
                <w:szCs w:val="20"/>
              </w:rPr>
            </w:pPr>
            <w:r w:rsidRPr="002378D3">
              <w:rPr>
                <w:rFonts w:ascii="Courier New" w:hAnsi="Courier New" w:cs="Courier New"/>
                <w:sz w:val="20"/>
                <w:szCs w:val="20"/>
              </w:rPr>
              <w:t xml:space="preserve">    "webpack-dev-server": "2.4.1",</w:t>
            </w:r>
          </w:p>
          <w:p w14:paraId="4C303BE9" w14:textId="77777777" w:rsidR="002378D3" w:rsidRPr="002378D3" w:rsidRDefault="002378D3" w:rsidP="002378D3">
            <w:pPr>
              <w:pStyle w:val="Default"/>
              <w:spacing w:after="0"/>
              <w:rPr>
                <w:rFonts w:ascii="Courier New" w:hAnsi="Courier New" w:cs="Courier New"/>
                <w:sz w:val="20"/>
                <w:szCs w:val="20"/>
              </w:rPr>
            </w:pPr>
            <w:r w:rsidRPr="002378D3">
              <w:rPr>
                <w:rFonts w:ascii="Courier New" w:hAnsi="Courier New" w:cs="Courier New"/>
                <w:sz w:val="20"/>
                <w:szCs w:val="20"/>
              </w:rPr>
              <w:t xml:space="preserve">    "webpack-merge": "^3.0.0"</w:t>
            </w:r>
          </w:p>
          <w:p w14:paraId="71773521" w14:textId="77777777" w:rsidR="002378D3" w:rsidRPr="002378D3" w:rsidRDefault="002378D3" w:rsidP="002378D3">
            <w:pPr>
              <w:pStyle w:val="Default"/>
              <w:spacing w:after="0"/>
              <w:rPr>
                <w:rFonts w:ascii="Courier New" w:hAnsi="Courier New" w:cs="Courier New"/>
                <w:sz w:val="20"/>
                <w:szCs w:val="20"/>
              </w:rPr>
            </w:pPr>
            <w:r w:rsidRPr="002378D3">
              <w:rPr>
                <w:rFonts w:ascii="Courier New" w:hAnsi="Courier New" w:cs="Courier New"/>
                <w:sz w:val="20"/>
                <w:szCs w:val="20"/>
              </w:rPr>
              <w:t xml:space="preserve">  },</w:t>
            </w:r>
          </w:p>
          <w:p w14:paraId="053E2AE1" w14:textId="77777777" w:rsidR="002378D3" w:rsidRPr="002378D3" w:rsidRDefault="002378D3" w:rsidP="002378D3">
            <w:pPr>
              <w:pStyle w:val="Default"/>
              <w:spacing w:after="0"/>
              <w:rPr>
                <w:rFonts w:ascii="Courier New" w:hAnsi="Courier New" w:cs="Courier New"/>
                <w:sz w:val="20"/>
                <w:szCs w:val="20"/>
              </w:rPr>
            </w:pPr>
            <w:r w:rsidRPr="002378D3">
              <w:rPr>
                <w:rFonts w:ascii="Courier New" w:hAnsi="Courier New" w:cs="Courier New"/>
                <w:sz w:val="20"/>
                <w:szCs w:val="20"/>
              </w:rPr>
              <w:t xml:space="preserve">  "devDependencies": {</w:t>
            </w:r>
          </w:p>
          <w:p w14:paraId="3CFF9ED4" w14:textId="77777777" w:rsidR="002378D3" w:rsidRPr="002378D3" w:rsidRDefault="002378D3" w:rsidP="002378D3">
            <w:pPr>
              <w:pStyle w:val="Default"/>
              <w:spacing w:after="0"/>
              <w:rPr>
                <w:rFonts w:ascii="Courier New" w:hAnsi="Courier New" w:cs="Courier New"/>
                <w:sz w:val="20"/>
                <w:szCs w:val="20"/>
              </w:rPr>
            </w:pPr>
            <w:r w:rsidRPr="002378D3">
              <w:rPr>
                <w:rFonts w:ascii="Courier New" w:hAnsi="Courier New" w:cs="Courier New"/>
                <w:sz w:val="20"/>
                <w:szCs w:val="20"/>
              </w:rPr>
              <w:t xml:space="preserve">    "concurrently": "^3.1.0",</w:t>
            </w:r>
          </w:p>
          <w:p w14:paraId="357D017C" w14:textId="77777777" w:rsidR="002378D3" w:rsidRPr="002378D3" w:rsidRDefault="002378D3" w:rsidP="002378D3">
            <w:pPr>
              <w:pStyle w:val="Default"/>
              <w:spacing w:after="0"/>
              <w:rPr>
                <w:rFonts w:ascii="Courier New" w:hAnsi="Courier New" w:cs="Courier New"/>
                <w:sz w:val="20"/>
                <w:szCs w:val="20"/>
              </w:rPr>
            </w:pPr>
            <w:r w:rsidRPr="002378D3">
              <w:rPr>
                <w:rFonts w:ascii="Courier New" w:hAnsi="Courier New" w:cs="Courier New"/>
                <w:sz w:val="20"/>
                <w:szCs w:val="20"/>
              </w:rPr>
              <w:t xml:space="preserve">    "lite-server": "^2.2.2",</w:t>
            </w:r>
          </w:p>
          <w:p w14:paraId="17AEBD0E" w14:textId="77777777" w:rsidR="002378D3" w:rsidRPr="002378D3" w:rsidRDefault="002378D3" w:rsidP="002378D3">
            <w:pPr>
              <w:pStyle w:val="Default"/>
              <w:spacing w:after="0"/>
              <w:rPr>
                <w:rFonts w:ascii="Courier New" w:hAnsi="Courier New" w:cs="Courier New"/>
                <w:sz w:val="20"/>
                <w:szCs w:val="20"/>
              </w:rPr>
            </w:pPr>
            <w:r w:rsidRPr="002378D3">
              <w:rPr>
                <w:rFonts w:ascii="Courier New" w:hAnsi="Courier New" w:cs="Courier New"/>
                <w:sz w:val="20"/>
                <w:szCs w:val="20"/>
              </w:rPr>
              <w:t xml:space="preserve">    "typescript": "~2.0.10",</w:t>
            </w:r>
          </w:p>
          <w:p w14:paraId="25976EBF" w14:textId="77777777" w:rsidR="002378D3" w:rsidRPr="002378D3" w:rsidRDefault="002378D3" w:rsidP="002378D3">
            <w:pPr>
              <w:pStyle w:val="Default"/>
              <w:spacing w:after="0"/>
              <w:rPr>
                <w:rFonts w:ascii="Courier New" w:hAnsi="Courier New" w:cs="Courier New"/>
                <w:sz w:val="20"/>
                <w:szCs w:val="20"/>
              </w:rPr>
            </w:pPr>
            <w:r w:rsidRPr="002378D3">
              <w:rPr>
                <w:rFonts w:ascii="Courier New" w:hAnsi="Courier New" w:cs="Courier New"/>
                <w:sz w:val="20"/>
                <w:szCs w:val="20"/>
              </w:rPr>
              <w:t xml:space="preserve">    "canonical-path": "0.0.2",</w:t>
            </w:r>
          </w:p>
          <w:p w14:paraId="3D8052C1" w14:textId="77777777" w:rsidR="002378D3" w:rsidRPr="002378D3" w:rsidRDefault="002378D3" w:rsidP="002378D3">
            <w:pPr>
              <w:pStyle w:val="Default"/>
              <w:spacing w:after="0"/>
              <w:rPr>
                <w:rFonts w:ascii="Courier New" w:hAnsi="Courier New" w:cs="Courier New"/>
                <w:sz w:val="20"/>
                <w:szCs w:val="20"/>
              </w:rPr>
            </w:pPr>
            <w:r w:rsidRPr="002378D3">
              <w:rPr>
                <w:rFonts w:ascii="Courier New" w:hAnsi="Courier New" w:cs="Courier New"/>
                <w:sz w:val="20"/>
                <w:szCs w:val="20"/>
              </w:rPr>
              <w:t xml:space="preserve">    "http-server": "^0.9.0",</w:t>
            </w:r>
          </w:p>
          <w:p w14:paraId="7EF386E2" w14:textId="77777777" w:rsidR="002378D3" w:rsidRPr="002378D3" w:rsidRDefault="002378D3" w:rsidP="002378D3">
            <w:pPr>
              <w:pStyle w:val="Default"/>
              <w:spacing w:after="0"/>
              <w:rPr>
                <w:rFonts w:ascii="Courier New" w:hAnsi="Courier New" w:cs="Courier New"/>
                <w:sz w:val="20"/>
                <w:szCs w:val="20"/>
              </w:rPr>
            </w:pPr>
            <w:r w:rsidRPr="002378D3">
              <w:rPr>
                <w:rFonts w:ascii="Courier New" w:hAnsi="Courier New" w:cs="Courier New"/>
                <w:sz w:val="20"/>
                <w:szCs w:val="20"/>
              </w:rPr>
              <w:t xml:space="preserve">    "tslint": "^3.15.1",</w:t>
            </w:r>
          </w:p>
          <w:p w14:paraId="5F8A84F6" w14:textId="77777777" w:rsidR="002378D3" w:rsidRPr="002378D3" w:rsidRDefault="002378D3" w:rsidP="002378D3">
            <w:pPr>
              <w:pStyle w:val="Default"/>
              <w:spacing w:after="0"/>
              <w:rPr>
                <w:rFonts w:ascii="Courier New" w:hAnsi="Courier New" w:cs="Courier New"/>
                <w:sz w:val="20"/>
                <w:szCs w:val="20"/>
              </w:rPr>
            </w:pPr>
            <w:r w:rsidRPr="002378D3">
              <w:rPr>
                <w:rFonts w:ascii="Courier New" w:hAnsi="Courier New" w:cs="Courier New"/>
                <w:sz w:val="20"/>
                <w:szCs w:val="20"/>
              </w:rPr>
              <w:t xml:space="preserve">    "lodash": "^4.16.4",</w:t>
            </w:r>
          </w:p>
          <w:p w14:paraId="601BAAC1" w14:textId="77777777" w:rsidR="002378D3" w:rsidRPr="002378D3" w:rsidRDefault="002378D3" w:rsidP="002378D3">
            <w:pPr>
              <w:pStyle w:val="Default"/>
              <w:spacing w:after="0"/>
              <w:rPr>
                <w:rFonts w:ascii="Courier New" w:hAnsi="Courier New" w:cs="Courier New"/>
                <w:sz w:val="20"/>
                <w:szCs w:val="20"/>
              </w:rPr>
            </w:pPr>
            <w:r w:rsidRPr="002378D3">
              <w:rPr>
                <w:rFonts w:ascii="Courier New" w:hAnsi="Courier New" w:cs="Courier New"/>
                <w:sz w:val="20"/>
                <w:szCs w:val="20"/>
              </w:rPr>
              <w:t xml:space="preserve">    "jasmine-core": "~2.4.1",</w:t>
            </w:r>
          </w:p>
          <w:p w14:paraId="2072A2B4" w14:textId="77777777" w:rsidR="002378D3" w:rsidRPr="002378D3" w:rsidRDefault="002378D3" w:rsidP="002378D3">
            <w:pPr>
              <w:pStyle w:val="Default"/>
              <w:spacing w:after="0"/>
              <w:rPr>
                <w:rFonts w:ascii="Courier New" w:hAnsi="Courier New" w:cs="Courier New"/>
                <w:sz w:val="20"/>
                <w:szCs w:val="20"/>
              </w:rPr>
            </w:pPr>
            <w:r w:rsidRPr="002378D3">
              <w:rPr>
                <w:rFonts w:ascii="Courier New" w:hAnsi="Courier New" w:cs="Courier New"/>
                <w:sz w:val="20"/>
                <w:szCs w:val="20"/>
              </w:rPr>
              <w:t xml:space="preserve">    "protractor": "~4.0.14",</w:t>
            </w:r>
          </w:p>
          <w:p w14:paraId="68D89F24" w14:textId="77777777" w:rsidR="002378D3" w:rsidRPr="002378D3" w:rsidRDefault="002378D3" w:rsidP="002378D3">
            <w:pPr>
              <w:pStyle w:val="Default"/>
              <w:spacing w:after="0"/>
              <w:rPr>
                <w:rFonts w:ascii="Courier New" w:hAnsi="Courier New" w:cs="Courier New"/>
                <w:sz w:val="20"/>
                <w:szCs w:val="20"/>
              </w:rPr>
            </w:pPr>
            <w:r w:rsidRPr="002378D3">
              <w:rPr>
                <w:rFonts w:ascii="Courier New" w:hAnsi="Courier New" w:cs="Courier New"/>
                <w:sz w:val="20"/>
                <w:szCs w:val="20"/>
              </w:rPr>
              <w:t xml:space="preserve">    "rimraf": "^2.5.4",</w:t>
            </w:r>
          </w:p>
          <w:p w14:paraId="595E1A6B" w14:textId="77777777" w:rsidR="002378D3" w:rsidRPr="002378D3" w:rsidRDefault="002378D3" w:rsidP="002378D3">
            <w:pPr>
              <w:pStyle w:val="Default"/>
              <w:spacing w:after="0"/>
              <w:rPr>
                <w:rFonts w:ascii="Courier New" w:hAnsi="Courier New" w:cs="Courier New"/>
                <w:sz w:val="20"/>
                <w:szCs w:val="20"/>
              </w:rPr>
            </w:pPr>
            <w:r w:rsidRPr="002378D3">
              <w:rPr>
                <w:rFonts w:ascii="Courier New" w:hAnsi="Courier New" w:cs="Courier New"/>
                <w:sz w:val="20"/>
                <w:szCs w:val="20"/>
              </w:rPr>
              <w:t xml:space="preserve">    "@types/node": "^6.0.46",</w:t>
            </w:r>
          </w:p>
          <w:p w14:paraId="0A285BC2" w14:textId="77777777" w:rsidR="002378D3" w:rsidRPr="002378D3" w:rsidRDefault="002378D3" w:rsidP="002378D3">
            <w:pPr>
              <w:pStyle w:val="Default"/>
              <w:spacing w:after="0"/>
              <w:rPr>
                <w:rFonts w:ascii="Courier New" w:hAnsi="Courier New" w:cs="Courier New"/>
                <w:sz w:val="20"/>
                <w:szCs w:val="20"/>
              </w:rPr>
            </w:pPr>
            <w:r w:rsidRPr="002378D3">
              <w:rPr>
                <w:rFonts w:ascii="Courier New" w:hAnsi="Courier New" w:cs="Courier New"/>
                <w:sz w:val="20"/>
                <w:szCs w:val="20"/>
              </w:rPr>
              <w:t xml:space="preserve">    "@types/jasmine": "2.5.41"</w:t>
            </w:r>
          </w:p>
          <w:p w14:paraId="4954CFA2" w14:textId="77777777" w:rsidR="002378D3" w:rsidRPr="002378D3" w:rsidRDefault="002378D3" w:rsidP="002378D3">
            <w:pPr>
              <w:pStyle w:val="Default"/>
              <w:spacing w:after="0"/>
              <w:rPr>
                <w:rFonts w:ascii="Courier New" w:hAnsi="Courier New" w:cs="Courier New"/>
                <w:sz w:val="20"/>
                <w:szCs w:val="20"/>
              </w:rPr>
            </w:pPr>
            <w:r w:rsidRPr="002378D3">
              <w:rPr>
                <w:rFonts w:ascii="Courier New" w:hAnsi="Courier New" w:cs="Courier New"/>
                <w:sz w:val="20"/>
                <w:szCs w:val="20"/>
              </w:rPr>
              <w:t xml:space="preserve">  },</w:t>
            </w:r>
          </w:p>
          <w:p w14:paraId="55AE4F7E" w14:textId="77777777" w:rsidR="002378D3" w:rsidRPr="002378D3" w:rsidRDefault="002378D3" w:rsidP="002378D3">
            <w:pPr>
              <w:pStyle w:val="Default"/>
              <w:spacing w:after="0"/>
              <w:rPr>
                <w:rFonts w:ascii="Courier New" w:hAnsi="Courier New" w:cs="Courier New"/>
                <w:sz w:val="20"/>
                <w:szCs w:val="20"/>
              </w:rPr>
            </w:pPr>
            <w:r w:rsidRPr="002378D3">
              <w:rPr>
                <w:rFonts w:ascii="Courier New" w:hAnsi="Courier New" w:cs="Courier New"/>
                <w:sz w:val="20"/>
                <w:szCs w:val="20"/>
              </w:rPr>
              <w:t xml:space="preserve">  "repository": {}</w:t>
            </w:r>
          </w:p>
          <w:p w14:paraId="1B2C8638" w14:textId="77777777" w:rsidR="002378D3" w:rsidRPr="00FC52F9" w:rsidRDefault="002378D3" w:rsidP="002378D3">
            <w:pPr>
              <w:pStyle w:val="Default"/>
              <w:spacing w:after="0"/>
              <w:rPr>
                <w:rFonts w:ascii="Courier New" w:hAnsi="Courier New" w:cs="Courier New"/>
                <w:sz w:val="20"/>
                <w:szCs w:val="20"/>
              </w:rPr>
            </w:pPr>
            <w:r w:rsidRPr="002378D3">
              <w:rPr>
                <w:rFonts w:ascii="Courier New" w:hAnsi="Courier New" w:cs="Courier New"/>
                <w:sz w:val="20"/>
                <w:szCs w:val="20"/>
              </w:rPr>
              <w:t>}</w:t>
            </w:r>
          </w:p>
        </w:tc>
      </w:tr>
    </w:tbl>
    <w:p w14:paraId="42289AB4" w14:textId="77777777" w:rsidR="002378D3" w:rsidRDefault="002378D3" w:rsidP="002378D3">
      <w:pPr>
        <w:pStyle w:val="BodyText"/>
        <w:spacing w:before="240"/>
        <w:ind w:firstLine="360"/>
        <w:rPr>
          <w:lang w:val="en-US"/>
        </w:rPr>
      </w:pPr>
      <w:r>
        <w:rPr>
          <w:lang w:val="en-US"/>
        </w:rPr>
        <w:t xml:space="preserve">Untuk menginisiasi </w:t>
      </w:r>
      <w:r>
        <w:rPr>
          <w:i/>
          <w:lang w:val="en-US"/>
        </w:rPr>
        <w:t xml:space="preserve">project </w:t>
      </w:r>
      <w:r>
        <w:rPr>
          <w:lang w:val="en-US"/>
        </w:rPr>
        <w:t xml:space="preserve">dengan modul-modul yang didefinisikan pada file package.json, perlu </w:t>
      </w:r>
      <w:r w:rsidR="00493B2A">
        <w:rPr>
          <w:lang w:val="en-US"/>
        </w:rPr>
        <w:t>melakukan eksekusi perintah sebagai berikut</w:t>
      </w:r>
      <w:r>
        <w:rPr>
          <w:lang w:val="en-US"/>
        </w:rPr>
        <w:t>:</w:t>
      </w:r>
    </w:p>
    <w:tbl>
      <w:tblPr>
        <w:tblStyle w:val="TableGrid"/>
        <w:tblW w:w="0" w:type="auto"/>
        <w:tblLook w:val="04A0" w:firstRow="1" w:lastRow="0" w:firstColumn="1" w:lastColumn="0" w:noHBand="0" w:noVBand="1"/>
      </w:tblPr>
      <w:tblGrid>
        <w:gridCol w:w="7927"/>
      </w:tblGrid>
      <w:tr w:rsidR="002378D3" w14:paraId="3224C91C" w14:textId="77777777" w:rsidTr="00B74E48">
        <w:tc>
          <w:tcPr>
            <w:tcW w:w="7927" w:type="dxa"/>
          </w:tcPr>
          <w:p w14:paraId="2AC3BC8A" w14:textId="77777777" w:rsidR="002378D3" w:rsidRPr="00B54376" w:rsidRDefault="002378D3" w:rsidP="00B74E48">
            <w:pPr>
              <w:pStyle w:val="Default"/>
              <w:spacing w:after="0"/>
              <w:rPr>
                <w:rFonts w:ascii="Courier New" w:hAnsi="Courier New" w:cs="Courier New"/>
                <w:sz w:val="20"/>
                <w:szCs w:val="20"/>
                <w:lang w:val="en-US"/>
              </w:rPr>
            </w:pPr>
            <w:r>
              <w:rPr>
                <w:rFonts w:ascii="Courier New" w:hAnsi="Courier New" w:cs="Courier New"/>
                <w:color w:val="3A3A3A"/>
                <w:sz w:val="21"/>
                <w:szCs w:val="21"/>
                <w:lang w:val="en-US"/>
              </w:rPr>
              <w:t>$ npm install</w:t>
            </w:r>
          </w:p>
        </w:tc>
      </w:tr>
    </w:tbl>
    <w:p w14:paraId="4843FBE2" w14:textId="77777777" w:rsidR="00131768" w:rsidRDefault="00A7288C" w:rsidP="00131768">
      <w:pPr>
        <w:pStyle w:val="Heading3"/>
        <w:rPr>
          <w:i/>
          <w:lang w:val="en-US"/>
        </w:rPr>
      </w:pPr>
      <w:bookmarkStart w:id="225" w:name="_Toc490453837"/>
      <w:r>
        <w:rPr>
          <w:lang w:val="en-US"/>
        </w:rPr>
        <w:t xml:space="preserve">Integrasi </w:t>
      </w:r>
      <w:r w:rsidR="00C817D4" w:rsidRPr="00C817D4">
        <w:rPr>
          <w:i/>
          <w:lang w:val="en-US"/>
        </w:rPr>
        <w:t>Web Console</w:t>
      </w:r>
      <w:r>
        <w:rPr>
          <w:lang w:val="en-US"/>
        </w:rPr>
        <w:t xml:space="preserve"> dengan </w:t>
      </w:r>
      <w:r w:rsidR="00461B79" w:rsidRPr="00461B79">
        <w:rPr>
          <w:i/>
          <w:lang w:val="en-US"/>
        </w:rPr>
        <w:t>Web service</w:t>
      </w:r>
      <w:bookmarkEnd w:id="225"/>
    </w:p>
    <w:p w14:paraId="7322D63B" w14:textId="77777777" w:rsidR="00583B9E" w:rsidRPr="00493B2A" w:rsidRDefault="00493B2A" w:rsidP="00493B2A">
      <w:pPr>
        <w:pStyle w:val="BodyTextFirstIndent"/>
        <w:ind w:firstLine="360"/>
      </w:pPr>
      <w:r>
        <w:rPr>
          <w:lang w:val="en-US"/>
        </w:rPr>
        <w:t xml:space="preserve">Bagian ini membahas mengenai hasil </w:t>
      </w:r>
      <w:r w:rsidR="00583B9E">
        <w:rPr>
          <w:lang w:val="en-US"/>
        </w:rPr>
        <w:t>akhir dari antarmuka</w:t>
      </w:r>
      <w:r>
        <w:rPr>
          <w:lang w:val="en-US"/>
        </w:rPr>
        <w:t xml:space="preserve"> pengguna beserta kode sumber untuk </w:t>
      </w:r>
      <w:r w:rsidR="00062652">
        <w:rPr>
          <w:lang w:val="en-US"/>
        </w:rPr>
        <w:t>menangani inter</w:t>
      </w:r>
      <w:r>
        <w:rPr>
          <w:lang w:val="en-US"/>
        </w:rPr>
        <w:t>a</w:t>
      </w:r>
      <w:r w:rsidR="00062652">
        <w:rPr>
          <w:lang w:val="en-US"/>
        </w:rPr>
        <w:t>k</w:t>
      </w:r>
      <w:r>
        <w:rPr>
          <w:lang w:val="en-US"/>
        </w:rPr>
        <w:t xml:space="preserve">si pengguna dan integrasi dengan </w:t>
      </w:r>
      <w:r>
        <w:rPr>
          <w:i/>
          <w:lang w:val="en-US"/>
        </w:rPr>
        <w:t>web service</w:t>
      </w:r>
      <w:r>
        <w:rPr>
          <w:lang w:val="en-US"/>
        </w:rPr>
        <w:t>. Kode sumber ditulis menggunakan Bahasa pemrograman</w:t>
      </w:r>
      <w:r w:rsidR="00DA0F0B">
        <w:rPr>
          <w:lang w:val="en-US"/>
        </w:rPr>
        <w:t xml:space="preserve"> TypeScript dengan file eks</w:t>
      </w:r>
      <w:r>
        <w:rPr>
          <w:lang w:val="en-US"/>
        </w:rPr>
        <w:t>tensi .ts.</w:t>
      </w:r>
      <w:r w:rsidR="00F56003">
        <w:rPr>
          <w:lang w:val="en-US"/>
        </w:rPr>
        <w:t xml:space="preserve"> </w:t>
      </w:r>
      <w:r w:rsidR="00C817D4">
        <w:rPr>
          <w:lang w:val="en-US"/>
        </w:rPr>
        <w:t xml:space="preserve">Fitur </w:t>
      </w:r>
      <w:r w:rsidR="00062652">
        <w:rPr>
          <w:lang w:val="en-US"/>
        </w:rPr>
        <w:t xml:space="preserve">aplikasi </w:t>
      </w:r>
      <w:r w:rsidR="00C817D4" w:rsidRPr="00C817D4">
        <w:rPr>
          <w:i/>
          <w:lang w:val="en-US"/>
        </w:rPr>
        <w:t>web console</w:t>
      </w:r>
      <w:r w:rsidR="00C817D4">
        <w:rPr>
          <w:lang w:val="en-US"/>
        </w:rPr>
        <w:t xml:space="preserve"> </w:t>
      </w:r>
      <w:r w:rsidR="00062652">
        <w:rPr>
          <w:lang w:val="en-US"/>
        </w:rPr>
        <w:t>pada bagian ini meliputi lihat semua perangkat node, lihat perangkat node, buat perangk</w:t>
      </w:r>
      <w:r w:rsidR="00C817D4">
        <w:rPr>
          <w:lang w:val="en-US"/>
        </w:rPr>
        <w:t>at node, ubah perangkat node dan lihat data sensor.</w:t>
      </w:r>
    </w:p>
    <w:p w14:paraId="1A817A11" w14:textId="77777777" w:rsidR="00A22202" w:rsidRDefault="00F123CA" w:rsidP="00E02D4A">
      <w:pPr>
        <w:pStyle w:val="BodyText"/>
        <w:numPr>
          <w:ilvl w:val="0"/>
          <w:numId w:val="40"/>
        </w:numPr>
        <w:ind w:left="360"/>
        <w:rPr>
          <w:lang w:val="en-US"/>
        </w:rPr>
      </w:pPr>
      <w:r>
        <w:rPr>
          <w:lang w:val="en-US"/>
        </w:rPr>
        <w:t>Lihat Semua Perangkat Node</w:t>
      </w:r>
    </w:p>
    <w:p w14:paraId="74348F8D" w14:textId="77777777" w:rsidR="00062652" w:rsidRPr="00A00ADF" w:rsidRDefault="00B55074" w:rsidP="00062652">
      <w:pPr>
        <w:pStyle w:val="BodyText"/>
        <w:ind w:left="360"/>
        <w:rPr>
          <w:lang w:val="en-US"/>
        </w:rPr>
      </w:pPr>
      <w:r>
        <w:rPr>
          <w:lang w:val="en-US"/>
        </w:rPr>
        <w:t xml:space="preserve">Terdapat empat kriteria yang dapat dipilih berdasarkan visibilitas perangkat. Kriteria-kriteria tersebut dipisahkan </w:t>
      </w:r>
      <w:r w:rsidR="00461B79">
        <w:rPr>
          <w:lang w:val="en-US"/>
        </w:rPr>
        <w:t>ke dalam</w:t>
      </w:r>
      <w:r>
        <w:rPr>
          <w:lang w:val="en-US"/>
        </w:rPr>
        <w:t xml:space="preserve"> elemen tabulasi yang berbeda. Hasil akhir dari implementasi lihat semua perangkat node dapat dilihat pada </w:t>
      </w:r>
      <w:r>
        <w:rPr>
          <w:lang w:val="en-US"/>
        </w:rPr>
        <w:fldChar w:fldCharType="begin"/>
      </w:r>
      <w:r>
        <w:rPr>
          <w:lang w:val="en-US"/>
        </w:rPr>
        <w:instrText xml:space="preserve"> REF _Ref488110449 \h </w:instrText>
      </w:r>
      <w:r>
        <w:rPr>
          <w:lang w:val="en-US"/>
        </w:rPr>
      </w:r>
      <w:r>
        <w:rPr>
          <w:lang w:val="en-US"/>
        </w:rPr>
        <w:fldChar w:fldCharType="separate"/>
      </w:r>
      <w:r>
        <w:t xml:space="preserve">Gambar </w:t>
      </w:r>
      <w:r>
        <w:rPr>
          <w:noProof/>
        </w:rPr>
        <w:t>5</w:t>
      </w:r>
      <w:r>
        <w:t>.</w:t>
      </w:r>
      <w:r>
        <w:rPr>
          <w:noProof/>
        </w:rPr>
        <w:t>2</w:t>
      </w:r>
      <w:r>
        <w:rPr>
          <w:lang w:val="en-US"/>
        </w:rPr>
        <w:fldChar w:fldCharType="end"/>
      </w:r>
      <w:r>
        <w:rPr>
          <w:lang w:val="en-US"/>
        </w:rPr>
        <w:t>.</w:t>
      </w:r>
    </w:p>
    <w:p w14:paraId="1F7408F7" w14:textId="77777777" w:rsidR="00A22202" w:rsidRDefault="00A22202" w:rsidP="00A22202">
      <w:pPr>
        <w:pStyle w:val="BodyText"/>
        <w:keepNext/>
        <w:ind w:left="360"/>
        <w:jc w:val="center"/>
      </w:pPr>
      <w:r>
        <w:rPr>
          <w:noProof/>
        </w:rPr>
        <w:lastRenderedPageBreak/>
        <w:drawing>
          <wp:inline distT="0" distB="0" distL="0" distR="0" wp14:anchorId="00F70F5D" wp14:editId="21150688">
            <wp:extent cx="4428997" cy="2910178"/>
            <wp:effectExtent l="19050" t="19050" r="10160" b="2413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1" r="924"/>
                    <a:stretch/>
                  </pic:blipFill>
                  <pic:spPr bwMode="auto">
                    <a:xfrm>
                      <a:off x="0" y="0"/>
                      <a:ext cx="4447603" cy="292240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1889F35" w14:textId="1F562D00" w:rsidR="00BE3133" w:rsidRDefault="00A22202" w:rsidP="00A22202">
      <w:pPr>
        <w:pStyle w:val="Caption"/>
        <w:rPr>
          <w:lang w:val="en-US"/>
        </w:rPr>
      </w:pPr>
      <w:bookmarkStart w:id="226" w:name="_Ref488110449"/>
      <w:bookmarkStart w:id="227" w:name="_Toc490453940"/>
      <w:r>
        <w:t xml:space="preserve">Gambar </w:t>
      </w:r>
      <w:r w:rsidR="00B95D0A">
        <w:fldChar w:fldCharType="begin"/>
      </w:r>
      <w:r w:rsidR="00B95D0A">
        <w:instrText xml:space="preserve"> STYLEREF 1 \s </w:instrText>
      </w:r>
      <w:r w:rsidR="00B95D0A">
        <w:fldChar w:fldCharType="separate"/>
      </w:r>
      <w:r w:rsidR="00B95D0A">
        <w:rPr>
          <w:noProof/>
        </w:rPr>
        <w:t>5</w:t>
      </w:r>
      <w:r w:rsidR="00B95D0A">
        <w:fldChar w:fldCharType="end"/>
      </w:r>
      <w:r w:rsidR="00B95D0A">
        <w:t>.</w:t>
      </w:r>
      <w:r w:rsidR="00B95D0A">
        <w:fldChar w:fldCharType="begin"/>
      </w:r>
      <w:r w:rsidR="00B95D0A">
        <w:instrText xml:space="preserve"> SEQ Gambar \* ARABIC \s 1 </w:instrText>
      </w:r>
      <w:r w:rsidR="00B95D0A">
        <w:fldChar w:fldCharType="separate"/>
      </w:r>
      <w:r w:rsidR="00B95D0A">
        <w:rPr>
          <w:noProof/>
        </w:rPr>
        <w:t>2</w:t>
      </w:r>
      <w:r w:rsidR="00B95D0A">
        <w:fldChar w:fldCharType="end"/>
      </w:r>
      <w:bookmarkEnd w:id="226"/>
      <w:r>
        <w:rPr>
          <w:lang w:val="en-US"/>
        </w:rPr>
        <w:t xml:space="preserve"> Implementasi Aplikasi </w:t>
      </w:r>
      <w:r w:rsidR="004A151B" w:rsidRPr="004A151B">
        <w:rPr>
          <w:lang w:val="en-US"/>
        </w:rPr>
        <w:t>Web Console</w:t>
      </w:r>
      <w:r>
        <w:rPr>
          <w:lang w:val="en-US"/>
        </w:rPr>
        <w:t xml:space="preserve">: Lihat </w:t>
      </w:r>
      <w:r w:rsidR="00963793">
        <w:rPr>
          <w:lang w:val="en-US"/>
        </w:rPr>
        <w:t xml:space="preserve">Semua </w:t>
      </w:r>
      <w:r>
        <w:rPr>
          <w:lang w:val="en-US"/>
        </w:rPr>
        <w:t>Perangkat Node</w:t>
      </w:r>
      <w:bookmarkEnd w:id="227"/>
    </w:p>
    <w:p w14:paraId="315085ED" w14:textId="77777777" w:rsidR="00062652" w:rsidRPr="00062652" w:rsidRDefault="00062652" w:rsidP="00062652">
      <w:pPr>
        <w:pStyle w:val="BodyText"/>
        <w:rPr>
          <w:lang w:val="en-US"/>
        </w:rPr>
      </w:pPr>
      <w:r>
        <w:rPr>
          <w:lang w:val="en-US"/>
        </w:rPr>
        <w:t xml:space="preserve">Kode sumber untuk melihat semua perangkat node disimpan pada file nodes/node.component.ts dengan nama kelas </w:t>
      </w:r>
      <w:r>
        <w:rPr>
          <w:rFonts w:ascii="Courier New" w:hAnsi="Courier New" w:cs="Courier New"/>
          <w:sz w:val="20"/>
          <w:szCs w:val="18"/>
          <w:lang w:val="en-US"/>
        </w:rPr>
        <w:t>NodeComponent</w:t>
      </w:r>
      <w:r>
        <w:rPr>
          <w:lang w:val="en-US"/>
        </w:rPr>
        <w:t>.</w:t>
      </w:r>
    </w:p>
    <w:tbl>
      <w:tblPr>
        <w:tblStyle w:val="TableGrid"/>
        <w:tblW w:w="0" w:type="auto"/>
        <w:tblLook w:val="04A0" w:firstRow="1" w:lastRow="0" w:firstColumn="1" w:lastColumn="0" w:noHBand="0" w:noVBand="1"/>
      </w:tblPr>
      <w:tblGrid>
        <w:gridCol w:w="445"/>
        <w:gridCol w:w="7482"/>
      </w:tblGrid>
      <w:tr w:rsidR="00A97688" w:rsidRPr="00503E22" w14:paraId="4BB667DB" w14:textId="77777777" w:rsidTr="00B74E48">
        <w:tc>
          <w:tcPr>
            <w:tcW w:w="445" w:type="dxa"/>
          </w:tcPr>
          <w:p w14:paraId="792EAE7C" w14:textId="77777777" w:rsidR="00A97688" w:rsidRPr="00503E22" w:rsidRDefault="00A97688" w:rsidP="00B74E48">
            <w:pPr>
              <w:pStyle w:val="BodyText"/>
              <w:spacing w:after="0"/>
              <w:rPr>
                <w:rFonts w:ascii="Courier New" w:hAnsi="Courier New" w:cs="Courier New"/>
                <w:sz w:val="18"/>
                <w:szCs w:val="18"/>
                <w:lang w:val="en-US"/>
              </w:rPr>
            </w:pPr>
            <w:r w:rsidRPr="00503E22">
              <w:rPr>
                <w:rFonts w:ascii="Courier New" w:hAnsi="Courier New" w:cs="Courier New"/>
                <w:sz w:val="18"/>
                <w:szCs w:val="18"/>
                <w:lang w:val="en-US"/>
              </w:rPr>
              <w:t>1</w:t>
            </w:r>
          </w:p>
          <w:p w14:paraId="0EE8BFA3" w14:textId="77777777" w:rsidR="00A97688" w:rsidRDefault="00A976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2</w:t>
            </w:r>
          </w:p>
          <w:p w14:paraId="120C9BF8" w14:textId="77777777" w:rsidR="00A97688" w:rsidRDefault="00A976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3</w:t>
            </w:r>
          </w:p>
          <w:p w14:paraId="08C84513" w14:textId="77777777" w:rsidR="00A97688" w:rsidRDefault="00A976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4</w:t>
            </w:r>
          </w:p>
          <w:p w14:paraId="060EA46D" w14:textId="77777777" w:rsidR="00A97688" w:rsidRDefault="00A976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5</w:t>
            </w:r>
          </w:p>
          <w:p w14:paraId="7AC697C0" w14:textId="77777777" w:rsidR="00A97688" w:rsidRDefault="00A976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6</w:t>
            </w:r>
          </w:p>
          <w:p w14:paraId="2FB89CC2" w14:textId="77777777" w:rsidR="00A97688" w:rsidRDefault="00A976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7</w:t>
            </w:r>
          </w:p>
          <w:p w14:paraId="586289A1" w14:textId="77777777" w:rsidR="00A97688" w:rsidRDefault="00A976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8</w:t>
            </w:r>
          </w:p>
          <w:p w14:paraId="5746C672" w14:textId="77777777" w:rsidR="00A97688" w:rsidRDefault="00A976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9</w:t>
            </w:r>
          </w:p>
          <w:p w14:paraId="5137DEE7" w14:textId="77777777" w:rsidR="00A97688" w:rsidRDefault="00A976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10</w:t>
            </w:r>
          </w:p>
          <w:p w14:paraId="676F1570" w14:textId="77777777" w:rsidR="00A97688" w:rsidRDefault="00A976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11</w:t>
            </w:r>
          </w:p>
          <w:p w14:paraId="2B965B81" w14:textId="77777777" w:rsidR="00A97688" w:rsidRDefault="00A976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12</w:t>
            </w:r>
          </w:p>
          <w:p w14:paraId="42413A55" w14:textId="77777777" w:rsidR="00A97688" w:rsidRDefault="00A976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13</w:t>
            </w:r>
          </w:p>
          <w:p w14:paraId="5B6799E1" w14:textId="77777777" w:rsidR="00A97688" w:rsidRDefault="00A976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14</w:t>
            </w:r>
          </w:p>
          <w:p w14:paraId="30874620" w14:textId="77777777" w:rsidR="00A97688" w:rsidRDefault="00A976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15</w:t>
            </w:r>
          </w:p>
          <w:p w14:paraId="5099F6FE" w14:textId="77777777" w:rsidR="00A97688" w:rsidRDefault="00A976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16</w:t>
            </w:r>
          </w:p>
          <w:p w14:paraId="3DA53F0C" w14:textId="77777777" w:rsidR="00A97688" w:rsidRDefault="00A976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17</w:t>
            </w:r>
          </w:p>
          <w:p w14:paraId="077081DC" w14:textId="77777777" w:rsidR="00A97688" w:rsidRDefault="00A976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18</w:t>
            </w:r>
          </w:p>
          <w:p w14:paraId="023287E1" w14:textId="77777777" w:rsidR="00A97688" w:rsidRDefault="00A976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19</w:t>
            </w:r>
          </w:p>
          <w:p w14:paraId="679363A1" w14:textId="77777777" w:rsidR="00A97688" w:rsidRDefault="00A976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20</w:t>
            </w:r>
          </w:p>
          <w:p w14:paraId="1C620DBB" w14:textId="77777777" w:rsidR="00A97688" w:rsidRDefault="00A976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21</w:t>
            </w:r>
          </w:p>
          <w:p w14:paraId="78B57B2C" w14:textId="77777777" w:rsidR="00A97688" w:rsidRDefault="00A976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22</w:t>
            </w:r>
          </w:p>
          <w:p w14:paraId="654348AF" w14:textId="77777777" w:rsidR="00A97688" w:rsidRDefault="00A976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23</w:t>
            </w:r>
          </w:p>
          <w:p w14:paraId="61484B99" w14:textId="77777777" w:rsidR="00A97688" w:rsidRDefault="00A976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24</w:t>
            </w:r>
          </w:p>
          <w:p w14:paraId="2D89073F" w14:textId="77777777" w:rsidR="00A97688" w:rsidRDefault="00A976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25</w:t>
            </w:r>
          </w:p>
          <w:p w14:paraId="7CE7CD7B" w14:textId="77777777" w:rsidR="00A97688" w:rsidRDefault="00A976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26</w:t>
            </w:r>
          </w:p>
          <w:p w14:paraId="63C2E077" w14:textId="77777777" w:rsidR="00A97688" w:rsidRDefault="00A976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27</w:t>
            </w:r>
          </w:p>
          <w:p w14:paraId="462A2DF1" w14:textId="77777777" w:rsidR="00A97688" w:rsidRDefault="00A976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28</w:t>
            </w:r>
          </w:p>
          <w:p w14:paraId="5B3141ED" w14:textId="77777777" w:rsidR="00A97688" w:rsidRDefault="00A976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29</w:t>
            </w:r>
          </w:p>
          <w:p w14:paraId="0BBB16F7" w14:textId="77777777" w:rsidR="00A97688" w:rsidRDefault="00A976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30</w:t>
            </w:r>
          </w:p>
          <w:p w14:paraId="236CAA7E" w14:textId="77777777" w:rsidR="00A97688" w:rsidRDefault="00A976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31</w:t>
            </w:r>
          </w:p>
          <w:p w14:paraId="1AD5766C" w14:textId="77777777" w:rsidR="00A97688" w:rsidRDefault="00A976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32</w:t>
            </w:r>
          </w:p>
          <w:p w14:paraId="0A2CCE20" w14:textId="77777777" w:rsidR="00A97688" w:rsidRDefault="00A976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33</w:t>
            </w:r>
          </w:p>
          <w:p w14:paraId="73EC60A3" w14:textId="77777777" w:rsidR="00A97688" w:rsidRDefault="00A976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lastRenderedPageBreak/>
              <w:t>34</w:t>
            </w:r>
          </w:p>
          <w:p w14:paraId="4E444433" w14:textId="77777777" w:rsidR="00650188" w:rsidRDefault="006501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35</w:t>
            </w:r>
          </w:p>
          <w:p w14:paraId="2BF94374" w14:textId="77777777" w:rsidR="00650188" w:rsidRDefault="006501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36</w:t>
            </w:r>
          </w:p>
          <w:p w14:paraId="149D7456" w14:textId="77777777" w:rsidR="00235BFB" w:rsidRDefault="00235BFB"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37</w:t>
            </w:r>
          </w:p>
          <w:p w14:paraId="7784CDBF" w14:textId="77777777" w:rsidR="00235BFB" w:rsidRPr="00503E22" w:rsidRDefault="00235BFB"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38</w:t>
            </w:r>
          </w:p>
        </w:tc>
        <w:tc>
          <w:tcPr>
            <w:tcW w:w="7482" w:type="dxa"/>
          </w:tcPr>
          <w:p w14:paraId="3CD615AB" w14:textId="77777777" w:rsidR="00F123CA" w:rsidRPr="00F123CA" w:rsidRDefault="00F123CA" w:rsidP="00F123CA">
            <w:pPr>
              <w:pStyle w:val="BodyText"/>
              <w:spacing w:after="0"/>
              <w:jc w:val="left"/>
              <w:rPr>
                <w:rFonts w:ascii="Courier New" w:hAnsi="Courier New" w:cs="Courier New"/>
                <w:sz w:val="18"/>
                <w:szCs w:val="18"/>
                <w:lang w:val="en-US"/>
              </w:rPr>
            </w:pPr>
            <w:r>
              <w:rPr>
                <w:rFonts w:ascii="Courier New" w:hAnsi="Courier New" w:cs="Courier New"/>
                <w:sz w:val="18"/>
                <w:szCs w:val="18"/>
                <w:lang w:val="en-US"/>
              </w:rPr>
              <w:lastRenderedPageBreak/>
              <w:t>...</w:t>
            </w:r>
          </w:p>
          <w:p w14:paraId="7C0A0F91" w14:textId="77777777" w:rsidR="00F123CA" w:rsidRDefault="00F123CA" w:rsidP="00F123CA">
            <w:pPr>
              <w:pStyle w:val="BodyText"/>
              <w:spacing w:after="0"/>
              <w:jc w:val="left"/>
              <w:rPr>
                <w:rFonts w:ascii="Courier New" w:hAnsi="Courier New" w:cs="Courier New"/>
                <w:sz w:val="18"/>
                <w:szCs w:val="18"/>
                <w:lang w:val="en-US"/>
              </w:rPr>
            </w:pPr>
          </w:p>
          <w:p w14:paraId="290434B3" w14:textId="77777777" w:rsidR="0053330C" w:rsidRPr="00650188" w:rsidRDefault="0053330C" w:rsidP="0053330C">
            <w:pPr>
              <w:pStyle w:val="BodyText"/>
              <w:spacing w:after="0"/>
              <w:jc w:val="left"/>
              <w:rPr>
                <w:rFonts w:ascii="Courier New" w:hAnsi="Courier New" w:cs="Courier New"/>
                <w:sz w:val="18"/>
                <w:szCs w:val="18"/>
                <w:lang w:val="en-US"/>
              </w:rPr>
            </w:pPr>
            <w:r w:rsidRPr="00650188">
              <w:rPr>
                <w:rFonts w:ascii="Courier New" w:hAnsi="Courier New" w:cs="Courier New"/>
                <w:sz w:val="18"/>
                <w:szCs w:val="18"/>
                <w:lang w:val="en-US"/>
              </w:rPr>
              <w:t>@Component({</w:t>
            </w:r>
          </w:p>
          <w:p w14:paraId="216676CB" w14:textId="77777777" w:rsidR="0053330C" w:rsidRPr="00650188" w:rsidRDefault="0053330C" w:rsidP="0053330C">
            <w:pPr>
              <w:pStyle w:val="BodyText"/>
              <w:spacing w:after="0"/>
              <w:jc w:val="left"/>
              <w:rPr>
                <w:rFonts w:ascii="Courier New" w:hAnsi="Courier New" w:cs="Courier New"/>
                <w:sz w:val="18"/>
                <w:szCs w:val="18"/>
                <w:lang w:val="en-US"/>
              </w:rPr>
            </w:pPr>
            <w:r w:rsidRPr="00650188">
              <w:rPr>
                <w:rFonts w:ascii="Courier New" w:hAnsi="Courier New" w:cs="Courier New"/>
                <w:sz w:val="18"/>
                <w:szCs w:val="18"/>
                <w:lang w:val="en-US"/>
              </w:rPr>
              <w:t xml:space="preserve">    </w:t>
            </w:r>
            <w:r>
              <w:rPr>
                <w:rFonts w:ascii="Courier New" w:hAnsi="Courier New" w:cs="Courier New"/>
                <w:sz w:val="18"/>
                <w:szCs w:val="18"/>
                <w:lang w:val="en-US"/>
              </w:rPr>
              <w:t>...</w:t>
            </w:r>
          </w:p>
          <w:p w14:paraId="72E81353" w14:textId="77777777" w:rsidR="0053330C" w:rsidRPr="00F123CA" w:rsidRDefault="0053330C" w:rsidP="00F123CA">
            <w:pPr>
              <w:pStyle w:val="BodyText"/>
              <w:spacing w:after="0"/>
              <w:jc w:val="left"/>
              <w:rPr>
                <w:rFonts w:ascii="Courier New" w:hAnsi="Courier New" w:cs="Courier New"/>
                <w:sz w:val="18"/>
                <w:szCs w:val="18"/>
                <w:lang w:val="en-US"/>
              </w:rPr>
            </w:pPr>
            <w:r>
              <w:rPr>
                <w:rFonts w:ascii="Courier New" w:hAnsi="Courier New" w:cs="Courier New"/>
                <w:sz w:val="18"/>
                <w:szCs w:val="18"/>
                <w:lang w:val="en-US"/>
              </w:rPr>
              <w:t>})</w:t>
            </w:r>
          </w:p>
          <w:p w14:paraId="4C3A3F3A" w14:textId="77777777" w:rsidR="00F123CA" w:rsidRPr="00F123CA" w:rsidRDefault="00F123CA" w:rsidP="00F123CA">
            <w:pPr>
              <w:pStyle w:val="BodyText"/>
              <w:spacing w:after="0"/>
              <w:jc w:val="left"/>
              <w:rPr>
                <w:rFonts w:ascii="Courier New" w:hAnsi="Courier New" w:cs="Courier New"/>
                <w:sz w:val="18"/>
                <w:szCs w:val="18"/>
                <w:lang w:val="en-US"/>
              </w:rPr>
            </w:pPr>
            <w:r w:rsidRPr="00F123CA">
              <w:rPr>
                <w:rFonts w:ascii="Courier New" w:hAnsi="Courier New" w:cs="Courier New"/>
                <w:sz w:val="18"/>
                <w:szCs w:val="18"/>
                <w:lang w:val="en-US"/>
              </w:rPr>
              <w:t>export class NodeComponent implements OnInit {</w:t>
            </w:r>
          </w:p>
          <w:p w14:paraId="71987972" w14:textId="77777777" w:rsidR="00F123CA" w:rsidRPr="00F123CA" w:rsidRDefault="00F123CA" w:rsidP="00F123CA">
            <w:pPr>
              <w:pStyle w:val="BodyText"/>
              <w:spacing w:after="0"/>
              <w:jc w:val="left"/>
              <w:rPr>
                <w:rFonts w:ascii="Courier New" w:hAnsi="Courier New" w:cs="Courier New"/>
                <w:sz w:val="18"/>
                <w:szCs w:val="18"/>
                <w:lang w:val="en-US"/>
              </w:rPr>
            </w:pPr>
            <w:r w:rsidRPr="00F123CA">
              <w:rPr>
                <w:rFonts w:ascii="Courier New" w:hAnsi="Courier New" w:cs="Courier New"/>
                <w:sz w:val="18"/>
                <w:szCs w:val="18"/>
                <w:lang w:val="en-US"/>
              </w:rPr>
              <w:t xml:space="preserve">    </w:t>
            </w:r>
          </w:p>
          <w:p w14:paraId="01780168" w14:textId="77777777" w:rsidR="00F123CA" w:rsidRPr="00F123CA" w:rsidRDefault="00F123CA" w:rsidP="00F123CA">
            <w:pPr>
              <w:pStyle w:val="BodyText"/>
              <w:spacing w:after="0"/>
              <w:jc w:val="left"/>
              <w:rPr>
                <w:rFonts w:ascii="Courier New" w:hAnsi="Courier New" w:cs="Courier New"/>
                <w:sz w:val="18"/>
                <w:szCs w:val="18"/>
                <w:lang w:val="en-US"/>
              </w:rPr>
            </w:pPr>
            <w:r w:rsidRPr="00F123CA">
              <w:rPr>
                <w:rFonts w:ascii="Courier New" w:hAnsi="Courier New" w:cs="Courier New"/>
                <w:sz w:val="18"/>
                <w:szCs w:val="18"/>
                <w:lang w:val="en-US"/>
              </w:rPr>
              <w:t xml:space="preserve">    nodes: Node[];</w:t>
            </w:r>
          </w:p>
          <w:p w14:paraId="73DA90F9" w14:textId="77777777" w:rsidR="00F123CA" w:rsidRPr="00F123CA" w:rsidRDefault="00BE3133" w:rsidP="00F123CA">
            <w:pPr>
              <w:pStyle w:val="BodyText"/>
              <w:spacing w:after="0"/>
              <w:jc w:val="left"/>
              <w:rPr>
                <w:rFonts w:ascii="Courier New" w:hAnsi="Courier New" w:cs="Courier New"/>
                <w:sz w:val="18"/>
                <w:szCs w:val="18"/>
                <w:lang w:val="en-US"/>
              </w:rPr>
            </w:pPr>
            <w:r>
              <w:rPr>
                <w:rFonts w:ascii="Courier New" w:hAnsi="Courier New" w:cs="Courier New"/>
                <w:sz w:val="18"/>
                <w:szCs w:val="18"/>
                <w:lang w:val="en-US"/>
              </w:rPr>
              <w:t xml:space="preserve">    links: any[];</w:t>
            </w:r>
          </w:p>
          <w:p w14:paraId="22F8A861" w14:textId="77777777" w:rsidR="00F123CA" w:rsidRPr="00F123CA" w:rsidRDefault="00F123CA" w:rsidP="00F123CA">
            <w:pPr>
              <w:pStyle w:val="BodyText"/>
              <w:spacing w:after="0"/>
              <w:jc w:val="left"/>
              <w:rPr>
                <w:rFonts w:ascii="Courier New" w:hAnsi="Courier New" w:cs="Courier New"/>
                <w:sz w:val="18"/>
                <w:szCs w:val="18"/>
                <w:lang w:val="en-US"/>
              </w:rPr>
            </w:pPr>
            <w:r w:rsidRPr="00F123CA">
              <w:rPr>
                <w:rFonts w:ascii="Courier New" w:hAnsi="Courier New" w:cs="Courier New"/>
                <w:sz w:val="18"/>
                <w:szCs w:val="18"/>
                <w:lang w:val="en-US"/>
              </w:rPr>
              <w:t xml:space="preserve">    activeId = "all";</w:t>
            </w:r>
          </w:p>
          <w:p w14:paraId="38606349" w14:textId="77777777" w:rsidR="00F123CA" w:rsidRPr="00F123CA" w:rsidRDefault="00F123CA" w:rsidP="00F123CA">
            <w:pPr>
              <w:pStyle w:val="BodyText"/>
              <w:spacing w:after="0"/>
              <w:jc w:val="left"/>
              <w:rPr>
                <w:rFonts w:ascii="Courier New" w:hAnsi="Courier New" w:cs="Courier New"/>
                <w:sz w:val="18"/>
                <w:szCs w:val="18"/>
                <w:lang w:val="en-US"/>
              </w:rPr>
            </w:pPr>
          </w:p>
          <w:p w14:paraId="64CDBD63" w14:textId="77777777" w:rsidR="00F123CA" w:rsidRPr="00F123CA" w:rsidRDefault="00F123CA" w:rsidP="00F123CA">
            <w:pPr>
              <w:pStyle w:val="BodyText"/>
              <w:spacing w:after="0"/>
              <w:jc w:val="left"/>
              <w:rPr>
                <w:rFonts w:ascii="Courier New" w:hAnsi="Courier New" w:cs="Courier New"/>
                <w:sz w:val="18"/>
                <w:szCs w:val="18"/>
                <w:lang w:val="en-US"/>
              </w:rPr>
            </w:pPr>
            <w:r w:rsidRPr="00F123CA">
              <w:rPr>
                <w:rFonts w:ascii="Courier New" w:hAnsi="Courier New" w:cs="Courier New"/>
                <w:sz w:val="18"/>
                <w:szCs w:val="18"/>
                <w:lang w:val="en-US"/>
              </w:rPr>
              <w:t xml:space="preserve">    constructor(</w:t>
            </w:r>
          </w:p>
          <w:p w14:paraId="43E75EF3" w14:textId="77777777" w:rsidR="00F123CA" w:rsidRPr="00F123CA" w:rsidRDefault="00F123CA" w:rsidP="00F123CA">
            <w:pPr>
              <w:pStyle w:val="BodyText"/>
              <w:spacing w:after="0"/>
              <w:jc w:val="left"/>
              <w:rPr>
                <w:rFonts w:ascii="Courier New" w:hAnsi="Courier New" w:cs="Courier New"/>
                <w:sz w:val="18"/>
                <w:szCs w:val="18"/>
                <w:lang w:val="en-US"/>
              </w:rPr>
            </w:pPr>
            <w:r w:rsidRPr="00F123CA">
              <w:rPr>
                <w:rFonts w:ascii="Courier New" w:hAnsi="Courier New" w:cs="Courier New"/>
                <w:sz w:val="18"/>
                <w:szCs w:val="18"/>
                <w:lang w:val="en-US"/>
              </w:rPr>
              <w:t xml:space="preserve">        private nodeService: NodeService,</w:t>
            </w:r>
          </w:p>
          <w:p w14:paraId="1E325DE8" w14:textId="77777777" w:rsidR="00F123CA" w:rsidRPr="00F123CA" w:rsidRDefault="00F123CA" w:rsidP="00F123CA">
            <w:pPr>
              <w:pStyle w:val="BodyText"/>
              <w:spacing w:after="0"/>
              <w:jc w:val="left"/>
              <w:rPr>
                <w:rFonts w:ascii="Courier New" w:hAnsi="Courier New" w:cs="Courier New"/>
                <w:sz w:val="18"/>
                <w:szCs w:val="18"/>
                <w:lang w:val="en-US"/>
              </w:rPr>
            </w:pPr>
            <w:r w:rsidRPr="00F123CA">
              <w:rPr>
                <w:rFonts w:ascii="Courier New" w:hAnsi="Courier New" w:cs="Courier New"/>
                <w:sz w:val="18"/>
                <w:szCs w:val="18"/>
                <w:lang w:val="en-US"/>
              </w:rPr>
              <w:t xml:space="preserve">        public router: Router,</w:t>
            </w:r>
          </w:p>
          <w:p w14:paraId="0D4947A7" w14:textId="77777777" w:rsidR="00F123CA" w:rsidRPr="00F123CA" w:rsidRDefault="00F123CA" w:rsidP="00F123CA">
            <w:pPr>
              <w:pStyle w:val="BodyText"/>
              <w:spacing w:after="0"/>
              <w:jc w:val="left"/>
              <w:rPr>
                <w:rFonts w:ascii="Courier New" w:hAnsi="Courier New" w:cs="Courier New"/>
                <w:sz w:val="18"/>
                <w:szCs w:val="18"/>
                <w:lang w:val="en-US"/>
              </w:rPr>
            </w:pPr>
            <w:r w:rsidRPr="00F123CA">
              <w:rPr>
                <w:rFonts w:ascii="Courier New" w:hAnsi="Courier New" w:cs="Courier New"/>
                <w:sz w:val="18"/>
                <w:szCs w:val="18"/>
                <w:lang w:val="en-US"/>
              </w:rPr>
              <w:t xml:space="preserve">    ) {}</w:t>
            </w:r>
          </w:p>
          <w:p w14:paraId="4F4E9840" w14:textId="77777777" w:rsidR="00F123CA" w:rsidRPr="00F123CA" w:rsidRDefault="00F123CA" w:rsidP="00F123CA">
            <w:pPr>
              <w:pStyle w:val="BodyText"/>
              <w:spacing w:after="0"/>
              <w:jc w:val="left"/>
              <w:rPr>
                <w:rFonts w:ascii="Courier New" w:hAnsi="Courier New" w:cs="Courier New"/>
                <w:sz w:val="18"/>
                <w:szCs w:val="18"/>
                <w:lang w:val="en-US"/>
              </w:rPr>
            </w:pPr>
            <w:r w:rsidRPr="00F123CA">
              <w:rPr>
                <w:rFonts w:ascii="Courier New" w:hAnsi="Courier New" w:cs="Courier New"/>
                <w:sz w:val="18"/>
                <w:szCs w:val="18"/>
                <w:lang w:val="en-US"/>
              </w:rPr>
              <w:t xml:space="preserve">    </w:t>
            </w:r>
          </w:p>
          <w:p w14:paraId="1533AD23" w14:textId="77777777" w:rsidR="00F123CA" w:rsidRPr="00F123CA" w:rsidRDefault="00F123CA" w:rsidP="00F123CA">
            <w:pPr>
              <w:pStyle w:val="BodyText"/>
              <w:spacing w:after="0"/>
              <w:jc w:val="left"/>
              <w:rPr>
                <w:rFonts w:ascii="Courier New" w:hAnsi="Courier New" w:cs="Courier New"/>
                <w:sz w:val="18"/>
                <w:szCs w:val="18"/>
                <w:lang w:val="en-US"/>
              </w:rPr>
            </w:pPr>
            <w:r w:rsidRPr="00F123CA">
              <w:rPr>
                <w:rFonts w:ascii="Courier New" w:hAnsi="Courier New" w:cs="Courier New"/>
                <w:sz w:val="18"/>
                <w:szCs w:val="18"/>
                <w:lang w:val="en-US"/>
              </w:rPr>
              <w:t xml:space="preserve">    ngOnInit(): void {</w:t>
            </w:r>
          </w:p>
          <w:p w14:paraId="7A85E20A" w14:textId="77777777" w:rsidR="00F123CA" w:rsidRPr="00F123CA" w:rsidRDefault="00F123CA" w:rsidP="00F123CA">
            <w:pPr>
              <w:pStyle w:val="BodyText"/>
              <w:spacing w:after="0"/>
              <w:jc w:val="left"/>
              <w:rPr>
                <w:rFonts w:ascii="Courier New" w:hAnsi="Courier New" w:cs="Courier New"/>
                <w:sz w:val="18"/>
                <w:szCs w:val="18"/>
                <w:lang w:val="en-US"/>
              </w:rPr>
            </w:pPr>
            <w:r w:rsidRPr="00F123CA">
              <w:rPr>
                <w:rFonts w:ascii="Courier New" w:hAnsi="Courier New" w:cs="Courier New"/>
                <w:sz w:val="18"/>
                <w:szCs w:val="18"/>
                <w:lang w:val="en-US"/>
              </w:rPr>
              <w:t xml:space="preserve">        this.links = [</w:t>
            </w:r>
          </w:p>
          <w:p w14:paraId="7D3DA106" w14:textId="77777777" w:rsidR="00F123CA" w:rsidRPr="00F123CA" w:rsidRDefault="00F123CA" w:rsidP="00F123CA">
            <w:pPr>
              <w:pStyle w:val="BodyText"/>
              <w:spacing w:after="0"/>
              <w:jc w:val="left"/>
              <w:rPr>
                <w:rFonts w:ascii="Courier New" w:hAnsi="Courier New" w:cs="Courier New"/>
                <w:sz w:val="18"/>
                <w:szCs w:val="18"/>
                <w:lang w:val="en-US"/>
              </w:rPr>
            </w:pPr>
            <w:r w:rsidRPr="00F123CA">
              <w:rPr>
                <w:rFonts w:ascii="Courier New" w:hAnsi="Courier New" w:cs="Courier New"/>
                <w:sz w:val="18"/>
                <w:szCs w:val="18"/>
                <w:lang w:val="en-US"/>
              </w:rPr>
              <w:t xml:space="preserve">            { label: "Home", url: "/"  },</w:t>
            </w:r>
          </w:p>
          <w:p w14:paraId="40576C13" w14:textId="77777777" w:rsidR="00F123CA" w:rsidRPr="00F123CA" w:rsidRDefault="00F123CA" w:rsidP="00F123CA">
            <w:pPr>
              <w:pStyle w:val="BodyText"/>
              <w:spacing w:after="0"/>
              <w:jc w:val="left"/>
              <w:rPr>
                <w:rFonts w:ascii="Courier New" w:hAnsi="Courier New" w:cs="Courier New"/>
                <w:sz w:val="18"/>
                <w:szCs w:val="18"/>
                <w:lang w:val="en-US"/>
              </w:rPr>
            </w:pPr>
            <w:r w:rsidRPr="00F123CA">
              <w:rPr>
                <w:rFonts w:ascii="Courier New" w:hAnsi="Courier New" w:cs="Courier New"/>
                <w:sz w:val="18"/>
                <w:szCs w:val="18"/>
                <w:lang w:val="en-US"/>
              </w:rPr>
              <w:t xml:space="preserve">            { label: "Nodes", is_active: true}</w:t>
            </w:r>
          </w:p>
          <w:p w14:paraId="74D9E958" w14:textId="77777777" w:rsidR="00F123CA" w:rsidRPr="00F123CA" w:rsidRDefault="00F123CA" w:rsidP="00F123CA">
            <w:pPr>
              <w:pStyle w:val="BodyText"/>
              <w:spacing w:after="0"/>
              <w:jc w:val="left"/>
              <w:rPr>
                <w:rFonts w:ascii="Courier New" w:hAnsi="Courier New" w:cs="Courier New"/>
                <w:sz w:val="18"/>
                <w:szCs w:val="18"/>
                <w:lang w:val="en-US"/>
              </w:rPr>
            </w:pPr>
            <w:r w:rsidRPr="00F123CA">
              <w:rPr>
                <w:rFonts w:ascii="Courier New" w:hAnsi="Courier New" w:cs="Courier New"/>
                <w:sz w:val="18"/>
                <w:szCs w:val="18"/>
                <w:lang w:val="en-US"/>
              </w:rPr>
              <w:t xml:space="preserve">        ]</w:t>
            </w:r>
          </w:p>
          <w:p w14:paraId="66D9CA01" w14:textId="77777777" w:rsidR="00F123CA" w:rsidRPr="00F123CA" w:rsidRDefault="00F123CA" w:rsidP="00F123CA">
            <w:pPr>
              <w:pStyle w:val="BodyText"/>
              <w:spacing w:after="0"/>
              <w:jc w:val="left"/>
              <w:rPr>
                <w:rFonts w:ascii="Courier New" w:hAnsi="Courier New" w:cs="Courier New"/>
                <w:sz w:val="18"/>
                <w:szCs w:val="18"/>
                <w:lang w:val="en-US"/>
              </w:rPr>
            </w:pPr>
            <w:r w:rsidRPr="00F123CA">
              <w:rPr>
                <w:rFonts w:ascii="Courier New" w:hAnsi="Courier New" w:cs="Courier New"/>
                <w:sz w:val="18"/>
                <w:szCs w:val="18"/>
                <w:lang w:val="en-US"/>
              </w:rPr>
              <w:t xml:space="preserve">        this.getNodes();</w:t>
            </w:r>
          </w:p>
          <w:p w14:paraId="4C277E13" w14:textId="77777777" w:rsidR="00F123CA" w:rsidRPr="00F123CA" w:rsidRDefault="00F123CA" w:rsidP="00F123CA">
            <w:pPr>
              <w:pStyle w:val="BodyText"/>
              <w:spacing w:after="0"/>
              <w:jc w:val="left"/>
              <w:rPr>
                <w:rFonts w:ascii="Courier New" w:hAnsi="Courier New" w:cs="Courier New"/>
                <w:sz w:val="18"/>
                <w:szCs w:val="18"/>
                <w:lang w:val="en-US"/>
              </w:rPr>
            </w:pPr>
            <w:r w:rsidRPr="00F123CA">
              <w:rPr>
                <w:rFonts w:ascii="Courier New" w:hAnsi="Courier New" w:cs="Courier New"/>
                <w:sz w:val="18"/>
                <w:szCs w:val="18"/>
                <w:lang w:val="en-US"/>
              </w:rPr>
              <w:t xml:space="preserve">    }</w:t>
            </w:r>
          </w:p>
          <w:p w14:paraId="221C8675" w14:textId="77777777" w:rsidR="00F123CA" w:rsidRPr="00F123CA" w:rsidRDefault="00F123CA" w:rsidP="00F123CA">
            <w:pPr>
              <w:pStyle w:val="BodyText"/>
              <w:spacing w:after="0"/>
              <w:jc w:val="left"/>
              <w:rPr>
                <w:rFonts w:ascii="Courier New" w:hAnsi="Courier New" w:cs="Courier New"/>
                <w:sz w:val="18"/>
                <w:szCs w:val="18"/>
                <w:lang w:val="en-US"/>
              </w:rPr>
            </w:pPr>
          </w:p>
          <w:p w14:paraId="3B5EEB07" w14:textId="77777777" w:rsidR="00F123CA" w:rsidRPr="00F123CA" w:rsidRDefault="00F123CA" w:rsidP="00F123CA">
            <w:pPr>
              <w:pStyle w:val="BodyText"/>
              <w:spacing w:after="0"/>
              <w:jc w:val="left"/>
              <w:rPr>
                <w:rFonts w:ascii="Courier New" w:hAnsi="Courier New" w:cs="Courier New"/>
                <w:sz w:val="18"/>
                <w:szCs w:val="18"/>
                <w:lang w:val="en-US"/>
              </w:rPr>
            </w:pPr>
            <w:r w:rsidRPr="00F123CA">
              <w:rPr>
                <w:rFonts w:ascii="Courier New" w:hAnsi="Courier New" w:cs="Courier New"/>
                <w:sz w:val="18"/>
                <w:szCs w:val="18"/>
                <w:lang w:val="en-US"/>
              </w:rPr>
              <w:t xml:space="preserve">    getNodes(role: string=""): void {</w:t>
            </w:r>
          </w:p>
          <w:p w14:paraId="436B520C" w14:textId="77777777" w:rsidR="00F123CA" w:rsidRPr="00F123CA" w:rsidRDefault="00F123CA" w:rsidP="00F123CA">
            <w:pPr>
              <w:pStyle w:val="BodyText"/>
              <w:spacing w:after="0"/>
              <w:jc w:val="left"/>
              <w:rPr>
                <w:rFonts w:ascii="Courier New" w:hAnsi="Courier New" w:cs="Courier New"/>
                <w:sz w:val="18"/>
                <w:szCs w:val="18"/>
                <w:lang w:val="en-US"/>
              </w:rPr>
            </w:pPr>
            <w:r w:rsidRPr="00F123CA">
              <w:rPr>
                <w:rFonts w:ascii="Courier New" w:hAnsi="Courier New" w:cs="Courier New"/>
                <w:sz w:val="18"/>
                <w:szCs w:val="18"/>
                <w:lang w:val="en-US"/>
              </w:rPr>
              <w:t xml:space="preserve">        this.nodeService.getNodes(role)</w:t>
            </w:r>
          </w:p>
          <w:p w14:paraId="07375C6C" w14:textId="77777777" w:rsidR="00F123CA" w:rsidRPr="00F123CA" w:rsidRDefault="00F123CA" w:rsidP="00F123CA">
            <w:pPr>
              <w:pStyle w:val="BodyText"/>
              <w:spacing w:after="0"/>
              <w:jc w:val="left"/>
              <w:rPr>
                <w:rFonts w:ascii="Courier New" w:hAnsi="Courier New" w:cs="Courier New"/>
                <w:sz w:val="18"/>
                <w:szCs w:val="18"/>
                <w:lang w:val="en-US"/>
              </w:rPr>
            </w:pPr>
            <w:r w:rsidRPr="00F123CA">
              <w:rPr>
                <w:rFonts w:ascii="Courier New" w:hAnsi="Courier New" w:cs="Courier New"/>
                <w:sz w:val="18"/>
                <w:szCs w:val="18"/>
                <w:lang w:val="en-US"/>
              </w:rPr>
              <w:t xml:space="preserve">            .subscribe(</w:t>
            </w:r>
          </w:p>
          <w:p w14:paraId="71E14857" w14:textId="77777777" w:rsidR="00F123CA" w:rsidRPr="00F123CA" w:rsidRDefault="00F123CA" w:rsidP="00F123CA">
            <w:pPr>
              <w:pStyle w:val="BodyText"/>
              <w:spacing w:after="0"/>
              <w:jc w:val="left"/>
              <w:rPr>
                <w:rFonts w:ascii="Courier New" w:hAnsi="Courier New" w:cs="Courier New"/>
                <w:sz w:val="18"/>
                <w:szCs w:val="18"/>
                <w:lang w:val="en-US"/>
              </w:rPr>
            </w:pPr>
            <w:r w:rsidRPr="00F123CA">
              <w:rPr>
                <w:rFonts w:ascii="Courier New" w:hAnsi="Courier New" w:cs="Courier New"/>
                <w:sz w:val="18"/>
                <w:szCs w:val="18"/>
                <w:lang w:val="en-US"/>
              </w:rPr>
              <w:t xml:space="preserve">                res =&gt; this.nodes = res.results as Node[],</w:t>
            </w:r>
          </w:p>
          <w:p w14:paraId="6AA118C8" w14:textId="77777777" w:rsidR="00F123CA" w:rsidRPr="00F123CA" w:rsidRDefault="00F123CA" w:rsidP="00F123CA">
            <w:pPr>
              <w:pStyle w:val="BodyText"/>
              <w:spacing w:after="0"/>
              <w:jc w:val="left"/>
              <w:rPr>
                <w:rFonts w:ascii="Courier New" w:hAnsi="Courier New" w:cs="Courier New"/>
                <w:sz w:val="18"/>
                <w:szCs w:val="18"/>
                <w:lang w:val="en-US"/>
              </w:rPr>
            </w:pPr>
            <w:r w:rsidRPr="00F123CA">
              <w:rPr>
                <w:rFonts w:ascii="Courier New" w:hAnsi="Courier New" w:cs="Courier New"/>
                <w:sz w:val="18"/>
                <w:szCs w:val="18"/>
                <w:lang w:val="en-US"/>
              </w:rPr>
              <w:t xml:space="preserve">                error =&gt; console.log(error)</w:t>
            </w:r>
          </w:p>
          <w:p w14:paraId="41408F24" w14:textId="77777777" w:rsidR="00F123CA" w:rsidRPr="00F123CA" w:rsidRDefault="00F123CA" w:rsidP="00F123CA">
            <w:pPr>
              <w:pStyle w:val="BodyText"/>
              <w:spacing w:after="0"/>
              <w:jc w:val="left"/>
              <w:rPr>
                <w:rFonts w:ascii="Courier New" w:hAnsi="Courier New" w:cs="Courier New"/>
                <w:sz w:val="18"/>
                <w:szCs w:val="18"/>
                <w:lang w:val="en-US"/>
              </w:rPr>
            </w:pPr>
            <w:r w:rsidRPr="00F123CA">
              <w:rPr>
                <w:rFonts w:ascii="Courier New" w:hAnsi="Courier New" w:cs="Courier New"/>
                <w:sz w:val="18"/>
                <w:szCs w:val="18"/>
                <w:lang w:val="en-US"/>
              </w:rPr>
              <w:t xml:space="preserve">            );</w:t>
            </w:r>
          </w:p>
          <w:p w14:paraId="64C033CA" w14:textId="77777777" w:rsidR="00F123CA" w:rsidRPr="00F123CA" w:rsidRDefault="00F123CA" w:rsidP="00F123CA">
            <w:pPr>
              <w:pStyle w:val="BodyText"/>
              <w:spacing w:after="0"/>
              <w:jc w:val="left"/>
              <w:rPr>
                <w:rFonts w:ascii="Courier New" w:hAnsi="Courier New" w:cs="Courier New"/>
                <w:sz w:val="18"/>
                <w:szCs w:val="18"/>
                <w:lang w:val="en-US"/>
              </w:rPr>
            </w:pPr>
            <w:r w:rsidRPr="00F123CA">
              <w:rPr>
                <w:rFonts w:ascii="Courier New" w:hAnsi="Courier New" w:cs="Courier New"/>
                <w:sz w:val="18"/>
                <w:szCs w:val="18"/>
                <w:lang w:val="en-US"/>
              </w:rPr>
              <w:t xml:space="preserve">    }</w:t>
            </w:r>
          </w:p>
          <w:p w14:paraId="3C8FB2CF" w14:textId="77777777" w:rsidR="00F123CA" w:rsidRPr="00F123CA" w:rsidRDefault="00F123CA" w:rsidP="00F123CA">
            <w:pPr>
              <w:pStyle w:val="BodyText"/>
              <w:spacing w:after="0"/>
              <w:jc w:val="left"/>
              <w:rPr>
                <w:rFonts w:ascii="Courier New" w:hAnsi="Courier New" w:cs="Courier New"/>
                <w:sz w:val="18"/>
                <w:szCs w:val="18"/>
                <w:lang w:val="en-US"/>
              </w:rPr>
            </w:pPr>
          </w:p>
          <w:p w14:paraId="6FCB94A6" w14:textId="77777777" w:rsidR="00F123CA" w:rsidRPr="00F123CA" w:rsidRDefault="00F123CA" w:rsidP="00F123CA">
            <w:pPr>
              <w:pStyle w:val="BodyText"/>
              <w:spacing w:after="0"/>
              <w:jc w:val="left"/>
              <w:rPr>
                <w:rFonts w:ascii="Courier New" w:hAnsi="Courier New" w:cs="Courier New"/>
                <w:sz w:val="18"/>
                <w:szCs w:val="18"/>
                <w:lang w:val="en-US"/>
              </w:rPr>
            </w:pPr>
            <w:r w:rsidRPr="00F123CA">
              <w:rPr>
                <w:rFonts w:ascii="Courier New" w:hAnsi="Courier New" w:cs="Courier New"/>
                <w:sz w:val="18"/>
                <w:szCs w:val="18"/>
                <w:lang w:val="en-US"/>
              </w:rPr>
              <w:t xml:space="preserve">    tabChange($event: NgbTabChangeEvent): void {</w:t>
            </w:r>
          </w:p>
          <w:p w14:paraId="7012A242" w14:textId="77777777" w:rsidR="00F123CA" w:rsidRPr="00F123CA" w:rsidRDefault="00F123CA" w:rsidP="00F123CA">
            <w:pPr>
              <w:pStyle w:val="BodyText"/>
              <w:spacing w:after="0"/>
              <w:jc w:val="left"/>
              <w:rPr>
                <w:rFonts w:ascii="Courier New" w:hAnsi="Courier New" w:cs="Courier New"/>
                <w:sz w:val="18"/>
                <w:szCs w:val="18"/>
                <w:lang w:val="en-US"/>
              </w:rPr>
            </w:pPr>
            <w:r w:rsidRPr="00F123CA">
              <w:rPr>
                <w:rFonts w:ascii="Courier New" w:hAnsi="Courier New" w:cs="Courier New"/>
                <w:sz w:val="18"/>
                <w:szCs w:val="18"/>
                <w:lang w:val="en-US"/>
              </w:rPr>
              <w:lastRenderedPageBreak/>
              <w:t xml:space="preserve">        this.router.navigateByUrl(`/nodes?visibility=${$event.nextId}`);</w:t>
            </w:r>
          </w:p>
          <w:p w14:paraId="15E7A4DB" w14:textId="77777777" w:rsidR="00F123CA" w:rsidRPr="00F123CA" w:rsidRDefault="00F123CA" w:rsidP="00F123CA">
            <w:pPr>
              <w:pStyle w:val="BodyText"/>
              <w:spacing w:after="0"/>
              <w:jc w:val="left"/>
              <w:rPr>
                <w:rFonts w:ascii="Courier New" w:hAnsi="Courier New" w:cs="Courier New"/>
                <w:sz w:val="18"/>
                <w:szCs w:val="18"/>
                <w:lang w:val="en-US"/>
              </w:rPr>
            </w:pPr>
            <w:r w:rsidRPr="00F123CA">
              <w:rPr>
                <w:rFonts w:ascii="Courier New" w:hAnsi="Courier New" w:cs="Courier New"/>
                <w:sz w:val="18"/>
                <w:szCs w:val="18"/>
                <w:lang w:val="en-US"/>
              </w:rPr>
              <w:t xml:space="preserve">        this.getNodes($event.nextId);</w:t>
            </w:r>
          </w:p>
          <w:p w14:paraId="72AC282B" w14:textId="77777777" w:rsidR="00F123CA" w:rsidRPr="00F123CA" w:rsidRDefault="00F123CA" w:rsidP="00F123CA">
            <w:pPr>
              <w:pStyle w:val="BodyText"/>
              <w:spacing w:after="0"/>
              <w:jc w:val="left"/>
              <w:rPr>
                <w:rFonts w:ascii="Courier New" w:hAnsi="Courier New" w:cs="Courier New"/>
                <w:sz w:val="18"/>
                <w:szCs w:val="18"/>
                <w:lang w:val="en-US"/>
              </w:rPr>
            </w:pPr>
            <w:r w:rsidRPr="00F123CA">
              <w:rPr>
                <w:rFonts w:ascii="Courier New" w:hAnsi="Courier New" w:cs="Courier New"/>
                <w:sz w:val="18"/>
                <w:szCs w:val="18"/>
                <w:lang w:val="en-US"/>
              </w:rPr>
              <w:t xml:space="preserve">    }</w:t>
            </w:r>
          </w:p>
          <w:p w14:paraId="518DE5D1" w14:textId="77777777" w:rsidR="00A97688" w:rsidRPr="00503E22" w:rsidRDefault="00F123CA" w:rsidP="00F123CA">
            <w:pPr>
              <w:pStyle w:val="BodyText"/>
              <w:keepNext/>
              <w:spacing w:after="0"/>
              <w:jc w:val="left"/>
              <w:rPr>
                <w:rFonts w:ascii="Courier New" w:hAnsi="Courier New" w:cs="Courier New"/>
                <w:sz w:val="18"/>
                <w:szCs w:val="18"/>
                <w:lang w:val="en-US"/>
              </w:rPr>
            </w:pPr>
            <w:r w:rsidRPr="00F123CA">
              <w:rPr>
                <w:rFonts w:ascii="Courier New" w:hAnsi="Courier New" w:cs="Courier New"/>
                <w:sz w:val="18"/>
                <w:szCs w:val="18"/>
                <w:lang w:val="en-US"/>
              </w:rPr>
              <w:t>}</w:t>
            </w:r>
          </w:p>
        </w:tc>
      </w:tr>
    </w:tbl>
    <w:p w14:paraId="2FBB09BC" w14:textId="77777777" w:rsidR="00A97688" w:rsidRDefault="00A97688" w:rsidP="00A97688">
      <w:pPr>
        <w:pStyle w:val="BodyText"/>
        <w:rPr>
          <w:lang w:val="en-US"/>
        </w:rPr>
      </w:pPr>
    </w:p>
    <w:p w14:paraId="35714E95" w14:textId="77777777" w:rsidR="000017A5" w:rsidRDefault="000017A5" w:rsidP="005F663C">
      <w:pPr>
        <w:pStyle w:val="BodyText"/>
        <w:ind w:left="720" w:hanging="360"/>
        <w:rPr>
          <w:lang w:val="en-US"/>
        </w:rPr>
      </w:pPr>
      <w:r>
        <w:rPr>
          <w:lang w:val="en-US"/>
        </w:rPr>
        <w:t>Penjelasan dari potongan kode program diatas adalah:</w:t>
      </w:r>
    </w:p>
    <w:p w14:paraId="56E08970" w14:textId="77777777" w:rsidR="000017A5" w:rsidRDefault="000017A5" w:rsidP="00E02D4A">
      <w:pPr>
        <w:pStyle w:val="BodyText"/>
        <w:numPr>
          <w:ilvl w:val="0"/>
          <w:numId w:val="67"/>
        </w:numPr>
        <w:rPr>
          <w:lang w:val="en-US"/>
        </w:rPr>
      </w:pPr>
      <w:r>
        <w:rPr>
          <w:lang w:val="en-US"/>
        </w:rPr>
        <w:t>Baris 3</w:t>
      </w:r>
      <w:r w:rsidR="0053330C">
        <w:rPr>
          <w:lang w:val="en-US"/>
        </w:rPr>
        <w:t>-6</w:t>
      </w:r>
      <w:r>
        <w:rPr>
          <w:lang w:val="en-US"/>
        </w:rPr>
        <w:t xml:space="preserve">, deklarasi </w:t>
      </w:r>
      <w:r w:rsidR="0053330C">
        <w:rPr>
          <w:i/>
          <w:lang w:val="en-US"/>
        </w:rPr>
        <w:t xml:space="preserve">component </w:t>
      </w:r>
      <w:r w:rsidRPr="00015371">
        <w:rPr>
          <w:rFonts w:ascii="Courier New" w:hAnsi="Courier New" w:cs="Courier New"/>
          <w:sz w:val="20"/>
          <w:lang w:val="en-US"/>
        </w:rPr>
        <w:t>NodeComponent</w:t>
      </w:r>
      <w:r>
        <w:rPr>
          <w:lang w:val="en-US"/>
        </w:rPr>
        <w:t xml:space="preserve"> yang mengimplementasi </w:t>
      </w:r>
      <w:r w:rsidRPr="000017A5">
        <w:rPr>
          <w:i/>
          <w:lang w:val="en-US"/>
        </w:rPr>
        <w:t>interface</w:t>
      </w:r>
      <w:r>
        <w:rPr>
          <w:i/>
          <w:lang w:val="en-US"/>
        </w:rPr>
        <w:t xml:space="preserve"> </w:t>
      </w:r>
      <w:r w:rsidRPr="00D9742C">
        <w:rPr>
          <w:rFonts w:ascii="Courier New" w:hAnsi="Courier New" w:cs="Courier New"/>
          <w:sz w:val="20"/>
          <w:szCs w:val="18"/>
          <w:lang w:val="en-US"/>
        </w:rPr>
        <w:t>OnInit</w:t>
      </w:r>
      <w:r>
        <w:rPr>
          <w:lang w:val="en-US"/>
        </w:rPr>
        <w:t>.</w:t>
      </w:r>
    </w:p>
    <w:p w14:paraId="7F056952" w14:textId="77777777" w:rsidR="000017A5" w:rsidRDefault="000017A5" w:rsidP="00E02D4A">
      <w:pPr>
        <w:pStyle w:val="BodyText"/>
        <w:numPr>
          <w:ilvl w:val="0"/>
          <w:numId w:val="67"/>
        </w:numPr>
        <w:rPr>
          <w:lang w:val="en-US"/>
        </w:rPr>
      </w:pPr>
      <w:r>
        <w:rPr>
          <w:lang w:val="en-US"/>
        </w:rPr>
        <w:t>B</w:t>
      </w:r>
      <w:r w:rsidR="0053330C">
        <w:rPr>
          <w:lang w:val="en-US"/>
        </w:rPr>
        <w:t>aris 8</w:t>
      </w:r>
      <w:r>
        <w:rPr>
          <w:lang w:val="en-US"/>
        </w:rPr>
        <w:t xml:space="preserve">, deklarasi variabel </w:t>
      </w:r>
      <w:r w:rsidRPr="00015371">
        <w:rPr>
          <w:rFonts w:ascii="Courier New" w:hAnsi="Courier New" w:cs="Courier New"/>
          <w:sz w:val="20"/>
          <w:szCs w:val="18"/>
          <w:lang w:val="en-US"/>
        </w:rPr>
        <w:t>nodes</w:t>
      </w:r>
      <w:r>
        <w:rPr>
          <w:i/>
          <w:lang w:val="en-US"/>
        </w:rPr>
        <w:t xml:space="preserve"> </w:t>
      </w:r>
      <w:r>
        <w:rPr>
          <w:lang w:val="en-US"/>
        </w:rPr>
        <w:t>untuk mena</w:t>
      </w:r>
      <w:r w:rsidR="00235BFB">
        <w:rPr>
          <w:lang w:val="en-US"/>
        </w:rPr>
        <w:t>m</w:t>
      </w:r>
      <w:r>
        <w:rPr>
          <w:lang w:val="en-US"/>
        </w:rPr>
        <w:t>pung</w:t>
      </w:r>
      <w:r w:rsidR="00D9742C">
        <w:rPr>
          <w:lang w:val="en-US"/>
        </w:rPr>
        <w:t xml:space="preserve"> </w:t>
      </w:r>
      <w:r w:rsidR="00D9742C">
        <w:rPr>
          <w:i/>
          <w:lang w:val="en-US"/>
        </w:rPr>
        <w:t xml:space="preserve">array </w:t>
      </w:r>
      <w:r w:rsidR="00D9742C">
        <w:rPr>
          <w:lang w:val="en-US"/>
        </w:rPr>
        <w:t>dari</w:t>
      </w:r>
      <w:r>
        <w:rPr>
          <w:lang w:val="en-US"/>
        </w:rPr>
        <w:t xml:space="preserve"> </w:t>
      </w:r>
      <w:r>
        <w:rPr>
          <w:i/>
          <w:lang w:val="en-US"/>
        </w:rPr>
        <w:t xml:space="preserve">object </w:t>
      </w:r>
      <w:r>
        <w:rPr>
          <w:lang w:val="en-US"/>
        </w:rPr>
        <w:t>perangkat node yang nantinya didapatkan dari web service.</w:t>
      </w:r>
    </w:p>
    <w:p w14:paraId="0DA6749D" w14:textId="77777777" w:rsidR="00015371" w:rsidRDefault="0053330C" w:rsidP="00E02D4A">
      <w:pPr>
        <w:pStyle w:val="BodyText"/>
        <w:numPr>
          <w:ilvl w:val="0"/>
          <w:numId w:val="67"/>
        </w:numPr>
        <w:rPr>
          <w:lang w:val="en-US"/>
        </w:rPr>
      </w:pPr>
      <w:r>
        <w:rPr>
          <w:lang w:val="en-US"/>
        </w:rPr>
        <w:t>Baris 9</w:t>
      </w:r>
      <w:r w:rsidR="00015371">
        <w:rPr>
          <w:lang w:val="en-US"/>
        </w:rPr>
        <w:t xml:space="preserve">, deklarasi variabel </w:t>
      </w:r>
      <w:r w:rsidR="00015371" w:rsidRPr="00015371">
        <w:rPr>
          <w:rFonts w:ascii="Courier New" w:hAnsi="Courier New" w:cs="Courier New"/>
          <w:sz w:val="20"/>
          <w:szCs w:val="18"/>
          <w:lang w:val="en-US"/>
        </w:rPr>
        <w:t>links</w:t>
      </w:r>
      <w:r w:rsidR="00015371">
        <w:rPr>
          <w:i/>
          <w:lang w:val="en-US"/>
        </w:rPr>
        <w:t xml:space="preserve"> </w:t>
      </w:r>
      <w:r w:rsidR="00015371">
        <w:rPr>
          <w:lang w:val="en-US"/>
        </w:rPr>
        <w:t>untuk menampung navigasi URL</w:t>
      </w:r>
      <w:r w:rsidR="00D9742C">
        <w:rPr>
          <w:lang w:val="en-US"/>
        </w:rPr>
        <w:t xml:space="preserve"> yang tersedia</w:t>
      </w:r>
      <w:r w:rsidR="00015371">
        <w:rPr>
          <w:lang w:val="en-US"/>
        </w:rPr>
        <w:t>.</w:t>
      </w:r>
    </w:p>
    <w:p w14:paraId="45D46E65" w14:textId="77777777" w:rsidR="00015371" w:rsidRDefault="0053330C" w:rsidP="00E02D4A">
      <w:pPr>
        <w:pStyle w:val="BodyTextFirstIndent"/>
        <w:numPr>
          <w:ilvl w:val="0"/>
          <w:numId w:val="67"/>
        </w:numPr>
        <w:rPr>
          <w:lang w:val="en-US"/>
        </w:rPr>
      </w:pPr>
      <w:r>
        <w:rPr>
          <w:lang w:val="en-US"/>
        </w:rPr>
        <w:t>Baris 10</w:t>
      </w:r>
      <w:r w:rsidR="00015371">
        <w:rPr>
          <w:lang w:val="en-US"/>
        </w:rPr>
        <w:t xml:space="preserve">, deklarasi variabel </w:t>
      </w:r>
      <w:r w:rsidR="00015371" w:rsidRPr="00015371">
        <w:rPr>
          <w:rFonts w:ascii="Courier New" w:hAnsi="Courier New" w:cs="Courier New"/>
          <w:sz w:val="20"/>
          <w:szCs w:val="18"/>
          <w:lang w:val="en-US"/>
        </w:rPr>
        <w:t>activeId</w:t>
      </w:r>
      <w:r w:rsidR="00015371">
        <w:rPr>
          <w:rFonts w:ascii="Courier New" w:hAnsi="Courier New" w:cs="Courier New"/>
          <w:sz w:val="20"/>
          <w:szCs w:val="18"/>
          <w:lang w:val="en-US"/>
        </w:rPr>
        <w:t xml:space="preserve"> </w:t>
      </w:r>
      <w:r w:rsidR="00015371" w:rsidRPr="00015371">
        <w:rPr>
          <w:lang w:val="en-US"/>
        </w:rPr>
        <w:t>yang</w:t>
      </w:r>
      <w:r w:rsidR="00015371">
        <w:rPr>
          <w:lang w:val="en-US"/>
        </w:rPr>
        <w:t xml:space="preserve"> berisi nilai awal </w:t>
      </w:r>
      <w:r w:rsidR="00015371" w:rsidRPr="00015371">
        <w:rPr>
          <w:rStyle w:val="CodeChar"/>
          <w:rFonts w:ascii="Courier New" w:hAnsi="Courier New" w:cs="Courier New"/>
          <w:sz w:val="20"/>
        </w:rPr>
        <w:t>“all”</w:t>
      </w:r>
      <w:r w:rsidR="00015371">
        <w:rPr>
          <w:lang w:val="en-US"/>
        </w:rPr>
        <w:t xml:space="preserve">. Variabel ini digunakan untuk menyimpan id </w:t>
      </w:r>
      <w:r w:rsidR="006F59CF">
        <w:rPr>
          <w:lang w:val="en-US"/>
        </w:rPr>
        <w:t xml:space="preserve">elemen </w:t>
      </w:r>
      <w:r w:rsidR="00015371">
        <w:rPr>
          <w:lang w:val="en-US"/>
        </w:rPr>
        <w:t>tabulasi yang sedang aktif.</w:t>
      </w:r>
    </w:p>
    <w:p w14:paraId="019BFDD9" w14:textId="77777777" w:rsidR="00015371" w:rsidRDefault="0053330C" w:rsidP="00E02D4A">
      <w:pPr>
        <w:pStyle w:val="BodyTextFirstIndent"/>
        <w:numPr>
          <w:ilvl w:val="0"/>
          <w:numId w:val="67"/>
        </w:numPr>
        <w:rPr>
          <w:lang w:val="en-US"/>
        </w:rPr>
      </w:pPr>
      <w:r>
        <w:rPr>
          <w:lang w:val="en-US"/>
        </w:rPr>
        <w:t>Baris 12-15</w:t>
      </w:r>
      <w:r w:rsidR="00015371">
        <w:rPr>
          <w:lang w:val="en-US"/>
        </w:rPr>
        <w:t xml:space="preserve">, </w:t>
      </w:r>
      <w:r w:rsidR="00015371" w:rsidRPr="00015371">
        <w:rPr>
          <w:i/>
          <w:lang w:val="en-US"/>
        </w:rPr>
        <w:t>constructor</w:t>
      </w:r>
      <w:r w:rsidR="00015371">
        <w:rPr>
          <w:lang w:val="en-US"/>
        </w:rPr>
        <w:t xml:space="preserve"> yang berisi deklarasi </w:t>
      </w:r>
      <w:r w:rsidR="00015371">
        <w:rPr>
          <w:i/>
          <w:lang w:val="en-US"/>
        </w:rPr>
        <w:t xml:space="preserve">object </w:t>
      </w:r>
      <w:r w:rsidR="00015371">
        <w:rPr>
          <w:lang w:val="en-US"/>
        </w:rPr>
        <w:t xml:space="preserve">dari </w:t>
      </w:r>
      <w:r w:rsidR="00015371">
        <w:rPr>
          <w:i/>
          <w:lang w:val="en-US"/>
        </w:rPr>
        <w:t xml:space="preserve">class </w:t>
      </w:r>
      <w:r w:rsidR="00015371">
        <w:rPr>
          <w:lang w:val="en-US"/>
        </w:rPr>
        <w:t xml:space="preserve">lain yang digunakan pada </w:t>
      </w:r>
      <w:r w:rsidR="00015371">
        <w:rPr>
          <w:i/>
          <w:lang w:val="en-US"/>
        </w:rPr>
        <w:t xml:space="preserve">class </w:t>
      </w:r>
      <w:r w:rsidR="00015371">
        <w:rPr>
          <w:lang w:val="en-US"/>
        </w:rPr>
        <w:t>ini.</w:t>
      </w:r>
    </w:p>
    <w:p w14:paraId="5866298C" w14:textId="77777777" w:rsidR="0053330C" w:rsidRDefault="0053330C" w:rsidP="00E02D4A">
      <w:pPr>
        <w:pStyle w:val="BodyTextFirstIndent"/>
        <w:numPr>
          <w:ilvl w:val="0"/>
          <w:numId w:val="67"/>
        </w:numPr>
        <w:rPr>
          <w:lang w:val="en-US"/>
        </w:rPr>
      </w:pPr>
      <w:r>
        <w:rPr>
          <w:lang w:val="en-US"/>
        </w:rPr>
        <w:t xml:space="preserve">Baris 17-23, </w:t>
      </w:r>
      <w:r w:rsidRPr="0053330C">
        <w:rPr>
          <w:i/>
          <w:lang w:val="en-US"/>
        </w:rPr>
        <w:t>override</w:t>
      </w:r>
      <w:r>
        <w:rPr>
          <w:lang w:val="en-US"/>
        </w:rPr>
        <w:t xml:space="preserve"> </w:t>
      </w:r>
      <w:r w:rsidR="00D9742C">
        <w:rPr>
          <w:lang w:val="en-US"/>
        </w:rPr>
        <w:t xml:space="preserve">dari </w:t>
      </w:r>
      <w:r>
        <w:rPr>
          <w:i/>
          <w:lang w:val="en-US"/>
        </w:rPr>
        <w:t xml:space="preserve">method </w:t>
      </w:r>
      <w:r w:rsidRPr="00D9742C">
        <w:rPr>
          <w:rFonts w:ascii="Courier New" w:hAnsi="Courier New" w:cs="Courier New"/>
          <w:sz w:val="20"/>
          <w:szCs w:val="18"/>
          <w:lang w:val="en-US"/>
        </w:rPr>
        <w:t>ngOnInit</w:t>
      </w:r>
      <w:r w:rsidR="00D9742C">
        <w:rPr>
          <w:rFonts w:ascii="Courier New" w:hAnsi="Courier New" w:cs="Courier New"/>
          <w:sz w:val="20"/>
          <w:szCs w:val="18"/>
          <w:lang w:val="en-US"/>
        </w:rPr>
        <w:t>()</w:t>
      </w:r>
      <w:r>
        <w:rPr>
          <w:lang w:val="en-US"/>
        </w:rPr>
        <w:t xml:space="preserve"> dari </w:t>
      </w:r>
      <w:r w:rsidRPr="0053330C">
        <w:rPr>
          <w:i/>
          <w:lang w:val="en-US"/>
        </w:rPr>
        <w:t>interface</w:t>
      </w:r>
      <w:r>
        <w:rPr>
          <w:lang w:val="en-US"/>
        </w:rPr>
        <w:t xml:space="preserve"> </w:t>
      </w:r>
      <w:r w:rsidRPr="00D9742C">
        <w:rPr>
          <w:rFonts w:ascii="Courier New" w:hAnsi="Courier New" w:cs="Courier New"/>
          <w:sz w:val="20"/>
          <w:szCs w:val="18"/>
          <w:lang w:val="en-US"/>
        </w:rPr>
        <w:t>OnInit</w:t>
      </w:r>
      <w:r>
        <w:rPr>
          <w:lang w:val="en-US"/>
        </w:rPr>
        <w:t xml:space="preserve">. </w:t>
      </w:r>
      <w:r w:rsidRPr="0053330C">
        <w:rPr>
          <w:i/>
          <w:lang w:val="en-US"/>
        </w:rPr>
        <w:t>Method</w:t>
      </w:r>
      <w:r>
        <w:rPr>
          <w:lang w:val="en-US"/>
        </w:rPr>
        <w:t xml:space="preserve"> ini adalah bagian pertama yang akan dijalankan ketika </w:t>
      </w:r>
      <w:r>
        <w:rPr>
          <w:i/>
          <w:lang w:val="en-US"/>
        </w:rPr>
        <w:t xml:space="preserve">component </w:t>
      </w:r>
      <w:r>
        <w:rPr>
          <w:lang w:val="en-US"/>
        </w:rPr>
        <w:t xml:space="preserve">dibuat. </w:t>
      </w:r>
    </w:p>
    <w:p w14:paraId="6254D725" w14:textId="77777777" w:rsidR="00D9742C" w:rsidRDefault="00D9742C" w:rsidP="00E02D4A">
      <w:pPr>
        <w:pStyle w:val="BodyTextFirstIndent"/>
        <w:numPr>
          <w:ilvl w:val="0"/>
          <w:numId w:val="67"/>
        </w:numPr>
        <w:rPr>
          <w:lang w:val="en-US"/>
        </w:rPr>
      </w:pPr>
      <w:r>
        <w:rPr>
          <w:lang w:val="en-US"/>
        </w:rPr>
        <w:t xml:space="preserve">Baris 18-21, memberikan nilai dari variabel </w:t>
      </w:r>
      <w:r w:rsidRPr="00D9742C">
        <w:rPr>
          <w:rFonts w:ascii="Courier New" w:hAnsi="Courier New" w:cs="Courier New"/>
          <w:sz w:val="20"/>
          <w:szCs w:val="18"/>
          <w:lang w:val="en-US"/>
        </w:rPr>
        <w:t>links</w:t>
      </w:r>
      <w:r>
        <w:rPr>
          <w:lang w:val="en-US"/>
        </w:rPr>
        <w:t>.</w:t>
      </w:r>
    </w:p>
    <w:p w14:paraId="6BCE9256" w14:textId="77777777" w:rsidR="00D9742C" w:rsidRPr="00D9742C" w:rsidRDefault="00D9742C" w:rsidP="00E02D4A">
      <w:pPr>
        <w:pStyle w:val="BodyTextFirstIndent"/>
        <w:numPr>
          <w:ilvl w:val="0"/>
          <w:numId w:val="67"/>
        </w:numPr>
        <w:rPr>
          <w:lang w:val="en-US"/>
        </w:rPr>
      </w:pPr>
      <w:r>
        <w:rPr>
          <w:lang w:val="en-US"/>
        </w:rPr>
        <w:t xml:space="preserve">Baris 22, memanggil </w:t>
      </w:r>
      <w:r>
        <w:rPr>
          <w:i/>
          <w:lang w:val="en-US"/>
        </w:rPr>
        <w:t xml:space="preserve">method </w:t>
      </w:r>
      <w:r>
        <w:rPr>
          <w:rFonts w:ascii="Courier New" w:hAnsi="Courier New" w:cs="Courier New"/>
          <w:sz w:val="20"/>
          <w:szCs w:val="18"/>
          <w:lang w:val="en-US"/>
        </w:rPr>
        <w:t>getNodes()</w:t>
      </w:r>
      <w:r>
        <w:rPr>
          <w:rFonts w:asciiTheme="minorHAnsi" w:hAnsiTheme="minorHAnsi" w:cs="Courier New"/>
          <w:szCs w:val="18"/>
          <w:lang w:val="en-US"/>
        </w:rPr>
        <w:t>.</w:t>
      </w:r>
    </w:p>
    <w:p w14:paraId="6ED0DCA8" w14:textId="77777777" w:rsidR="00D9742C" w:rsidRDefault="004F707E" w:rsidP="00E02D4A">
      <w:pPr>
        <w:pStyle w:val="BodyTextFirstIndent"/>
        <w:numPr>
          <w:ilvl w:val="0"/>
          <w:numId w:val="67"/>
        </w:numPr>
        <w:rPr>
          <w:lang w:val="en-US"/>
        </w:rPr>
      </w:pPr>
      <w:r>
        <w:rPr>
          <w:lang w:val="en-US"/>
        </w:rPr>
        <w:t>Baris 25-</w:t>
      </w:r>
      <w:r w:rsidR="006F59CF">
        <w:rPr>
          <w:lang w:val="en-US"/>
        </w:rPr>
        <w:t xml:space="preserve">31, deklarasi </w:t>
      </w:r>
      <w:r w:rsidR="006F59CF" w:rsidRPr="006F59CF">
        <w:rPr>
          <w:i/>
          <w:lang w:val="en-US"/>
        </w:rPr>
        <w:t>method</w:t>
      </w:r>
      <w:r w:rsidR="006F59CF">
        <w:rPr>
          <w:lang w:val="en-US"/>
        </w:rPr>
        <w:t xml:space="preserve"> </w:t>
      </w:r>
      <w:r w:rsidR="006F59CF" w:rsidRPr="006F59CF">
        <w:rPr>
          <w:rFonts w:ascii="Courier New" w:hAnsi="Courier New" w:cs="Courier New"/>
          <w:sz w:val="20"/>
          <w:szCs w:val="18"/>
          <w:lang w:val="en-US"/>
        </w:rPr>
        <w:t>getNodes()</w:t>
      </w:r>
      <w:r w:rsidR="006F59CF">
        <w:rPr>
          <w:lang w:val="en-US"/>
        </w:rPr>
        <w:t xml:space="preserve"> untuk mendapatkan data perangkat node dari </w:t>
      </w:r>
      <w:r w:rsidR="006F59CF" w:rsidRPr="006F59CF">
        <w:rPr>
          <w:i/>
          <w:lang w:val="en-US"/>
        </w:rPr>
        <w:t>web service</w:t>
      </w:r>
      <w:r w:rsidR="006F59CF">
        <w:rPr>
          <w:i/>
          <w:lang w:val="en-US"/>
        </w:rPr>
        <w:t xml:space="preserve"> </w:t>
      </w:r>
      <w:r w:rsidR="006F59CF">
        <w:rPr>
          <w:lang w:val="en-US"/>
        </w:rPr>
        <w:t xml:space="preserve">sesuai dengan nilai dari parameter </w:t>
      </w:r>
      <w:r w:rsidR="006F59CF">
        <w:rPr>
          <w:i/>
          <w:lang w:val="en-US"/>
        </w:rPr>
        <w:t>role</w:t>
      </w:r>
      <w:r w:rsidR="006F59CF">
        <w:rPr>
          <w:lang w:val="en-US"/>
        </w:rPr>
        <w:t>.</w:t>
      </w:r>
    </w:p>
    <w:p w14:paraId="5DAE1D21" w14:textId="77777777" w:rsidR="006F59CF" w:rsidRDefault="006F59CF" w:rsidP="00E02D4A">
      <w:pPr>
        <w:pStyle w:val="BodyTextFirstIndent"/>
        <w:numPr>
          <w:ilvl w:val="0"/>
          <w:numId w:val="67"/>
        </w:numPr>
        <w:rPr>
          <w:lang w:val="en-US"/>
        </w:rPr>
      </w:pPr>
      <w:r>
        <w:rPr>
          <w:lang w:val="en-US"/>
        </w:rPr>
        <w:t xml:space="preserve">Baris 35-37, dekalarsi </w:t>
      </w:r>
      <w:r w:rsidRPr="006F59CF">
        <w:rPr>
          <w:i/>
          <w:lang w:val="en-US"/>
        </w:rPr>
        <w:t>method</w:t>
      </w:r>
      <w:r>
        <w:rPr>
          <w:lang w:val="en-US"/>
        </w:rPr>
        <w:t xml:space="preserve"> </w:t>
      </w:r>
      <w:r w:rsidRPr="00F123CA">
        <w:rPr>
          <w:rFonts w:ascii="Courier New" w:hAnsi="Courier New" w:cs="Courier New"/>
          <w:sz w:val="18"/>
          <w:szCs w:val="18"/>
          <w:lang w:val="en-US"/>
        </w:rPr>
        <w:t>tabChange</w:t>
      </w:r>
      <w:r w:rsidRPr="006F59CF">
        <w:rPr>
          <w:rFonts w:ascii="Courier New" w:hAnsi="Courier New" w:cs="Courier New"/>
          <w:sz w:val="20"/>
          <w:szCs w:val="18"/>
          <w:lang w:val="en-US"/>
        </w:rPr>
        <w:t>()</w:t>
      </w:r>
      <w:r>
        <w:rPr>
          <w:rFonts w:ascii="Courier New" w:hAnsi="Courier New" w:cs="Courier New"/>
          <w:sz w:val="20"/>
          <w:szCs w:val="18"/>
          <w:lang w:val="en-US"/>
        </w:rPr>
        <w:t xml:space="preserve"> </w:t>
      </w:r>
      <w:r w:rsidRPr="006F59CF">
        <w:rPr>
          <w:lang w:val="en-US"/>
        </w:rPr>
        <w:t xml:space="preserve">yang menangani </w:t>
      </w:r>
      <w:r w:rsidRPr="006F59CF">
        <w:rPr>
          <w:i/>
          <w:lang w:val="en-US"/>
        </w:rPr>
        <w:t>event</w:t>
      </w:r>
      <w:r w:rsidRPr="006F59CF">
        <w:rPr>
          <w:lang w:val="en-US"/>
        </w:rPr>
        <w:t xml:space="preserve"> </w:t>
      </w:r>
      <w:r w:rsidR="000B44F7">
        <w:rPr>
          <w:lang w:val="en-US"/>
        </w:rPr>
        <w:t xml:space="preserve">perubahan </w:t>
      </w:r>
      <w:r w:rsidRPr="006F59CF">
        <w:rPr>
          <w:lang w:val="en-US"/>
        </w:rPr>
        <w:t>elemen tabulasi</w:t>
      </w:r>
      <w:r w:rsidR="000B44F7">
        <w:rPr>
          <w:lang w:val="en-US"/>
        </w:rPr>
        <w:t xml:space="preserve"> yang aktif</w:t>
      </w:r>
      <w:r w:rsidRPr="006F59CF">
        <w:rPr>
          <w:lang w:val="en-US"/>
        </w:rPr>
        <w:t>.</w:t>
      </w:r>
      <w:r w:rsidR="000B44F7">
        <w:rPr>
          <w:lang w:val="en-US"/>
        </w:rPr>
        <w:t xml:space="preserve"> Setiap ada perubahan, </w:t>
      </w:r>
      <w:r w:rsidR="000B44F7">
        <w:rPr>
          <w:i/>
          <w:lang w:val="en-US"/>
        </w:rPr>
        <w:t xml:space="preserve">method </w:t>
      </w:r>
      <w:r w:rsidR="000B44F7">
        <w:rPr>
          <w:rFonts w:ascii="Courier New" w:hAnsi="Courier New" w:cs="Courier New"/>
          <w:sz w:val="20"/>
          <w:szCs w:val="18"/>
          <w:lang w:val="en-US"/>
        </w:rPr>
        <w:t xml:space="preserve">getNodes() </w:t>
      </w:r>
      <w:r w:rsidR="000B44F7">
        <w:rPr>
          <w:lang w:val="en-US"/>
        </w:rPr>
        <w:t xml:space="preserve">akan dipanggil untuk memperbaharui perangkat node yang ditampilkan. </w:t>
      </w:r>
    </w:p>
    <w:p w14:paraId="7BA05DD1" w14:textId="77777777" w:rsidR="00963793" w:rsidRDefault="00963793" w:rsidP="00E02D4A">
      <w:pPr>
        <w:pStyle w:val="BodyText"/>
        <w:numPr>
          <w:ilvl w:val="0"/>
          <w:numId w:val="40"/>
        </w:numPr>
        <w:ind w:left="360"/>
        <w:rPr>
          <w:lang w:val="en-US"/>
        </w:rPr>
      </w:pPr>
      <w:r>
        <w:rPr>
          <w:lang w:val="en-US"/>
        </w:rPr>
        <w:t>Lihat Perangkat Node</w:t>
      </w:r>
    </w:p>
    <w:p w14:paraId="523C0B2B" w14:textId="77777777" w:rsidR="00B55074" w:rsidRDefault="00C06AFF" w:rsidP="00B55074">
      <w:pPr>
        <w:pStyle w:val="BodyText"/>
        <w:ind w:left="360"/>
        <w:rPr>
          <w:lang w:val="en-US"/>
        </w:rPr>
      </w:pPr>
      <w:r>
        <w:rPr>
          <w:lang w:val="en-US"/>
        </w:rPr>
        <w:t xml:space="preserve">Halaman ini menampilkan informasi secara lengkap mengenai suatu perangkat node. </w:t>
      </w:r>
      <w:r w:rsidR="00B55074">
        <w:rPr>
          <w:lang w:val="en-US"/>
        </w:rPr>
        <w:t xml:space="preserve">Hasil akhir dari implementasi lihat perangkat node dapat dilihat pada </w:t>
      </w:r>
      <w:r w:rsidR="00B55074">
        <w:rPr>
          <w:lang w:val="en-US"/>
        </w:rPr>
        <w:fldChar w:fldCharType="begin"/>
      </w:r>
      <w:r w:rsidR="00B55074">
        <w:rPr>
          <w:lang w:val="en-US"/>
        </w:rPr>
        <w:instrText xml:space="preserve"> REF _Ref488110450 \h </w:instrText>
      </w:r>
      <w:r w:rsidR="00B55074">
        <w:rPr>
          <w:lang w:val="en-US"/>
        </w:rPr>
      </w:r>
      <w:r w:rsidR="00B55074">
        <w:rPr>
          <w:lang w:val="en-US"/>
        </w:rPr>
        <w:fldChar w:fldCharType="separate"/>
      </w:r>
      <w:r w:rsidR="00B55074">
        <w:t xml:space="preserve">Gambar </w:t>
      </w:r>
      <w:r w:rsidR="00B55074">
        <w:rPr>
          <w:noProof/>
        </w:rPr>
        <w:t>5</w:t>
      </w:r>
      <w:r w:rsidR="00B55074">
        <w:t>.</w:t>
      </w:r>
      <w:r w:rsidR="00B55074">
        <w:rPr>
          <w:noProof/>
        </w:rPr>
        <w:t>3</w:t>
      </w:r>
      <w:r w:rsidR="00B55074">
        <w:rPr>
          <w:lang w:val="en-US"/>
        </w:rPr>
        <w:fldChar w:fldCharType="end"/>
      </w:r>
      <w:r w:rsidR="00B55074">
        <w:rPr>
          <w:lang w:val="en-US"/>
        </w:rPr>
        <w:t>.</w:t>
      </w:r>
    </w:p>
    <w:p w14:paraId="64854E5B" w14:textId="77777777" w:rsidR="00963793" w:rsidRDefault="00963793" w:rsidP="00963793">
      <w:pPr>
        <w:pStyle w:val="BodyText"/>
        <w:keepNext/>
        <w:ind w:left="360"/>
        <w:jc w:val="center"/>
      </w:pPr>
      <w:r>
        <w:rPr>
          <w:noProof/>
        </w:rPr>
        <w:lastRenderedPageBreak/>
        <w:drawing>
          <wp:inline distT="0" distB="0" distL="0" distR="0" wp14:anchorId="1251F308" wp14:editId="6CE5231D">
            <wp:extent cx="4539572" cy="324353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47341" cy="3249083"/>
                    </a:xfrm>
                    <a:prstGeom prst="rect">
                      <a:avLst/>
                    </a:prstGeom>
                  </pic:spPr>
                </pic:pic>
              </a:graphicData>
            </a:graphic>
          </wp:inline>
        </w:drawing>
      </w:r>
    </w:p>
    <w:p w14:paraId="691BDBD0" w14:textId="34C2DE56" w:rsidR="00963793" w:rsidRDefault="00963793" w:rsidP="00963793">
      <w:pPr>
        <w:pStyle w:val="Caption"/>
        <w:rPr>
          <w:lang w:val="en-US"/>
        </w:rPr>
      </w:pPr>
      <w:bookmarkStart w:id="228" w:name="_Ref488110450"/>
      <w:bookmarkStart w:id="229" w:name="_Toc490453941"/>
      <w:r>
        <w:t xml:space="preserve">Gambar </w:t>
      </w:r>
      <w:r w:rsidR="00B95D0A">
        <w:fldChar w:fldCharType="begin"/>
      </w:r>
      <w:r w:rsidR="00B95D0A">
        <w:instrText xml:space="preserve"> STYLEREF 1 \s </w:instrText>
      </w:r>
      <w:r w:rsidR="00B95D0A">
        <w:fldChar w:fldCharType="separate"/>
      </w:r>
      <w:r w:rsidR="00B95D0A">
        <w:rPr>
          <w:noProof/>
        </w:rPr>
        <w:t>5</w:t>
      </w:r>
      <w:r w:rsidR="00B95D0A">
        <w:fldChar w:fldCharType="end"/>
      </w:r>
      <w:r w:rsidR="00B95D0A">
        <w:t>.</w:t>
      </w:r>
      <w:r w:rsidR="00B95D0A">
        <w:fldChar w:fldCharType="begin"/>
      </w:r>
      <w:r w:rsidR="00B95D0A">
        <w:instrText xml:space="preserve"> SEQ Gambar \* ARABIC \s 1 </w:instrText>
      </w:r>
      <w:r w:rsidR="00B95D0A">
        <w:fldChar w:fldCharType="separate"/>
      </w:r>
      <w:r w:rsidR="00B95D0A">
        <w:rPr>
          <w:noProof/>
        </w:rPr>
        <w:t>3</w:t>
      </w:r>
      <w:r w:rsidR="00B95D0A">
        <w:fldChar w:fldCharType="end"/>
      </w:r>
      <w:bookmarkEnd w:id="228"/>
      <w:r>
        <w:rPr>
          <w:lang w:val="en-US"/>
        </w:rPr>
        <w:t xml:space="preserve"> Implementasi Aplikasi </w:t>
      </w:r>
      <w:r w:rsidR="004A151B" w:rsidRPr="004A151B">
        <w:rPr>
          <w:lang w:val="en-US"/>
        </w:rPr>
        <w:t>Web Console</w:t>
      </w:r>
      <w:r>
        <w:rPr>
          <w:lang w:val="en-US"/>
        </w:rPr>
        <w:t>: Lihat Perangkat Node</w:t>
      </w:r>
      <w:bookmarkEnd w:id="229"/>
    </w:p>
    <w:p w14:paraId="6CCCA3D6" w14:textId="77777777" w:rsidR="00062652" w:rsidRPr="00062652" w:rsidRDefault="00062652" w:rsidP="00062652">
      <w:pPr>
        <w:pStyle w:val="BodyText"/>
        <w:rPr>
          <w:lang w:val="en-US"/>
        </w:rPr>
      </w:pPr>
      <w:r>
        <w:rPr>
          <w:lang w:val="en-US"/>
        </w:rPr>
        <w:t xml:space="preserve">Kode sumber untuk melihat perangkat node disimpan pada file nodes/node-detail.component.ts dengan nama kelas </w:t>
      </w:r>
      <w:r>
        <w:rPr>
          <w:rFonts w:ascii="Courier New" w:hAnsi="Courier New" w:cs="Courier New"/>
          <w:sz w:val="20"/>
          <w:szCs w:val="18"/>
          <w:lang w:val="en-US"/>
        </w:rPr>
        <w:t>NodeDetailComponent</w:t>
      </w:r>
      <w:r>
        <w:rPr>
          <w:lang w:val="en-US"/>
        </w:rPr>
        <w:t>.</w:t>
      </w:r>
    </w:p>
    <w:tbl>
      <w:tblPr>
        <w:tblStyle w:val="TableGrid"/>
        <w:tblW w:w="0" w:type="auto"/>
        <w:tblLook w:val="04A0" w:firstRow="1" w:lastRow="0" w:firstColumn="1" w:lastColumn="0" w:noHBand="0" w:noVBand="1"/>
      </w:tblPr>
      <w:tblGrid>
        <w:gridCol w:w="445"/>
        <w:gridCol w:w="7482"/>
      </w:tblGrid>
      <w:tr w:rsidR="000B44F7" w:rsidRPr="00503E22" w14:paraId="0A4E8C29" w14:textId="77777777" w:rsidTr="000B44F7">
        <w:tc>
          <w:tcPr>
            <w:tcW w:w="445" w:type="dxa"/>
          </w:tcPr>
          <w:p w14:paraId="01B62A74" w14:textId="77777777" w:rsidR="000B44F7" w:rsidRPr="00503E22" w:rsidRDefault="000B44F7" w:rsidP="000B44F7">
            <w:pPr>
              <w:pStyle w:val="BodyText"/>
              <w:spacing w:after="0"/>
              <w:rPr>
                <w:rFonts w:ascii="Courier New" w:hAnsi="Courier New" w:cs="Courier New"/>
                <w:sz w:val="18"/>
                <w:szCs w:val="18"/>
                <w:lang w:val="en-US"/>
              </w:rPr>
            </w:pPr>
            <w:r w:rsidRPr="00503E22">
              <w:rPr>
                <w:rFonts w:ascii="Courier New" w:hAnsi="Courier New" w:cs="Courier New"/>
                <w:sz w:val="18"/>
                <w:szCs w:val="18"/>
                <w:lang w:val="en-US"/>
              </w:rPr>
              <w:t>1</w:t>
            </w:r>
          </w:p>
          <w:p w14:paraId="44875239" w14:textId="77777777" w:rsidR="000B44F7" w:rsidRDefault="000B44F7" w:rsidP="000B44F7">
            <w:pPr>
              <w:pStyle w:val="BodyText"/>
              <w:spacing w:after="0"/>
              <w:rPr>
                <w:rFonts w:ascii="Courier New" w:hAnsi="Courier New" w:cs="Courier New"/>
                <w:sz w:val="18"/>
                <w:szCs w:val="18"/>
                <w:lang w:val="en-US"/>
              </w:rPr>
            </w:pPr>
            <w:r>
              <w:rPr>
                <w:rFonts w:ascii="Courier New" w:hAnsi="Courier New" w:cs="Courier New"/>
                <w:sz w:val="18"/>
                <w:szCs w:val="18"/>
                <w:lang w:val="en-US"/>
              </w:rPr>
              <w:t>2</w:t>
            </w:r>
          </w:p>
          <w:p w14:paraId="166A2363" w14:textId="77777777" w:rsidR="000B44F7" w:rsidRDefault="000B44F7" w:rsidP="000B44F7">
            <w:pPr>
              <w:pStyle w:val="BodyText"/>
              <w:spacing w:after="0"/>
              <w:rPr>
                <w:rFonts w:ascii="Courier New" w:hAnsi="Courier New" w:cs="Courier New"/>
                <w:sz w:val="18"/>
                <w:szCs w:val="18"/>
                <w:lang w:val="en-US"/>
              </w:rPr>
            </w:pPr>
            <w:r>
              <w:rPr>
                <w:rFonts w:ascii="Courier New" w:hAnsi="Courier New" w:cs="Courier New"/>
                <w:sz w:val="18"/>
                <w:szCs w:val="18"/>
                <w:lang w:val="en-US"/>
              </w:rPr>
              <w:t>3</w:t>
            </w:r>
          </w:p>
          <w:p w14:paraId="00DC4CCF" w14:textId="77777777" w:rsidR="000B44F7" w:rsidRDefault="000B44F7" w:rsidP="000B44F7">
            <w:pPr>
              <w:pStyle w:val="BodyText"/>
              <w:spacing w:after="0"/>
              <w:rPr>
                <w:rFonts w:ascii="Courier New" w:hAnsi="Courier New" w:cs="Courier New"/>
                <w:sz w:val="18"/>
                <w:szCs w:val="18"/>
                <w:lang w:val="en-US"/>
              </w:rPr>
            </w:pPr>
            <w:r>
              <w:rPr>
                <w:rFonts w:ascii="Courier New" w:hAnsi="Courier New" w:cs="Courier New"/>
                <w:sz w:val="18"/>
                <w:szCs w:val="18"/>
                <w:lang w:val="en-US"/>
              </w:rPr>
              <w:t>4</w:t>
            </w:r>
          </w:p>
          <w:p w14:paraId="1E7B4B63" w14:textId="77777777" w:rsidR="000B44F7" w:rsidRDefault="000B44F7" w:rsidP="000B44F7">
            <w:pPr>
              <w:pStyle w:val="BodyText"/>
              <w:spacing w:after="0"/>
              <w:rPr>
                <w:rFonts w:ascii="Courier New" w:hAnsi="Courier New" w:cs="Courier New"/>
                <w:sz w:val="18"/>
                <w:szCs w:val="18"/>
                <w:lang w:val="en-US"/>
              </w:rPr>
            </w:pPr>
            <w:r>
              <w:rPr>
                <w:rFonts w:ascii="Courier New" w:hAnsi="Courier New" w:cs="Courier New"/>
                <w:sz w:val="18"/>
                <w:szCs w:val="18"/>
                <w:lang w:val="en-US"/>
              </w:rPr>
              <w:t>5</w:t>
            </w:r>
          </w:p>
          <w:p w14:paraId="7B07D28E" w14:textId="77777777" w:rsidR="000B44F7" w:rsidRDefault="000B44F7" w:rsidP="000B44F7">
            <w:pPr>
              <w:pStyle w:val="BodyText"/>
              <w:spacing w:after="0"/>
              <w:rPr>
                <w:rFonts w:ascii="Courier New" w:hAnsi="Courier New" w:cs="Courier New"/>
                <w:sz w:val="18"/>
                <w:szCs w:val="18"/>
                <w:lang w:val="en-US"/>
              </w:rPr>
            </w:pPr>
            <w:r>
              <w:rPr>
                <w:rFonts w:ascii="Courier New" w:hAnsi="Courier New" w:cs="Courier New"/>
                <w:sz w:val="18"/>
                <w:szCs w:val="18"/>
                <w:lang w:val="en-US"/>
              </w:rPr>
              <w:t>6</w:t>
            </w:r>
          </w:p>
          <w:p w14:paraId="762582C3" w14:textId="77777777" w:rsidR="000B44F7" w:rsidRDefault="000B44F7" w:rsidP="000B44F7">
            <w:pPr>
              <w:pStyle w:val="BodyText"/>
              <w:spacing w:after="0"/>
              <w:rPr>
                <w:rFonts w:ascii="Courier New" w:hAnsi="Courier New" w:cs="Courier New"/>
                <w:sz w:val="18"/>
                <w:szCs w:val="18"/>
                <w:lang w:val="en-US"/>
              </w:rPr>
            </w:pPr>
            <w:r>
              <w:rPr>
                <w:rFonts w:ascii="Courier New" w:hAnsi="Courier New" w:cs="Courier New"/>
                <w:sz w:val="18"/>
                <w:szCs w:val="18"/>
                <w:lang w:val="en-US"/>
              </w:rPr>
              <w:t>7</w:t>
            </w:r>
          </w:p>
          <w:p w14:paraId="18166E1A" w14:textId="77777777" w:rsidR="000B44F7" w:rsidRDefault="000B44F7" w:rsidP="000B44F7">
            <w:pPr>
              <w:pStyle w:val="BodyText"/>
              <w:spacing w:after="0"/>
              <w:rPr>
                <w:rFonts w:ascii="Courier New" w:hAnsi="Courier New" w:cs="Courier New"/>
                <w:sz w:val="18"/>
                <w:szCs w:val="18"/>
                <w:lang w:val="en-US"/>
              </w:rPr>
            </w:pPr>
            <w:r>
              <w:rPr>
                <w:rFonts w:ascii="Courier New" w:hAnsi="Courier New" w:cs="Courier New"/>
                <w:sz w:val="18"/>
                <w:szCs w:val="18"/>
                <w:lang w:val="en-US"/>
              </w:rPr>
              <w:t>8</w:t>
            </w:r>
          </w:p>
          <w:p w14:paraId="2F8A8748" w14:textId="77777777" w:rsidR="000B44F7" w:rsidRDefault="000B44F7" w:rsidP="000B44F7">
            <w:pPr>
              <w:pStyle w:val="BodyText"/>
              <w:spacing w:after="0"/>
              <w:rPr>
                <w:rFonts w:ascii="Courier New" w:hAnsi="Courier New" w:cs="Courier New"/>
                <w:sz w:val="18"/>
                <w:szCs w:val="18"/>
                <w:lang w:val="en-US"/>
              </w:rPr>
            </w:pPr>
            <w:r>
              <w:rPr>
                <w:rFonts w:ascii="Courier New" w:hAnsi="Courier New" w:cs="Courier New"/>
                <w:sz w:val="18"/>
                <w:szCs w:val="18"/>
                <w:lang w:val="en-US"/>
              </w:rPr>
              <w:t>9</w:t>
            </w:r>
          </w:p>
          <w:p w14:paraId="70749298" w14:textId="77777777" w:rsidR="000B44F7" w:rsidRDefault="000B44F7" w:rsidP="000B44F7">
            <w:pPr>
              <w:pStyle w:val="BodyText"/>
              <w:spacing w:after="0"/>
              <w:rPr>
                <w:rFonts w:ascii="Courier New" w:hAnsi="Courier New" w:cs="Courier New"/>
                <w:sz w:val="18"/>
                <w:szCs w:val="18"/>
                <w:lang w:val="en-US"/>
              </w:rPr>
            </w:pPr>
            <w:r>
              <w:rPr>
                <w:rFonts w:ascii="Courier New" w:hAnsi="Courier New" w:cs="Courier New"/>
                <w:sz w:val="18"/>
                <w:szCs w:val="18"/>
                <w:lang w:val="en-US"/>
              </w:rPr>
              <w:t>10</w:t>
            </w:r>
          </w:p>
          <w:p w14:paraId="4328CF53" w14:textId="77777777" w:rsidR="000B44F7" w:rsidRDefault="000B44F7" w:rsidP="000B44F7">
            <w:pPr>
              <w:pStyle w:val="BodyText"/>
              <w:spacing w:after="0"/>
              <w:rPr>
                <w:rFonts w:ascii="Courier New" w:hAnsi="Courier New" w:cs="Courier New"/>
                <w:sz w:val="18"/>
                <w:szCs w:val="18"/>
                <w:lang w:val="en-US"/>
              </w:rPr>
            </w:pPr>
            <w:r>
              <w:rPr>
                <w:rFonts w:ascii="Courier New" w:hAnsi="Courier New" w:cs="Courier New"/>
                <w:sz w:val="18"/>
                <w:szCs w:val="18"/>
                <w:lang w:val="en-US"/>
              </w:rPr>
              <w:t>11</w:t>
            </w:r>
          </w:p>
          <w:p w14:paraId="0FA6719B" w14:textId="77777777" w:rsidR="000B44F7" w:rsidRDefault="000B44F7" w:rsidP="000B44F7">
            <w:pPr>
              <w:pStyle w:val="BodyText"/>
              <w:spacing w:after="0"/>
              <w:rPr>
                <w:rFonts w:ascii="Courier New" w:hAnsi="Courier New" w:cs="Courier New"/>
                <w:sz w:val="18"/>
                <w:szCs w:val="18"/>
                <w:lang w:val="en-US"/>
              </w:rPr>
            </w:pPr>
            <w:r>
              <w:rPr>
                <w:rFonts w:ascii="Courier New" w:hAnsi="Courier New" w:cs="Courier New"/>
                <w:sz w:val="18"/>
                <w:szCs w:val="18"/>
                <w:lang w:val="en-US"/>
              </w:rPr>
              <w:t>12</w:t>
            </w:r>
          </w:p>
          <w:p w14:paraId="7F610199" w14:textId="77777777" w:rsidR="000B44F7" w:rsidRDefault="000B44F7" w:rsidP="000B44F7">
            <w:pPr>
              <w:pStyle w:val="BodyText"/>
              <w:spacing w:after="0"/>
              <w:rPr>
                <w:rFonts w:ascii="Courier New" w:hAnsi="Courier New" w:cs="Courier New"/>
                <w:sz w:val="18"/>
                <w:szCs w:val="18"/>
                <w:lang w:val="en-US"/>
              </w:rPr>
            </w:pPr>
            <w:r>
              <w:rPr>
                <w:rFonts w:ascii="Courier New" w:hAnsi="Courier New" w:cs="Courier New"/>
                <w:sz w:val="18"/>
                <w:szCs w:val="18"/>
                <w:lang w:val="en-US"/>
              </w:rPr>
              <w:t>13</w:t>
            </w:r>
          </w:p>
          <w:p w14:paraId="478756EC" w14:textId="77777777" w:rsidR="000B44F7" w:rsidRDefault="000B44F7" w:rsidP="000B44F7">
            <w:pPr>
              <w:pStyle w:val="BodyText"/>
              <w:spacing w:after="0"/>
              <w:rPr>
                <w:rFonts w:ascii="Courier New" w:hAnsi="Courier New" w:cs="Courier New"/>
                <w:sz w:val="18"/>
                <w:szCs w:val="18"/>
                <w:lang w:val="en-US"/>
              </w:rPr>
            </w:pPr>
            <w:r>
              <w:rPr>
                <w:rFonts w:ascii="Courier New" w:hAnsi="Courier New" w:cs="Courier New"/>
                <w:sz w:val="18"/>
                <w:szCs w:val="18"/>
                <w:lang w:val="en-US"/>
              </w:rPr>
              <w:t>14</w:t>
            </w:r>
          </w:p>
          <w:p w14:paraId="2E1E7DD1" w14:textId="77777777" w:rsidR="000B44F7" w:rsidRDefault="000B44F7" w:rsidP="000B44F7">
            <w:pPr>
              <w:pStyle w:val="BodyText"/>
              <w:spacing w:after="0"/>
              <w:rPr>
                <w:rFonts w:ascii="Courier New" w:hAnsi="Courier New" w:cs="Courier New"/>
                <w:sz w:val="18"/>
                <w:szCs w:val="18"/>
                <w:lang w:val="en-US"/>
              </w:rPr>
            </w:pPr>
            <w:r>
              <w:rPr>
                <w:rFonts w:ascii="Courier New" w:hAnsi="Courier New" w:cs="Courier New"/>
                <w:sz w:val="18"/>
                <w:szCs w:val="18"/>
                <w:lang w:val="en-US"/>
              </w:rPr>
              <w:t>15</w:t>
            </w:r>
          </w:p>
          <w:p w14:paraId="62CD8BD9" w14:textId="77777777" w:rsidR="000B44F7" w:rsidRDefault="000B44F7" w:rsidP="000B44F7">
            <w:pPr>
              <w:pStyle w:val="BodyText"/>
              <w:spacing w:after="0"/>
              <w:rPr>
                <w:rFonts w:ascii="Courier New" w:hAnsi="Courier New" w:cs="Courier New"/>
                <w:sz w:val="18"/>
                <w:szCs w:val="18"/>
                <w:lang w:val="en-US"/>
              </w:rPr>
            </w:pPr>
            <w:r>
              <w:rPr>
                <w:rFonts w:ascii="Courier New" w:hAnsi="Courier New" w:cs="Courier New"/>
                <w:sz w:val="18"/>
                <w:szCs w:val="18"/>
                <w:lang w:val="en-US"/>
              </w:rPr>
              <w:t>16</w:t>
            </w:r>
          </w:p>
          <w:p w14:paraId="027AE445" w14:textId="77777777" w:rsidR="000B44F7" w:rsidRDefault="000B44F7" w:rsidP="000B44F7">
            <w:pPr>
              <w:pStyle w:val="BodyText"/>
              <w:spacing w:after="0"/>
              <w:rPr>
                <w:rFonts w:ascii="Courier New" w:hAnsi="Courier New" w:cs="Courier New"/>
                <w:sz w:val="18"/>
                <w:szCs w:val="18"/>
                <w:lang w:val="en-US"/>
              </w:rPr>
            </w:pPr>
            <w:r>
              <w:rPr>
                <w:rFonts w:ascii="Courier New" w:hAnsi="Courier New" w:cs="Courier New"/>
                <w:sz w:val="18"/>
                <w:szCs w:val="18"/>
                <w:lang w:val="en-US"/>
              </w:rPr>
              <w:t>17</w:t>
            </w:r>
          </w:p>
          <w:p w14:paraId="3F93D5C7" w14:textId="77777777" w:rsidR="000B44F7" w:rsidRDefault="000B44F7" w:rsidP="000B44F7">
            <w:pPr>
              <w:pStyle w:val="BodyText"/>
              <w:spacing w:after="0"/>
              <w:rPr>
                <w:rFonts w:ascii="Courier New" w:hAnsi="Courier New" w:cs="Courier New"/>
                <w:sz w:val="18"/>
                <w:szCs w:val="18"/>
                <w:lang w:val="en-US"/>
              </w:rPr>
            </w:pPr>
            <w:r>
              <w:rPr>
                <w:rFonts w:ascii="Courier New" w:hAnsi="Courier New" w:cs="Courier New"/>
                <w:sz w:val="18"/>
                <w:szCs w:val="18"/>
                <w:lang w:val="en-US"/>
              </w:rPr>
              <w:t>18</w:t>
            </w:r>
          </w:p>
          <w:p w14:paraId="257CFB4E" w14:textId="77777777" w:rsidR="000B44F7" w:rsidRDefault="000B44F7" w:rsidP="000B44F7">
            <w:pPr>
              <w:pStyle w:val="BodyText"/>
              <w:spacing w:after="0"/>
              <w:rPr>
                <w:rFonts w:ascii="Courier New" w:hAnsi="Courier New" w:cs="Courier New"/>
                <w:sz w:val="18"/>
                <w:szCs w:val="18"/>
                <w:lang w:val="en-US"/>
              </w:rPr>
            </w:pPr>
            <w:r>
              <w:rPr>
                <w:rFonts w:ascii="Courier New" w:hAnsi="Courier New" w:cs="Courier New"/>
                <w:sz w:val="18"/>
                <w:szCs w:val="18"/>
                <w:lang w:val="en-US"/>
              </w:rPr>
              <w:t>19</w:t>
            </w:r>
          </w:p>
          <w:p w14:paraId="46C198CE" w14:textId="77777777" w:rsidR="000B44F7" w:rsidRDefault="000B44F7" w:rsidP="000B44F7">
            <w:pPr>
              <w:pStyle w:val="BodyText"/>
              <w:spacing w:after="0"/>
              <w:rPr>
                <w:rFonts w:ascii="Courier New" w:hAnsi="Courier New" w:cs="Courier New"/>
                <w:sz w:val="18"/>
                <w:szCs w:val="18"/>
                <w:lang w:val="en-US"/>
              </w:rPr>
            </w:pPr>
            <w:r>
              <w:rPr>
                <w:rFonts w:ascii="Courier New" w:hAnsi="Courier New" w:cs="Courier New"/>
                <w:sz w:val="18"/>
                <w:szCs w:val="18"/>
                <w:lang w:val="en-US"/>
              </w:rPr>
              <w:t>20</w:t>
            </w:r>
          </w:p>
          <w:p w14:paraId="0C0FFCE4" w14:textId="77777777" w:rsidR="000B44F7" w:rsidRDefault="000B44F7" w:rsidP="000B44F7">
            <w:pPr>
              <w:pStyle w:val="BodyText"/>
              <w:spacing w:after="0"/>
              <w:rPr>
                <w:rFonts w:ascii="Courier New" w:hAnsi="Courier New" w:cs="Courier New"/>
                <w:sz w:val="18"/>
                <w:szCs w:val="18"/>
                <w:lang w:val="en-US"/>
              </w:rPr>
            </w:pPr>
            <w:r>
              <w:rPr>
                <w:rFonts w:ascii="Courier New" w:hAnsi="Courier New" w:cs="Courier New"/>
                <w:sz w:val="18"/>
                <w:szCs w:val="18"/>
                <w:lang w:val="en-US"/>
              </w:rPr>
              <w:t>21</w:t>
            </w:r>
          </w:p>
          <w:p w14:paraId="5C657970" w14:textId="77777777" w:rsidR="000B44F7" w:rsidRDefault="000B44F7" w:rsidP="000B44F7">
            <w:pPr>
              <w:pStyle w:val="BodyText"/>
              <w:spacing w:after="0"/>
              <w:rPr>
                <w:rFonts w:ascii="Courier New" w:hAnsi="Courier New" w:cs="Courier New"/>
                <w:sz w:val="18"/>
                <w:szCs w:val="18"/>
                <w:lang w:val="en-US"/>
              </w:rPr>
            </w:pPr>
            <w:r>
              <w:rPr>
                <w:rFonts w:ascii="Courier New" w:hAnsi="Courier New" w:cs="Courier New"/>
                <w:sz w:val="18"/>
                <w:szCs w:val="18"/>
                <w:lang w:val="en-US"/>
              </w:rPr>
              <w:t>22</w:t>
            </w:r>
          </w:p>
          <w:p w14:paraId="3BF0A9E2" w14:textId="77777777" w:rsidR="000B44F7" w:rsidRDefault="000B44F7" w:rsidP="000B44F7">
            <w:pPr>
              <w:pStyle w:val="BodyText"/>
              <w:spacing w:after="0"/>
              <w:rPr>
                <w:rFonts w:ascii="Courier New" w:hAnsi="Courier New" w:cs="Courier New"/>
                <w:sz w:val="18"/>
                <w:szCs w:val="18"/>
                <w:lang w:val="en-US"/>
              </w:rPr>
            </w:pPr>
            <w:r>
              <w:rPr>
                <w:rFonts w:ascii="Courier New" w:hAnsi="Courier New" w:cs="Courier New"/>
                <w:sz w:val="18"/>
                <w:szCs w:val="18"/>
                <w:lang w:val="en-US"/>
              </w:rPr>
              <w:t>23</w:t>
            </w:r>
          </w:p>
          <w:p w14:paraId="1AB22808" w14:textId="77777777" w:rsidR="000B44F7" w:rsidRDefault="000B44F7" w:rsidP="000B44F7">
            <w:pPr>
              <w:pStyle w:val="BodyText"/>
              <w:spacing w:after="0"/>
              <w:rPr>
                <w:rFonts w:ascii="Courier New" w:hAnsi="Courier New" w:cs="Courier New"/>
                <w:sz w:val="18"/>
                <w:szCs w:val="18"/>
                <w:lang w:val="en-US"/>
              </w:rPr>
            </w:pPr>
            <w:r>
              <w:rPr>
                <w:rFonts w:ascii="Courier New" w:hAnsi="Courier New" w:cs="Courier New"/>
                <w:sz w:val="18"/>
                <w:szCs w:val="18"/>
                <w:lang w:val="en-US"/>
              </w:rPr>
              <w:t>24</w:t>
            </w:r>
          </w:p>
          <w:p w14:paraId="3FB68815" w14:textId="77777777" w:rsidR="000B44F7" w:rsidRDefault="000B44F7" w:rsidP="000B44F7">
            <w:pPr>
              <w:pStyle w:val="BodyText"/>
              <w:spacing w:after="0"/>
              <w:rPr>
                <w:rFonts w:ascii="Courier New" w:hAnsi="Courier New" w:cs="Courier New"/>
                <w:sz w:val="18"/>
                <w:szCs w:val="18"/>
                <w:lang w:val="en-US"/>
              </w:rPr>
            </w:pPr>
            <w:r>
              <w:rPr>
                <w:rFonts w:ascii="Courier New" w:hAnsi="Courier New" w:cs="Courier New"/>
                <w:sz w:val="18"/>
                <w:szCs w:val="18"/>
                <w:lang w:val="en-US"/>
              </w:rPr>
              <w:t>25</w:t>
            </w:r>
          </w:p>
          <w:p w14:paraId="588F6AEA" w14:textId="77777777" w:rsidR="000B44F7" w:rsidRDefault="000B44F7" w:rsidP="000B44F7">
            <w:pPr>
              <w:pStyle w:val="BodyText"/>
              <w:spacing w:after="0"/>
              <w:rPr>
                <w:rFonts w:ascii="Courier New" w:hAnsi="Courier New" w:cs="Courier New"/>
                <w:sz w:val="18"/>
                <w:szCs w:val="18"/>
                <w:lang w:val="en-US"/>
              </w:rPr>
            </w:pPr>
            <w:r>
              <w:rPr>
                <w:rFonts w:ascii="Courier New" w:hAnsi="Courier New" w:cs="Courier New"/>
                <w:sz w:val="18"/>
                <w:szCs w:val="18"/>
                <w:lang w:val="en-US"/>
              </w:rPr>
              <w:t>26</w:t>
            </w:r>
          </w:p>
          <w:p w14:paraId="11057252" w14:textId="77777777" w:rsidR="000B44F7" w:rsidRDefault="000B44F7" w:rsidP="000B44F7">
            <w:pPr>
              <w:pStyle w:val="BodyText"/>
              <w:spacing w:after="0"/>
              <w:rPr>
                <w:rFonts w:ascii="Courier New" w:hAnsi="Courier New" w:cs="Courier New"/>
                <w:sz w:val="18"/>
                <w:szCs w:val="18"/>
                <w:lang w:val="en-US"/>
              </w:rPr>
            </w:pPr>
            <w:r>
              <w:rPr>
                <w:rFonts w:ascii="Courier New" w:hAnsi="Courier New" w:cs="Courier New"/>
                <w:sz w:val="18"/>
                <w:szCs w:val="18"/>
                <w:lang w:val="en-US"/>
              </w:rPr>
              <w:t>27</w:t>
            </w:r>
          </w:p>
          <w:p w14:paraId="18FF6911" w14:textId="77777777" w:rsidR="000B44F7" w:rsidRDefault="000B44F7" w:rsidP="000B44F7">
            <w:pPr>
              <w:pStyle w:val="BodyText"/>
              <w:spacing w:after="0"/>
              <w:rPr>
                <w:rFonts w:ascii="Courier New" w:hAnsi="Courier New" w:cs="Courier New"/>
                <w:sz w:val="18"/>
                <w:szCs w:val="18"/>
                <w:lang w:val="en-US"/>
              </w:rPr>
            </w:pPr>
            <w:r>
              <w:rPr>
                <w:rFonts w:ascii="Courier New" w:hAnsi="Courier New" w:cs="Courier New"/>
                <w:sz w:val="18"/>
                <w:szCs w:val="18"/>
                <w:lang w:val="en-US"/>
              </w:rPr>
              <w:t>28</w:t>
            </w:r>
          </w:p>
          <w:p w14:paraId="196E6A46" w14:textId="77777777" w:rsidR="000B44F7" w:rsidRDefault="000B44F7" w:rsidP="000B44F7">
            <w:pPr>
              <w:pStyle w:val="BodyText"/>
              <w:spacing w:after="0"/>
              <w:rPr>
                <w:rFonts w:ascii="Courier New" w:hAnsi="Courier New" w:cs="Courier New"/>
                <w:sz w:val="18"/>
                <w:szCs w:val="18"/>
                <w:lang w:val="en-US"/>
              </w:rPr>
            </w:pPr>
            <w:r>
              <w:rPr>
                <w:rFonts w:ascii="Courier New" w:hAnsi="Courier New" w:cs="Courier New"/>
                <w:sz w:val="18"/>
                <w:szCs w:val="18"/>
                <w:lang w:val="en-US"/>
              </w:rPr>
              <w:t>29</w:t>
            </w:r>
          </w:p>
          <w:p w14:paraId="3BEFC2A4" w14:textId="77777777" w:rsidR="000B44F7" w:rsidRDefault="000B44F7" w:rsidP="000B44F7">
            <w:pPr>
              <w:pStyle w:val="BodyText"/>
              <w:spacing w:after="0"/>
              <w:rPr>
                <w:rFonts w:ascii="Courier New" w:hAnsi="Courier New" w:cs="Courier New"/>
                <w:sz w:val="18"/>
                <w:szCs w:val="18"/>
                <w:lang w:val="en-US"/>
              </w:rPr>
            </w:pPr>
            <w:r>
              <w:rPr>
                <w:rFonts w:ascii="Courier New" w:hAnsi="Courier New" w:cs="Courier New"/>
                <w:sz w:val="18"/>
                <w:szCs w:val="18"/>
                <w:lang w:val="en-US"/>
              </w:rPr>
              <w:t>30</w:t>
            </w:r>
          </w:p>
          <w:p w14:paraId="780AE4CB" w14:textId="77777777" w:rsidR="000B44F7" w:rsidRDefault="000B44F7" w:rsidP="000B44F7">
            <w:pPr>
              <w:pStyle w:val="BodyText"/>
              <w:spacing w:after="0"/>
              <w:rPr>
                <w:rFonts w:ascii="Courier New" w:hAnsi="Courier New" w:cs="Courier New"/>
                <w:sz w:val="18"/>
                <w:szCs w:val="18"/>
                <w:lang w:val="en-US"/>
              </w:rPr>
            </w:pPr>
            <w:r>
              <w:rPr>
                <w:rFonts w:ascii="Courier New" w:hAnsi="Courier New" w:cs="Courier New"/>
                <w:sz w:val="18"/>
                <w:szCs w:val="18"/>
                <w:lang w:val="en-US"/>
              </w:rPr>
              <w:t>31</w:t>
            </w:r>
          </w:p>
          <w:p w14:paraId="54F82A12" w14:textId="77777777" w:rsidR="000B44F7" w:rsidRDefault="000B44F7" w:rsidP="000B44F7">
            <w:pPr>
              <w:pStyle w:val="BodyText"/>
              <w:spacing w:after="0"/>
              <w:rPr>
                <w:rFonts w:ascii="Courier New" w:hAnsi="Courier New" w:cs="Courier New"/>
                <w:sz w:val="18"/>
                <w:szCs w:val="18"/>
                <w:lang w:val="en-US"/>
              </w:rPr>
            </w:pPr>
            <w:r>
              <w:rPr>
                <w:rFonts w:ascii="Courier New" w:hAnsi="Courier New" w:cs="Courier New"/>
                <w:sz w:val="18"/>
                <w:szCs w:val="18"/>
                <w:lang w:val="en-US"/>
              </w:rPr>
              <w:lastRenderedPageBreak/>
              <w:t>32</w:t>
            </w:r>
          </w:p>
          <w:p w14:paraId="4F72C4C9" w14:textId="77777777" w:rsidR="000B44F7" w:rsidRDefault="000B44F7" w:rsidP="000B44F7">
            <w:pPr>
              <w:pStyle w:val="BodyText"/>
              <w:spacing w:after="0"/>
              <w:rPr>
                <w:rFonts w:ascii="Courier New" w:hAnsi="Courier New" w:cs="Courier New"/>
                <w:sz w:val="18"/>
                <w:szCs w:val="18"/>
                <w:lang w:val="en-US"/>
              </w:rPr>
            </w:pPr>
            <w:r>
              <w:rPr>
                <w:rFonts w:ascii="Courier New" w:hAnsi="Courier New" w:cs="Courier New"/>
                <w:sz w:val="18"/>
                <w:szCs w:val="18"/>
                <w:lang w:val="en-US"/>
              </w:rPr>
              <w:t>33</w:t>
            </w:r>
          </w:p>
          <w:p w14:paraId="00F44178" w14:textId="77777777" w:rsidR="000B44F7" w:rsidRDefault="000B44F7" w:rsidP="000B44F7">
            <w:pPr>
              <w:pStyle w:val="BodyText"/>
              <w:spacing w:after="0"/>
              <w:rPr>
                <w:rFonts w:ascii="Courier New" w:hAnsi="Courier New" w:cs="Courier New"/>
                <w:sz w:val="18"/>
                <w:szCs w:val="18"/>
                <w:lang w:val="en-US"/>
              </w:rPr>
            </w:pPr>
            <w:r>
              <w:rPr>
                <w:rFonts w:ascii="Courier New" w:hAnsi="Courier New" w:cs="Courier New"/>
                <w:sz w:val="18"/>
                <w:szCs w:val="18"/>
                <w:lang w:val="en-US"/>
              </w:rPr>
              <w:t>34</w:t>
            </w:r>
          </w:p>
          <w:p w14:paraId="35804208" w14:textId="77777777" w:rsidR="000B44F7" w:rsidRDefault="000B44F7" w:rsidP="000B44F7">
            <w:pPr>
              <w:pStyle w:val="BodyText"/>
              <w:spacing w:after="0"/>
              <w:rPr>
                <w:rFonts w:ascii="Courier New" w:hAnsi="Courier New" w:cs="Courier New"/>
                <w:sz w:val="18"/>
                <w:szCs w:val="18"/>
                <w:lang w:val="en-US"/>
              </w:rPr>
            </w:pPr>
            <w:r>
              <w:rPr>
                <w:rFonts w:ascii="Courier New" w:hAnsi="Courier New" w:cs="Courier New"/>
                <w:sz w:val="18"/>
                <w:szCs w:val="18"/>
                <w:lang w:val="en-US"/>
              </w:rPr>
              <w:t>35</w:t>
            </w:r>
          </w:p>
          <w:p w14:paraId="1471F18B" w14:textId="77777777" w:rsidR="000B44F7" w:rsidRDefault="000B44F7" w:rsidP="000B44F7">
            <w:pPr>
              <w:pStyle w:val="BodyText"/>
              <w:spacing w:after="0"/>
              <w:rPr>
                <w:rFonts w:ascii="Courier New" w:hAnsi="Courier New" w:cs="Courier New"/>
                <w:sz w:val="18"/>
                <w:szCs w:val="18"/>
                <w:lang w:val="en-US"/>
              </w:rPr>
            </w:pPr>
            <w:r>
              <w:rPr>
                <w:rFonts w:ascii="Courier New" w:hAnsi="Courier New" w:cs="Courier New"/>
                <w:sz w:val="18"/>
                <w:szCs w:val="18"/>
                <w:lang w:val="en-US"/>
              </w:rPr>
              <w:t>36</w:t>
            </w:r>
          </w:p>
          <w:p w14:paraId="724C2F1E" w14:textId="77777777" w:rsidR="000B44F7" w:rsidRDefault="000B44F7" w:rsidP="000B44F7">
            <w:pPr>
              <w:pStyle w:val="BodyText"/>
              <w:spacing w:after="0"/>
              <w:rPr>
                <w:rFonts w:ascii="Courier New" w:hAnsi="Courier New" w:cs="Courier New"/>
                <w:sz w:val="18"/>
                <w:szCs w:val="18"/>
                <w:lang w:val="en-US"/>
              </w:rPr>
            </w:pPr>
            <w:r>
              <w:rPr>
                <w:rFonts w:ascii="Courier New" w:hAnsi="Courier New" w:cs="Courier New"/>
                <w:sz w:val="18"/>
                <w:szCs w:val="18"/>
                <w:lang w:val="en-US"/>
              </w:rPr>
              <w:t>37</w:t>
            </w:r>
          </w:p>
          <w:p w14:paraId="6FB898FE" w14:textId="77777777" w:rsidR="000B44F7" w:rsidRDefault="000B44F7" w:rsidP="000B44F7">
            <w:pPr>
              <w:pStyle w:val="BodyText"/>
              <w:spacing w:after="0"/>
              <w:rPr>
                <w:rFonts w:ascii="Courier New" w:hAnsi="Courier New" w:cs="Courier New"/>
                <w:sz w:val="18"/>
                <w:szCs w:val="18"/>
                <w:lang w:val="en-US"/>
              </w:rPr>
            </w:pPr>
            <w:r>
              <w:rPr>
                <w:rFonts w:ascii="Courier New" w:hAnsi="Courier New" w:cs="Courier New"/>
                <w:sz w:val="18"/>
                <w:szCs w:val="18"/>
                <w:lang w:val="en-US"/>
              </w:rPr>
              <w:t>38</w:t>
            </w:r>
          </w:p>
          <w:p w14:paraId="17D2354C" w14:textId="77777777" w:rsidR="000B44F7" w:rsidRDefault="000B44F7" w:rsidP="000B44F7">
            <w:pPr>
              <w:pStyle w:val="BodyText"/>
              <w:spacing w:after="0"/>
              <w:rPr>
                <w:rFonts w:ascii="Courier New" w:hAnsi="Courier New" w:cs="Courier New"/>
                <w:sz w:val="18"/>
                <w:szCs w:val="18"/>
                <w:lang w:val="en-US"/>
              </w:rPr>
            </w:pPr>
            <w:r>
              <w:rPr>
                <w:rFonts w:ascii="Courier New" w:hAnsi="Courier New" w:cs="Courier New"/>
                <w:sz w:val="18"/>
                <w:szCs w:val="18"/>
                <w:lang w:val="en-US"/>
              </w:rPr>
              <w:t>39</w:t>
            </w:r>
          </w:p>
          <w:p w14:paraId="7653632C" w14:textId="77777777" w:rsidR="000B44F7" w:rsidRDefault="000B44F7" w:rsidP="000B44F7">
            <w:pPr>
              <w:pStyle w:val="BodyText"/>
              <w:spacing w:after="0"/>
              <w:rPr>
                <w:rFonts w:ascii="Courier New" w:hAnsi="Courier New" w:cs="Courier New"/>
                <w:sz w:val="18"/>
                <w:szCs w:val="18"/>
                <w:lang w:val="en-US"/>
              </w:rPr>
            </w:pPr>
            <w:r>
              <w:rPr>
                <w:rFonts w:ascii="Courier New" w:hAnsi="Courier New" w:cs="Courier New"/>
                <w:sz w:val="18"/>
                <w:szCs w:val="18"/>
                <w:lang w:val="en-US"/>
              </w:rPr>
              <w:t>40</w:t>
            </w:r>
          </w:p>
          <w:p w14:paraId="78108285" w14:textId="77777777" w:rsidR="000B44F7" w:rsidRDefault="000B44F7" w:rsidP="000B44F7">
            <w:pPr>
              <w:pStyle w:val="BodyText"/>
              <w:spacing w:after="0"/>
              <w:rPr>
                <w:rFonts w:ascii="Courier New" w:hAnsi="Courier New" w:cs="Courier New"/>
                <w:sz w:val="18"/>
                <w:szCs w:val="18"/>
                <w:lang w:val="en-US"/>
              </w:rPr>
            </w:pPr>
            <w:r>
              <w:rPr>
                <w:rFonts w:ascii="Courier New" w:hAnsi="Courier New" w:cs="Courier New"/>
                <w:sz w:val="18"/>
                <w:szCs w:val="18"/>
                <w:lang w:val="en-US"/>
              </w:rPr>
              <w:t>41</w:t>
            </w:r>
          </w:p>
          <w:p w14:paraId="2C6C2C1E" w14:textId="77777777" w:rsidR="000B44F7" w:rsidRDefault="000B44F7" w:rsidP="000B44F7">
            <w:pPr>
              <w:pStyle w:val="BodyText"/>
              <w:spacing w:after="0"/>
              <w:rPr>
                <w:rFonts w:ascii="Courier New" w:hAnsi="Courier New" w:cs="Courier New"/>
                <w:sz w:val="18"/>
                <w:szCs w:val="18"/>
                <w:lang w:val="en-US"/>
              </w:rPr>
            </w:pPr>
            <w:r>
              <w:rPr>
                <w:rFonts w:ascii="Courier New" w:hAnsi="Courier New" w:cs="Courier New"/>
                <w:sz w:val="18"/>
                <w:szCs w:val="18"/>
                <w:lang w:val="en-US"/>
              </w:rPr>
              <w:t>42</w:t>
            </w:r>
          </w:p>
          <w:p w14:paraId="4CE541DB" w14:textId="77777777" w:rsidR="000B44F7" w:rsidRPr="00503E22" w:rsidRDefault="000B44F7" w:rsidP="000B44F7">
            <w:pPr>
              <w:pStyle w:val="BodyText"/>
              <w:spacing w:after="0"/>
              <w:rPr>
                <w:rFonts w:ascii="Courier New" w:hAnsi="Courier New" w:cs="Courier New"/>
                <w:sz w:val="18"/>
                <w:szCs w:val="18"/>
                <w:lang w:val="en-US"/>
              </w:rPr>
            </w:pPr>
            <w:r>
              <w:rPr>
                <w:rFonts w:ascii="Courier New" w:hAnsi="Courier New" w:cs="Courier New"/>
                <w:sz w:val="18"/>
                <w:szCs w:val="18"/>
                <w:lang w:val="en-US"/>
              </w:rPr>
              <w:t>43</w:t>
            </w:r>
          </w:p>
        </w:tc>
        <w:tc>
          <w:tcPr>
            <w:tcW w:w="7482" w:type="dxa"/>
          </w:tcPr>
          <w:p w14:paraId="121C48ED" w14:textId="77777777" w:rsidR="000B44F7" w:rsidRPr="000B44F7" w:rsidRDefault="000B44F7" w:rsidP="000B44F7">
            <w:pPr>
              <w:pStyle w:val="BodyText"/>
              <w:spacing w:after="0"/>
              <w:jc w:val="left"/>
              <w:rPr>
                <w:rFonts w:ascii="Courier New" w:hAnsi="Courier New" w:cs="Courier New"/>
                <w:sz w:val="18"/>
                <w:szCs w:val="18"/>
                <w:lang w:val="en-US"/>
              </w:rPr>
            </w:pPr>
            <w:r>
              <w:rPr>
                <w:rFonts w:ascii="Courier New" w:hAnsi="Courier New" w:cs="Courier New"/>
                <w:sz w:val="18"/>
                <w:szCs w:val="18"/>
                <w:lang w:val="en-US"/>
              </w:rPr>
              <w:lastRenderedPageBreak/>
              <w:t>...</w:t>
            </w:r>
          </w:p>
          <w:p w14:paraId="622661D2" w14:textId="77777777" w:rsidR="000B44F7" w:rsidRPr="000B44F7" w:rsidRDefault="000B44F7" w:rsidP="000B44F7">
            <w:pPr>
              <w:pStyle w:val="BodyText"/>
              <w:spacing w:after="0"/>
              <w:jc w:val="left"/>
              <w:rPr>
                <w:rFonts w:ascii="Courier New" w:hAnsi="Courier New" w:cs="Courier New"/>
                <w:sz w:val="18"/>
                <w:szCs w:val="18"/>
                <w:lang w:val="en-US"/>
              </w:rPr>
            </w:pPr>
          </w:p>
          <w:p w14:paraId="75839831" w14:textId="77777777" w:rsidR="000B44F7" w:rsidRPr="000B44F7" w:rsidRDefault="000B44F7" w:rsidP="000B44F7">
            <w:pPr>
              <w:pStyle w:val="BodyText"/>
              <w:spacing w:after="0"/>
              <w:jc w:val="left"/>
              <w:rPr>
                <w:rFonts w:ascii="Courier New" w:hAnsi="Courier New" w:cs="Courier New"/>
                <w:sz w:val="18"/>
                <w:szCs w:val="18"/>
                <w:lang w:val="en-US"/>
              </w:rPr>
            </w:pPr>
            <w:r w:rsidRPr="000B44F7">
              <w:rPr>
                <w:rFonts w:ascii="Courier New" w:hAnsi="Courier New" w:cs="Courier New"/>
                <w:sz w:val="18"/>
                <w:szCs w:val="18"/>
                <w:lang w:val="en-US"/>
              </w:rPr>
              <w:t>@Component({</w:t>
            </w:r>
          </w:p>
          <w:p w14:paraId="54728703" w14:textId="77777777" w:rsidR="000B44F7" w:rsidRPr="000B44F7" w:rsidRDefault="000B44F7" w:rsidP="000B44F7">
            <w:pPr>
              <w:pStyle w:val="BodyText"/>
              <w:spacing w:after="0"/>
              <w:jc w:val="left"/>
              <w:rPr>
                <w:rFonts w:ascii="Courier New" w:hAnsi="Courier New" w:cs="Courier New"/>
                <w:sz w:val="18"/>
                <w:szCs w:val="18"/>
                <w:lang w:val="en-US"/>
              </w:rPr>
            </w:pPr>
            <w:r w:rsidRPr="000B44F7">
              <w:rPr>
                <w:rFonts w:ascii="Courier New" w:hAnsi="Courier New" w:cs="Courier New"/>
                <w:sz w:val="18"/>
                <w:szCs w:val="18"/>
                <w:lang w:val="en-US"/>
              </w:rPr>
              <w:t xml:space="preserve">    </w:t>
            </w:r>
            <w:r>
              <w:rPr>
                <w:rFonts w:ascii="Courier New" w:hAnsi="Courier New" w:cs="Courier New"/>
                <w:sz w:val="18"/>
                <w:szCs w:val="18"/>
                <w:lang w:val="en-US"/>
              </w:rPr>
              <w:t>...</w:t>
            </w:r>
          </w:p>
          <w:p w14:paraId="48B257A1" w14:textId="77777777" w:rsidR="000B44F7" w:rsidRPr="000B44F7" w:rsidRDefault="000B44F7" w:rsidP="000B44F7">
            <w:pPr>
              <w:pStyle w:val="BodyText"/>
              <w:spacing w:after="0"/>
              <w:jc w:val="left"/>
              <w:rPr>
                <w:rFonts w:ascii="Courier New" w:hAnsi="Courier New" w:cs="Courier New"/>
                <w:sz w:val="18"/>
                <w:szCs w:val="18"/>
                <w:lang w:val="en-US"/>
              </w:rPr>
            </w:pPr>
            <w:r w:rsidRPr="000B44F7">
              <w:rPr>
                <w:rFonts w:ascii="Courier New" w:hAnsi="Courier New" w:cs="Courier New"/>
                <w:sz w:val="18"/>
                <w:szCs w:val="18"/>
                <w:lang w:val="en-US"/>
              </w:rPr>
              <w:t>})</w:t>
            </w:r>
          </w:p>
          <w:p w14:paraId="7CD897A6" w14:textId="77777777" w:rsidR="000B44F7" w:rsidRPr="000B44F7" w:rsidRDefault="000B44F7" w:rsidP="000B44F7">
            <w:pPr>
              <w:pStyle w:val="BodyText"/>
              <w:spacing w:after="0"/>
              <w:jc w:val="left"/>
              <w:rPr>
                <w:rFonts w:ascii="Courier New" w:hAnsi="Courier New" w:cs="Courier New"/>
                <w:sz w:val="18"/>
                <w:szCs w:val="18"/>
                <w:lang w:val="en-US"/>
              </w:rPr>
            </w:pPr>
            <w:r w:rsidRPr="000B44F7">
              <w:rPr>
                <w:rFonts w:ascii="Courier New" w:hAnsi="Courier New" w:cs="Courier New"/>
                <w:sz w:val="18"/>
                <w:szCs w:val="18"/>
                <w:lang w:val="en-US"/>
              </w:rPr>
              <w:t>export class NodeDetailComponent implements OnInit {</w:t>
            </w:r>
          </w:p>
          <w:p w14:paraId="1C3EA52E" w14:textId="77777777" w:rsidR="000B44F7" w:rsidRPr="000B44F7" w:rsidRDefault="000B44F7" w:rsidP="000B44F7">
            <w:pPr>
              <w:pStyle w:val="BodyText"/>
              <w:spacing w:after="0"/>
              <w:jc w:val="left"/>
              <w:rPr>
                <w:rFonts w:ascii="Courier New" w:hAnsi="Courier New" w:cs="Courier New"/>
                <w:sz w:val="18"/>
                <w:szCs w:val="18"/>
                <w:lang w:val="en-US"/>
              </w:rPr>
            </w:pPr>
            <w:r w:rsidRPr="000B44F7">
              <w:rPr>
                <w:rFonts w:ascii="Courier New" w:hAnsi="Courier New" w:cs="Courier New"/>
                <w:sz w:val="18"/>
                <w:szCs w:val="18"/>
                <w:lang w:val="en-US"/>
              </w:rPr>
              <w:t xml:space="preserve">    node: Node;</w:t>
            </w:r>
          </w:p>
          <w:p w14:paraId="2A53A284" w14:textId="77777777" w:rsidR="000B44F7" w:rsidRPr="000B44F7" w:rsidRDefault="000B44F7" w:rsidP="000B44F7">
            <w:pPr>
              <w:pStyle w:val="BodyText"/>
              <w:spacing w:after="0"/>
              <w:jc w:val="left"/>
              <w:rPr>
                <w:rFonts w:ascii="Courier New" w:hAnsi="Courier New" w:cs="Courier New"/>
                <w:sz w:val="18"/>
                <w:szCs w:val="18"/>
                <w:lang w:val="en-US"/>
              </w:rPr>
            </w:pPr>
            <w:r w:rsidRPr="000B44F7">
              <w:rPr>
                <w:rFonts w:ascii="Courier New" w:hAnsi="Courier New" w:cs="Courier New"/>
                <w:sz w:val="18"/>
                <w:szCs w:val="18"/>
                <w:lang w:val="en-US"/>
              </w:rPr>
              <w:t xml:space="preserve">    links: any[]; // breadcrumb</w:t>
            </w:r>
          </w:p>
          <w:p w14:paraId="658E5C65" w14:textId="77777777" w:rsidR="000B44F7" w:rsidRPr="000B44F7" w:rsidRDefault="000B44F7" w:rsidP="000B44F7">
            <w:pPr>
              <w:pStyle w:val="BodyText"/>
              <w:spacing w:after="0"/>
              <w:jc w:val="left"/>
              <w:rPr>
                <w:rFonts w:ascii="Courier New" w:hAnsi="Courier New" w:cs="Courier New"/>
                <w:sz w:val="18"/>
                <w:szCs w:val="18"/>
                <w:lang w:val="en-US"/>
              </w:rPr>
            </w:pPr>
            <w:r w:rsidRPr="000B44F7">
              <w:rPr>
                <w:rFonts w:ascii="Courier New" w:hAnsi="Courier New" w:cs="Courier New"/>
                <w:sz w:val="18"/>
                <w:szCs w:val="18"/>
                <w:lang w:val="en-US"/>
              </w:rPr>
              <w:t xml:space="preserve">    is_mine: boolean; // 'edit' button visibility</w:t>
            </w:r>
          </w:p>
          <w:p w14:paraId="217B829C" w14:textId="77777777" w:rsidR="000B44F7" w:rsidRPr="000B44F7" w:rsidRDefault="000B44F7" w:rsidP="000B44F7">
            <w:pPr>
              <w:pStyle w:val="BodyText"/>
              <w:spacing w:after="0"/>
              <w:jc w:val="left"/>
              <w:rPr>
                <w:rFonts w:ascii="Courier New" w:hAnsi="Courier New" w:cs="Courier New"/>
                <w:sz w:val="18"/>
                <w:szCs w:val="18"/>
                <w:lang w:val="en-US"/>
              </w:rPr>
            </w:pPr>
          </w:p>
          <w:p w14:paraId="1A4E4E13" w14:textId="77777777" w:rsidR="000B44F7" w:rsidRPr="000B44F7" w:rsidRDefault="000B44F7" w:rsidP="000B44F7">
            <w:pPr>
              <w:pStyle w:val="BodyText"/>
              <w:spacing w:after="0"/>
              <w:jc w:val="left"/>
              <w:rPr>
                <w:rFonts w:ascii="Courier New" w:hAnsi="Courier New" w:cs="Courier New"/>
                <w:sz w:val="18"/>
                <w:szCs w:val="18"/>
                <w:lang w:val="en-US"/>
              </w:rPr>
            </w:pPr>
            <w:r w:rsidRPr="000B44F7">
              <w:rPr>
                <w:rFonts w:ascii="Courier New" w:hAnsi="Courier New" w:cs="Courier New"/>
                <w:sz w:val="18"/>
                <w:szCs w:val="18"/>
                <w:lang w:val="en-US"/>
              </w:rPr>
              <w:t xml:space="preserve">    constructor(</w:t>
            </w:r>
          </w:p>
          <w:p w14:paraId="4915F99B" w14:textId="77777777" w:rsidR="000B44F7" w:rsidRPr="000B44F7" w:rsidRDefault="000B44F7" w:rsidP="000B44F7">
            <w:pPr>
              <w:pStyle w:val="BodyText"/>
              <w:spacing w:after="0"/>
              <w:jc w:val="left"/>
              <w:rPr>
                <w:rFonts w:ascii="Courier New" w:hAnsi="Courier New" w:cs="Courier New"/>
                <w:sz w:val="18"/>
                <w:szCs w:val="18"/>
                <w:lang w:val="en-US"/>
              </w:rPr>
            </w:pPr>
            <w:r w:rsidRPr="000B44F7">
              <w:rPr>
                <w:rFonts w:ascii="Courier New" w:hAnsi="Courier New" w:cs="Courier New"/>
                <w:sz w:val="18"/>
                <w:szCs w:val="18"/>
                <w:lang w:val="en-US"/>
              </w:rPr>
              <w:t xml:space="preserve">        private nodeService: NodeService,</w:t>
            </w:r>
          </w:p>
          <w:p w14:paraId="6B158CD1" w14:textId="77777777" w:rsidR="000B44F7" w:rsidRPr="000B44F7" w:rsidRDefault="000B44F7" w:rsidP="000B44F7">
            <w:pPr>
              <w:pStyle w:val="BodyText"/>
              <w:spacing w:after="0"/>
              <w:jc w:val="left"/>
              <w:rPr>
                <w:rFonts w:ascii="Courier New" w:hAnsi="Courier New" w:cs="Courier New"/>
                <w:sz w:val="18"/>
                <w:szCs w:val="18"/>
                <w:lang w:val="en-US"/>
              </w:rPr>
            </w:pPr>
            <w:r w:rsidRPr="000B44F7">
              <w:rPr>
                <w:rFonts w:ascii="Courier New" w:hAnsi="Courier New" w:cs="Courier New"/>
                <w:sz w:val="18"/>
                <w:szCs w:val="18"/>
                <w:lang w:val="en-US"/>
              </w:rPr>
              <w:t xml:space="preserve">        private route: ActivatedRoute,</w:t>
            </w:r>
          </w:p>
          <w:p w14:paraId="34C82224" w14:textId="77777777" w:rsidR="000B44F7" w:rsidRPr="000B44F7" w:rsidRDefault="000B44F7" w:rsidP="000B44F7">
            <w:pPr>
              <w:pStyle w:val="BodyText"/>
              <w:spacing w:after="0"/>
              <w:jc w:val="left"/>
              <w:rPr>
                <w:rFonts w:ascii="Courier New" w:hAnsi="Courier New" w:cs="Courier New"/>
                <w:sz w:val="18"/>
                <w:szCs w:val="18"/>
                <w:lang w:val="en-US"/>
              </w:rPr>
            </w:pPr>
            <w:r w:rsidRPr="000B44F7">
              <w:rPr>
                <w:rFonts w:ascii="Courier New" w:hAnsi="Courier New" w:cs="Courier New"/>
                <w:sz w:val="18"/>
                <w:szCs w:val="18"/>
                <w:lang w:val="en-US"/>
              </w:rPr>
              <w:t xml:space="preserve">        private credentialsService: CredentialsService,</w:t>
            </w:r>
          </w:p>
          <w:p w14:paraId="7CD28E6C" w14:textId="77777777" w:rsidR="000B44F7" w:rsidRPr="000B44F7" w:rsidRDefault="000B44F7" w:rsidP="000B44F7">
            <w:pPr>
              <w:pStyle w:val="BodyText"/>
              <w:spacing w:after="0"/>
              <w:jc w:val="left"/>
              <w:rPr>
                <w:rFonts w:ascii="Courier New" w:hAnsi="Courier New" w:cs="Courier New"/>
                <w:sz w:val="18"/>
                <w:szCs w:val="18"/>
                <w:lang w:val="en-US"/>
              </w:rPr>
            </w:pPr>
            <w:r w:rsidRPr="000B44F7">
              <w:rPr>
                <w:rFonts w:ascii="Courier New" w:hAnsi="Courier New" w:cs="Courier New"/>
                <w:sz w:val="18"/>
                <w:szCs w:val="18"/>
                <w:lang w:val="en-US"/>
              </w:rPr>
              <w:t xml:space="preserve">        private router: Router</w:t>
            </w:r>
          </w:p>
          <w:p w14:paraId="34AED326" w14:textId="77777777" w:rsidR="000B44F7" w:rsidRPr="000B44F7" w:rsidRDefault="000B44F7" w:rsidP="000B44F7">
            <w:pPr>
              <w:pStyle w:val="BodyText"/>
              <w:spacing w:after="0"/>
              <w:jc w:val="left"/>
              <w:rPr>
                <w:rFonts w:ascii="Courier New" w:hAnsi="Courier New" w:cs="Courier New"/>
                <w:sz w:val="18"/>
                <w:szCs w:val="18"/>
                <w:lang w:val="en-US"/>
              </w:rPr>
            </w:pPr>
            <w:r w:rsidRPr="000B44F7">
              <w:rPr>
                <w:rFonts w:ascii="Courier New" w:hAnsi="Courier New" w:cs="Courier New"/>
                <w:sz w:val="18"/>
                <w:szCs w:val="18"/>
                <w:lang w:val="en-US"/>
              </w:rPr>
              <w:t xml:space="preserve">    ) {}</w:t>
            </w:r>
          </w:p>
          <w:p w14:paraId="31E733D8" w14:textId="77777777" w:rsidR="000B44F7" w:rsidRPr="000B44F7" w:rsidRDefault="000B44F7" w:rsidP="000B44F7">
            <w:pPr>
              <w:pStyle w:val="BodyText"/>
              <w:spacing w:after="0"/>
              <w:jc w:val="left"/>
              <w:rPr>
                <w:rFonts w:ascii="Courier New" w:hAnsi="Courier New" w:cs="Courier New"/>
                <w:sz w:val="18"/>
                <w:szCs w:val="18"/>
                <w:lang w:val="en-US"/>
              </w:rPr>
            </w:pPr>
          </w:p>
          <w:p w14:paraId="0DBCB38C" w14:textId="77777777" w:rsidR="000B44F7" w:rsidRPr="000B44F7" w:rsidRDefault="000B44F7" w:rsidP="000B44F7">
            <w:pPr>
              <w:pStyle w:val="BodyText"/>
              <w:spacing w:after="0"/>
              <w:jc w:val="left"/>
              <w:rPr>
                <w:rFonts w:ascii="Courier New" w:hAnsi="Courier New" w:cs="Courier New"/>
                <w:sz w:val="18"/>
                <w:szCs w:val="18"/>
                <w:lang w:val="en-US"/>
              </w:rPr>
            </w:pPr>
            <w:r w:rsidRPr="000B44F7">
              <w:rPr>
                <w:rFonts w:ascii="Courier New" w:hAnsi="Courier New" w:cs="Courier New"/>
                <w:sz w:val="18"/>
                <w:szCs w:val="18"/>
                <w:lang w:val="en-US"/>
              </w:rPr>
              <w:t xml:space="preserve">    ngOnInit() {</w:t>
            </w:r>
          </w:p>
          <w:p w14:paraId="1B40BFAE" w14:textId="77777777" w:rsidR="000B44F7" w:rsidRPr="000B44F7" w:rsidRDefault="000B44F7" w:rsidP="000B44F7">
            <w:pPr>
              <w:pStyle w:val="BodyText"/>
              <w:spacing w:after="0"/>
              <w:jc w:val="left"/>
              <w:rPr>
                <w:rFonts w:ascii="Courier New" w:hAnsi="Courier New" w:cs="Courier New"/>
                <w:sz w:val="18"/>
                <w:szCs w:val="18"/>
                <w:lang w:val="en-US"/>
              </w:rPr>
            </w:pPr>
            <w:r w:rsidRPr="000B44F7">
              <w:rPr>
                <w:rFonts w:ascii="Courier New" w:hAnsi="Courier New" w:cs="Courier New"/>
                <w:sz w:val="18"/>
                <w:szCs w:val="18"/>
                <w:lang w:val="en-US"/>
              </w:rPr>
              <w:t xml:space="preserve">        this.route.params</w:t>
            </w:r>
          </w:p>
          <w:p w14:paraId="1E062412" w14:textId="77777777" w:rsidR="000B44F7" w:rsidRPr="000B44F7" w:rsidRDefault="000B44F7" w:rsidP="000B44F7">
            <w:pPr>
              <w:pStyle w:val="BodyText"/>
              <w:spacing w:after="0"/>
              <w:jc w:val="left"/>
              <w:rPr>
                <w:rFonts w:ascii="Courier New" w:hAnsi="Courier New" w:cs="Courier New"/>
                <w:sz w:val="18"/>
                <w:szCs w:val="18"/>
                <w:lang w:val="en-US"/>
              </w:rPr>
            </w:pPr>
            <w:r w:rsidRPr="000B44F7">
              <w:rPr>
                <w:rFonts w:ascii="Courier New" w:hAnsi="Courier New" w:cs="Courier New"/>
                <w:sz w:val="18"/>
                <w:szCs w:val="18"/>
                <w:lang w:val="en-US"/>
              </w:rPr>
              <w:t xml:space="preserve">            .switchMap((params: Params) =&gt; this.nodeService.getNode(params['id']))</w:t>
            </w:r>
          </w:p>
          <w:p w14:paraId="6CA2804E" w14:textId="77777777" w:rsidR="000B44F7" w:rsidRPr="000B44F7" w:rsidRDefault="000B44F7" w:rsidP="000B44F7">
            <w:pPr>
              <w:pStyle w:val="BodyText"/>
              <w:spacing w:after="0"/>
              <w:jc w:val="left"/>
              <w:rPr>
                <w:rFonts w:ascii="Courier New" w:hAnsi="Courier New" w:cs="Courier New"/>
                <w:sz w:val="18"/>
                <w:szCs w:val="18"/>
                <w:lang w:val="en-US"/>
              </w:rPr>
            </w:pPr>
            <w:r w:rsidRPr="000B44F7">
              <w:rPr>
                <w:rFonts w:ascii="Courier New" w:hAnsi="Courier New" w:cs="Courier New"/>
                <w:sz w:val="18"/>
                <w:szCs w:val="18"/>
                <w:lang w:val="en-US"/>
              </w:rPr>
              <w:t xml:space="preserve">            .subscribe(</w:t>
            </w:r>
          </w:p>
          <w:p w14:paraId="31213243" w14:textId="77777777" w:rsidR="000B44F7" w:rsidRPr="000B44F7" w:rsidRDefault="000B44F7" w:rsidP="000B44F7">
            <w:pPr>
              <w:pStyle w:val="BodyText"/>
              <w:spacing w:after="0"/>
              <w:jc w:val="left"/>
              <w:rPr>
                <w:rFonts w:ascii="Courier New" w:hAnsi="Courier New" w:cs="Courier New"/>
                <w:sz w:val="18"/>
                <w:szCs w:val="18"/>
                <w:lang w:val="en-US"/>
              </w:rPr>
            </w:pPr>
            <w:r w:rsidRPr="000B44F7">
              <w:rPr>
                <w:rFonts w:ascii="Courier New" w:hAnsi="Courier New" w:cs="Courier New"/>
                <w:sz w:val="18"/>
                <w:szCs w:val="18"/>
                <w:lang w:val="en-US"/>
              </w:rPr>
              <w:t xml:space="preserve">                node =&gt; this.setUpNode(node),</w:t>
            </w:r>
          </w:p>
          <w:p w14:paraId="61920CFA" w14:textId="77777777" w:rsidR="000B44F7" w:rsidRPr="000B44F7" w:rsidRDefault="000B44F7" w:rsidP="000B44F7">
            <w:pPr>
              <w:pStyle w:val="BodyText"/>
              <w:spacing w:after="0"/>
              <w:jc w:val="left"/>
              <w:rPr>
                <w:rFonts w:ascii="Courier New" w:hAnsi="Courier New" w:cs="Courier New"/>
                <w:sz w:val="18"/>
                <w:szCs w:val="18"/>
                <w:lang w:val="en-US"/>
              </w:rPr>
            </w:pPr>
            <w:r w:rsidRPr="000B44F7">
              <w:rPr>
                <w:rFonts w:ascii="Courier New" w:hAnsi="Courier New" w:cs="Courier New"/>
                <w:sz w:val="18"/>
                <w:szCs w:val="18"/>
                <w:lang w:val="en-US"/>
              </w:rPr>
              <w:t xml:space="preserve">                error =&gt; console.log(error)</w:t>
            </w:r>
          </w:p>
          <w:p w14:paraId="3B08CE74" w14:textId="77777777" w:rsidR="000B44F7" w:rsidRPr="000B44F7" w:rsidRDefault="000B44F7" w:rsidP="000B44F7">
            <w:pPr>
              <w:pStyle w:val="BodyText"/>
              <w:spacing w:after="0"/>
              <w:jc w:val="left"/>
              <w:rPr>
                <w:rFonts w:ascii="Courier New" w:hAnsi="Courier New" w:cs="Courier New"/>
                <w:sz w:val="18"/>
                <w:szCs w:val="18"/>
                <w:lang w:val="en-US"/>
              </w:rPr>
            </w:pPr>
            <w:r w:rsidRPr="000B44F7">
              <w:rPr>
                <w:rFonts w:ascii="Courier New" w:hAnsi="Courier New" w:cs="Courier New"/>
                <w:sz w:val="18"/>
                <w:szCs w:val="18"/>
                <w:lang w:val="en-US"/>
              </w:rPr>
              <w:t xml:space="preserve">            );</w:t>
            </w:r>
          </w:p>
          <w:p w14:paraId="5BE506BD" w14:textId="77777777" w:rsidR="000B44F7" w:rsidRPr="000B44F7" w:rsidRDefault="000B44F7" w:rsidP="000B44F7">
            <w:pPr>
              <w:pStyle w:val="BodyText"/>
              <w:spacing w:after="0"/>
              <w:jc w:val="left"/>
              <w:rPr>
                <w:rFonts w:ascii="Courier New" w:hAnsi="Courier New" w:cs="Courier New"/>
                <w:sz w:val="18"/>
                <w:szCs w:val="18"/>
                <w:lang w:val="en-US"/>
              </w:rPr>
            </w:pPr>
            <w:r w:rsidRPr="000B44F7">
              <w:rPr>
                <w:rFonts w:ascii="Courier New" w:hAnsi="Courier New" w:cs="Courier New"/>
                <w:sz w:val="18"/>
                <w:szCs w:val="18"/>
                <w:lang w:val="en-US"/>
              </w:rPr>
              <w:t xml:space="preserve">    }</w:t>
            </w:r>
          </w:p>
          <w:p w14:paraId="7C406F40" w14:textId="77777777" w:rsidR="000B44F7" w:rsidRPr="000B44F7" w:rsidRDefault="000B44F7" w:rsidP="000B44F7">
            <w:pPr>
              <w:pStyle w:val="BodyText"/>
              <w:spacing w:after="0"/>
              <w:jc w:val="left"/>
              <w:rPr>
                <w:rFonts w:ascii="Courier New" w:hAnsi="Courier New" w:cs="Courier New"/>
                <w:sz w:val="18"/>
                <w:szCs w:val="18"/>
                <w:lang w:val="en-US"/>
              </w:rPr>
            </w:pPr>
          </w:p>
          <w:p w14:paraId="4EF8EE59" w14:textId="77777777" w:rsidR="000B44F7" w:rsidRPr="000B44F7" w:rsidRDefault="000B44F7" w:rsidP="000B44F7">
            <w:pPr>
              <w:pStyle w:val="BodyText"/>
              <w:spacing w:after="0"/>
              <w:jc w:val="left"/>
              <w:rPr>
                <w:rFonts w:ascii="Courier New" w:hAnsi="Courier New" w:cs="Courier New"/>
                <w:sz w:val="18"/>
                <w:szCs w:val="18"/>
                <w:lang w:val="en-US"/>
              </w:rPr>
            </w:pPr>
            <w:r w:rsidRPr="000B44F7">
              <w:rPr>
                <w:rFonts w:ascii="Courier New" w:hAnsi="Courier New" w:cs="Courier New"/>
                <w:sz w:val="18"/>
                <w:szCs w:val="18"/>
                <w:lang w:val="en-US"/>
              </w:rPr>
              <w:t xml:space="preserve">    edit(): void {</w:t>
            </w:r>
          </w:p>
          <w:p w14:paraId="3EDCAF2A" w14:textId="77777777" w:rsidR="000B44F7" w:rsidRPr="000B44F7" w:rsidRDefault="000B44F7" w:rsidP="000B44F7">
            <w:pPr>
              <w:pStyle w:val="BodyText"/>
              <w:spacing w:after="0"/>
              <w:jc w:val="left"/>
              <w:rPr>
                <w:rFonts w:ascii="Courier New" w:hAnsi="Courier New" w:cs="Courier New"/>
                <w:sz w:val="18"/>
                <w:szCs w:val="18"/>
                <w:lang w:val="en-US"/>
              </w:rPr>
            </w:pPr>
            <w:r w:rsidRPr="000B44F7">
              <w:rPr>
                <w:rFonts w:ascii="Courier New" w:hAnsi="Courier New" w:cs="Courier New"/>
                <w:sz w:val="18"/>
                <w:szCs w:val="18"/>
                <w:lang w:val="en-US"/>
              </w:rPr>
              <w:t xml:space="preserve">        this.router.navigate(['/nodes/edit', this.node.id]);</w:t>
            </w:r>
          </w:p>
          <w:p w14:paraId="3338A823" w14:textId="77777777" w:rsidR="000B44F7" w:rsidRPr="000B44F7" w:rsidRDefault="000B44F7" w:rsidP="000B44F7">
            <w:pPr>
              <w:pStyle w:val="BodyText"/>
              <w:spacing w:after="0"/>
              <w:jc w:val="left"/>
              <w:rPr>
                <w:rFonts w:ascii="Courier New" w:hAnsi="Courier New" w:cs="Courier New"/>
                <w:sz w:val="18"/>
                <w:szCs w:val="18"/>
                <w:lang w:val="en-US"/>
              </w:rPr>
            </w:pPr>
            <w:r w:rsidRPr="000B44F7">
              <w:rPr>
                <w:rFonts w:ascii="Courier New" w:hAnsi="Courier New" w:cs="Courier New"/>
                <w:sz w:val="18"/>
                <w:szCs w:val="18"/>
                <w:lang w:val="en-US"/>
              </w:rPr>
              <w:t xml:space="preserve">    }</w:t>
            </w:r>
          </w:p>
          <w:p w14:paraId="1F97244D" w14:textId="77777777" w:rsidR="000B44F7" w:rsidRPr="000B44F7" w:rsidRDefault="000B44F7" w:rsidP="000B44F7">
            <w:pPr>
              <w:pStyle w:val="BodyText"/>
              <w:spacing w:after="0"/>
              <w:jc w:val="left"/>
              <w:rPr>
                <w:rFonts w:ascii="Courier New" w:hAnsi="Courier New" w:cs="Courier New"/>
                <w:sz w:val="18"/>
                <w:szCs w:val="18"/>
                <w:lang w:val="en-US"/>
              </w:rPr>
            </w:pPr>
          </w:p>
          <w:p w14:paraId="045872CC" w14:textId="77777777" w:rsidR="000B44F7" w:rsidRPr="000B44F7" w:rsidRDefault="000B44F7" w:rsidP="000B44F7">
            <w:pPr>
              <w:pStyle w:val="BodyText"/>
              <w:spacing w:after="0"/>
              <w:jc w:val="left"/>
              <w:rPr>
                <w:rFonts w:ascii="Courier New" w:hAnsi="Courier New" w:cs="Courier New"/>
                <w:sz w:val="18"/>
                <w:szCs w:val="18"/>
                <w:lang w:val="en-US"/>
              </w:rPr>
            </w:pPr>
            <w:r w:rsidRPr="000B44F7">
              <w:rPr>
                <w:rFonts w:ascii="Courier New" w:hAnsi="Courier New" w:cs="Courier New"/>
                <w:sz w:val="18"/>
                <w:szCs w:val="18"/>
                <w:lang w:val="en-US"/>
              </w:rPr>
              <w:lastRenderedPageBreak/>
              <w:t xml:space="preserve">    private setUpNode(node: Node): void {</w:t>
            </w:r>
          </w:p>
          <w:p w14:paraId="5038A0E6" w14:textId="77777777" w:rsidR="000B44F7" w:rsidRPr="000B44F7" w:rsidRDefault="000B44F7" w:rsidP="000B44F7">
            <w:pPr>
              <w:pStyle w:val="BodyText"/>
              <w:spacing w:after="0"/>
              <w:jc w:val="left"/>
              <w:rPr>
                <w:rFonts w:ascii="Courier New" w:hAnsi="Courier New" w:cs="Courier New"/>
                <w:sz w:val="18"/>
                <w:szCs w:val="18"/>
                <w:lang w:val="en-US"/>
              </w:rPr>
            </w:pPr>
            <w:r w:rsidRPr="000B44F7">
              <w:rPr>
                <w:rFonts w:ascii="Courier New" w:hAnsi="Courier New" w:cs="Courier New"/>
                <w:sz w:val="18"/>
                <w:szCs w:val="18"/>
                <w:lang w:val="en-US"/>
              </w:rPr>
              <w:t xml:space="preserve">        this.node = node;</w:t>
            </w:r>
          </w:p>
          <w:p w14:paraId="27817884" w14:textId="77777777" w:rsidR="000B44F7" w:rsidRPr="000B44F7" w:rsidRDefault="000B44F7" w:rsidP="000B44F7">
            <w:pPr>
              <w:pStyle w:val="BodyText"/>
              <w:spacing w:after="0"/>
              <w:jc w:val="left"/>
              <w:rPr>
                <w:rFonts w:ascii="Courier New" w:hAnsi="Courier New" w:cs="Courier New"/>
                <w:sz w:val="18"/>
                <w:szCs w:val="18"/>
                <w:lang w:val="en-US"/>
              </w:rPr>
            </w:pPr>
            <w:r w:rsidRPr="000B44F7">
              <w:rPr>
                <w:rFonts w:ascii="Courier New" w:hAnsi="Courier New" w:cs="Courier New"/>
                <w:sz w:val="18"/>
                <w:szCs w:val="18"/>
                <w:lang w:val="en-US"/>
              </w:rPr>
              <w:t xml:space="preserve">        this.is_mine = (node.user == this.credentialsService.getUser().username) ?</w:t>
            </w:r>
          </w:p>
          <w:p w14:paraId="2CF91514" w14:textId="77777777" w:rsidR="000B44F7" w:rsidRPr="000B44F7" w:rsidRDefault="000B44F7" w:rsidP="000B44F7">
            <w:pPr>
              <w:pStyle w:val="BodyText"/>
              <w:spacing w:after="0"/>
              <w:jc w:val="left"/>
              <w:rPr>
                <w:rFonts w:ascii="Courier New" w:hAnsi="Courier New" w:cs="Courier New"/>
                <w:sz w:val="18"/>
                <w:szCs w:val="18"/>
                <w:lang w:val="en-US"/>
              </w:rPr>
            </w:pPr>
            <w:r w:rsidRPr="000B44F7">
              <w:rPr>
                <w:rFonts w:ascii="Courier New" w:hAnsi="Courier New" w:cs="Courier New"/>
                <w:sz w:val="18"/>
                <w:szCs w:val="18"/>
                <w:lang w:val="en-US"/>
              </w:rPr>
              <w:t xml:space="preserve">            true: false;</w:t>
            </w:r>
          </w:p>
          <w:p w14:paraId="6AAA71C9" w14:textId="77777777" w:rsidR="000B44F7" w:rsidRPr="000B44F7" w:rsidRDefault="000B44F7" w:rsidP="000B44F7">
            <w:pPr>
              <w:pStyle w:val="BodyText"/>
              <w:spacing w:after="0"/>
              <w:jc w:val="left"/>
              <w:rPr>
                <w:rFonts w:ascii="Courier New" w:hAnsi="Courier New" w:cs="Courier New"/>
                <w:sz w:val="18"/>
                <w:szCs w:val="18"/>
                <w:lang w:val="en-US"/>
              </w:rPr>
            </w:pPr>
            <w:r w:rsidRPr="000B44F7">
              <w:rPr>
                <w:rFonts w:ascii="Courier New" w:hAnsi="Courier New" w:cs="Courier New"/>
                <w:sz w:val="18"/>
                <w:szCs w:val="18"/>
                <w:lang w:val="en-US"/>
              </w:rPr>
              <w:t xml:space="preserve">        this.links = [</w:t>
            </w:r>
          </w:p>
          <w:p w14:paraId="27DC1DD6" w14:textId="77777777" w:rsidR="000B44F7" w:rsidRPr="000B44F7" w:rsidRDefault="000B44F7" w:rsidP="000B44F7">
            <w:pPr>
              <w:pStyle w:val="BodyText"/>
              <w:spacing w:after="0"/>
              <w:jc w:val="left"/>
              <w:rPr>
                <w:rFonts w:ascii="Courier New" w:hAnsi="Courier New" w:cs="Courier New"/>
                <w:sz w:val="18"/>
                <w:szCs w:val="18"/>
                <w:lang w:val="en-US"/>
              </w:rPr>
            </w:pPr>
            <w:r w:rsidRPr="000B44F7">
              <w:rPr>
                <w:rFonts w:ascii="Courier New" w:hAnsi="Courier New" w:cs="Courier New"/>
                <w:sz w:val="18"/>
                <w:szCs w:val="18"/>
                <w:lang w:val="en-US"/>
              </w:rPr>
              <w:t xml:space="preserve">            { label: "Home", url: "/" },</w:t>
            </w:r>
          </w:p>
          <w:p w14:paraId="42717136" w14:textId="77777777" w:rsidR="000B44F7" w:rsidRPr="000B44F7" w:rsidRDefault="000B44F7" w:rsidP="000B44F7">
            <w:pPr>
              <w:pStyle w:val="BodyText"/>
              <w:spacing w:after="0"/>
              <w:jc w:val="left"/>
              <w:rPr>
                <w:rFonts w:ascii="Courier New" w:hAnsi="Courier New" w:cs="Courier New"/>
                <w:sz w:val="18"/>
                <w:szCs w:val="18"/>
                <w:lang w:val="en-US"/>
              </w:rPr>
            </w:pPr>
            <w:r w:rsidRPr="000B44F7">
              <w:rPr>
                <w:rFonts w:ascii="Courier New" w:hAnsi="Courier New" w:cs="Courier New"/>
                <w:sz w:val="18"/>
                <w:szCs w:val="18"/>
                <w:lang w:val="en-US"/>
              </w:rPr>
              <w:t xml:space="preserve">            { label: "Nodes", url: "/nodes/" },</w:t>
            </w:r>
          </w:p>
          <w:p w14:paraId="1510EFA0" w14:textId="77777777" w:rsidR="000B44F7" w:rsidRPr="000B44F7" w:rsidRDefault="000B44F7" w:rsidP="000B44F7">
            <w:pPr>
              <w:pStyle w:val="BodyText"/>
              <w:spacing w:after="0"/>
              <w:jc w:val="left"/>
              <w:rPr>
                <w:rFonts w:ascii="Courier New" w:hAnsi="Courier New" w:cs="Courier New"/>
                <w:sz w:val="18"/>
                <w:szCs w:val="18"/>
                <w:lang w:val="en-US"/>
              </w:rPr>
            </w:pPr>
            <w:r w:rsidRPr="000B44F7">
              <w:rPr>
                <w:rFonts w:ascii="Courier New" w:hAnsi="Courier New" w:cs="Courier New"/>
                <w:sz w:val="18"/>
                <w:szCs w:val="18"/>
                <w:lang w:val="en-US"/>
              </w:rPr>
              <w:t xml:space="preserve">            { label: this.node.label, url: "/" , is_active: true}</w:t>
            </w:r>
          </w:p>
          <w:p w14:paraId="45C579C8" w14:textId="77777777" w:rsidR="000B44F7" w:rsidRPr="000B44F7" w:rsidRDefault="000B44F7" w:rsidP="000B44F7">
            <w:pPr>
              <w:pStyle w:val="BodyText"/>
              <w:spacing w:after="0"/>
              <w:jc w:val="left"/>
              <w:rPr>
                <w:rFonts w:ascii="Courier New" w:hAnsi="Courier New" w:cs="Courier New"/>
                <w:sz w:val="18"/>
                <w:szCs w:val="18"/>
                <w:lang w:val="en-US"/>
              </w:rPr>
            </w:pPr>
            <w:r w:rsidRPr="000B44F7">
              <w:rPr>
                <w:rFonts w:ascii="Courier New" w:hAnsi="Courier New" w:cs="Courier New"/>
                <w:sz w:val="18"/>
                <w:szCs w:val="18"/>
                <w:lang w:val="en-US"/>
              </w:rPr>
              <w:t xml:space="preserve">        ];</w:t>
            </w:r>
          </w:p>
          <w:p w14:paraId="43DDD163" w14:textId="77777777" w:rsidR="000B44F7" w:rsidRPr="000B44F7" w:rsidRDefault="000B44F7" w:rsidP="000B44F7">
            <w:pPr>
              <w:pStyle w:val="BodyText"/>
              <w:spacing w:after="0"/>
              <w:jc w:val="left"/>
              <w:rPr>
                <w:rFonts w:ascii="Courier New" w:hAnsi="Courier New" w:cs="Courier New"/>
                <w:sz w:val="18"/>
                <w:szCs w:val="18"/>
                <w:lang w:val="en-US"/>
              </w:rPr>
            </w:pPr>
            <w:r w:rsidRPr="000B44F7">
              <w:rPr>
                <w:rFonts w:ascii="Courier New" w:hAnsi="Courier New" w:cs="Courier New"/>
                <w:sz w:val="18"/>
                <w:szCs w:val="18"/>
                <w:lang w:val="en-US"/>
              </w:rPr>
              <w:t xml:space="preserve">    }</w:t>
            </w:r>
          </w:p>
          <w:p w14:paraId="2FB693BD" w14:textId="77777777" w:rsidR="000B44F7" w:rsidRPr="00503E22" w:rsidRDefault="000B44F7" w:rsidP="000B44F7">
            <w:pPr>
              <w:pStyle w:val="BodyText"/>
              <w:keepNext/>
              <w:spacing w:after="0"/>
              <w:jc w:val="left"/>
              <w:rPr>
                <w:rFonts w:ascii="Courier New" w:hAnsi="Courier New" w:cs="Courier New"/>
                <w:sz w:val="18"/>
                <w:szCs w:val="18"/>
                <w:lang w:val="en-US"/>
              </w:rPr>
            </w:pPr>
            <w:r w:rsidRPr="000B44F7">
              <w:rPr>
                <w:rFonts w:ascii="Courier New" w:hAnsi="Courier New" w:cs="Courier New"/>
                <w:sz w:val="18"/>
                <w:szCs w:val="18"/>
                <w:lang w:val="en-US"/>
              </w:rPr>
              <w:t>}</w:t>
            </w:r>
          </w:p>
        </w:tc>
      </w:tr>
    </w:tbl>
    <w:p w14:paraId="0263B3DA" w14:textId="77777777" w:rsidR="000B44F7" w:rsidRDefault="000B44F7" w:rsidP="00DC4B8F">
      <w:pPr>
        <w:pStyle w:val="BodyText"/>
        <w:spacing w:before="240"/>
        <w:ind w:left="720" w:hanging="360"/>
        <w:rPr>
          <w:lang w:val="en-US"/>
        </w:rPr>
      </w:pPr>
      <w:r>
        <w:rPr>
          <w:lang w:val="en-US"/>
        </w:rPr>
        <w:t>Penjelasan dari potongan kode program diatas adalah:</w:t>
      </w:r>
    </w:p>
    <w:p w14:paraId="45F75317" w14:textId="77777777" w:rsidR="00212BA0" w:rsidRPr="00212BA0" w:rsidRDefault="00212BA0" w:rsidP="00E02D4A">
      <w:pPr>
        <w:pStyle w:val="Code"/>
        <w:numPr>
          <w:ilvl w:val="0"/>
          <w:numId w:val="52"/>
        </w:numPr>
        <w:jc w:val="both"/>
        <w:rPr>
          <w:lang w:val="en-US"/>
        </w:rPr>
      </w:pPr>
      <w:r w:rsidRPr="000B44F7">
        <w:rPr>
          <w:rStyle w:val="BodyTextFirstIndentChar"/>
          <w:lang w:val="en-US"/>
        </w:rPr>
        <w:t>Baris 3-6, deklarasi component</w:t>
      </w:r>
      <w:r>
        <w:rPr>
          <w:rStyle w:val="BodyTextFirstIndentChar"/>
          <w:lang w:val="en-US"/>
        </w:rPr>
        <w:t xml:space="preserve"> </w:t>
      </w:r>
      <w:r w:rsidRPr="000B44F7">
        <w:rPr>
          <w:rFonts w:ascii="Courier New" w:hAnsi="Courier New" w:cs="Courier New"/>
          <w:szCs w:val="18"/>
          <w:lang w:val="en-US"/>
        </w:rPr>
        <w:t xml:space="preserve">NodeDetailComponent </w:t>
      </w:r>
      <w:r w:rsidRPr="000B44F7">
        <w:rPr>
          <w:rStyle w:val="BodyTextFirstIndentChar"/>
          <w:lang w:val="en-US"/>
        </w:rPr>
        <w:t xml:space="preserve">yang mengimplementasi interface </w:t>
      </w:r>
      <w:r w:rsidRPr="000B44F7">
        <w:rPr>
          <w:rFonts w:ascii="Courier New" w:hAnsi="Courier New" w:cs="Courier New"/>
          <w:szCs w:val="18"/>
          <w:lang w:val="en-US"/>
        </w:rPr>
        <w:t>OnInit</w:t>
      </w:r>
      <w:r w:rsidRPr="000B44F7">
        <w:rPr>
          <w:lang w:val="en-US"/>
        </w:rPr>
        <w:t>.</w:t>
      </w:r>
    </w:p>
    <w:p w14:paraId="3C3B693B" w14:textId="77777777" w:rsidR="000B44F7" w:rsidRDefault="000B44F7" w:rsidP="00E02D4A">
      <w:pPr>
        <w:pStyle w:val="BodyText"/>
        <w:numPr>
          <w:ilvl w:val="0"/>
          <w:numId w:val="52"/>
        </w:numPr>
        <w:rPr>
          <w:lang w:val="en-US"/>
        </w:rPr>
      </w:pPr>
      <w:r>
        <w:rPr>
          <w:lang w:val="en-US"/>
        </w:rPr>
        <w:t xml:space="preserve">Baris </w:t>
      </w:r>
      <w:r w:rsidR="009233E8">
        <w:rPr>
          <w:lang w:val="en-US"/>
        </w:rPr>
        <w:t>7</w:t>
      </w:r>
      <w:r>
        <w:rPr>
          <w:lang w:val="en-US"/>
        </w:rPr>
        <w:t xml:space="preserve">, deklarasi variabel </w:t>
      </w:r>
      <w:r w:rsidR="009233E8">
        <w:rPr>
          <w:rFonts w:ascii="Courier New" w:hAnsi="Courier New" w:cs="Courier New"/>
          <w:sz w:val="20"/>
          <w:szCs w:val="18"/>
          <w:lang w:val="en-US"/>
        </w:rPr>
        <w:t>node</w:t>
      </w:r>
      <w:r>
        <w:rPr>
          <w:i/>
          <w:lang w:val="en-US"/>
        </w:rPr>
        <w:t xml:space="preserve"> </w:t>
      </w:r>
      <w:r>
        <w:rPr>
          <w:lang w:val="en-US"/>
        </w:rPr>
        <w:t xml:space="preserve">untuk menampung </w:t>
      </w:r>
      <w:r>
        <w:rPr>
          <w:i/>
          <w:lang w:val="en-US"/>
        </w:rPr>
        <w:t xml:space="preserve">object </w:t>
      </w:r>
      <w:r>
        <w:rPr>
          <w:lang w:val="en-US"/>
        </w:rPr>
        <w:t>perangkat node yang nantinya didapatkan dari web service.</w:t>
      </w:r>
    </w:p>
    <w:p w14:paraId="4E40DF0A" w14:textId="77777777" w:rsidR="000B44F7" w:rsidRDefault="009233E8" w:rsidP="00E02D4A">
      <w:pPr>
        <w:pStyle w:val="BodyText"/>
        <w:numPr>
          <w:ilvl w:val="0"/>
          <w:numId w:val="52"/>
        </w:numPr>
        <w:rPr>
          <w:lang w:val="en-US"/>
        </w:rPr>
      </w:pPr>
      <w:r>
        <w:rPr>
          <w:lang w:val="en-US"/>
        </w:rPr>
        <w:t>Baris 8</w:t>
      </w:r>
      <w:r w:rsidR="000B44F7">
        <w:rPr>
          <w:lang w:val="en-US"/>
        </w:rPr>
        <w:t xml:space="preserve">, deklarasi variabel </w:t>
      </w:r>
      <w:r w:rsidR="000B44F7" w:rsidRPr="00015371">
        <w:rPr>
          <w:rFonts w:ascii="Courier New" w:hAnsi="Courier New" w:cs="Courier New"/>
          <w:sz w:val="20"/>
          <w:szCs w:val="18"/>
          <w:lang w:val="en-US"/>
        </w:rPr>
        <w:t>links</w:t>
      </w:r>
      <w:r w:rsidR="000B44F7">
        <w:rPr>
          <w:i/>
          <w:lang w:val="en-US"/>
        </w:rPr>
        <w:t xml:space="preserve"> </w:t>
      </w:r>
      <w:r w:rsidR="000B44F7">
        <w:rPr>
          <w:lang w:val="en-US"/>
        </w:rPr>
        <w:t>untuk menampung navigasi URL yang tersedia.</w:t>
      </w:r>
    </w:p>
    <w:p w14:paraId="29B95DF9" w14:textId="77777777" w:rsidR="000B44F7" w:rsidRDefault="009233E8" w:rsidP="00E02D4A">
      <w:pPr>
        <w:pStyle w:val="BodyText"/>
        <w:numPr>
          <w:ilvl w:val="0"/>
          <w:numId w:val="52"/>
        </w:numPr>
        <w:rPr>
          <w:lang w:val="en-US"/>
        </w:rPr>
      </w:pPr>
      <w:r>
        <w:rPr>
          <w:lang w:val="en-US"/>
        </w:rPr>
        <w:t xml:space="preserve">Baris 9, deklarasi variabel </w:t>
      </w:r>
      <w:r>
        <w:rPr>
          <w:rFonts w:ascii="Courier New" w:hAnsi="Courier New" w:cs="Courier New"/>
          <w:sz w:val="20"/>
          <w:szCs w:val="18"/>
          <w:lang w:val="en-US"/>
        </w:rPr>
        <w:t>is_mine</w:t>
      </w:r>
      <w:r>
        <w:rPr>
          <w:i/>
          <w:lang w:val="en-US"/>
        </w:rPr>
        <w:t xml:space="preserve"> </w:t>
      </w:r>
      <w:r>
        <w:rPr>
          <w:lang w:val="en-US"/>
        </w:rPr>
        <w:t xml:space="preserve">bertipe data </w:t>
      </w:r>
      <w:r>
        <w:rPr>
          <w:i/>
          <w:lang w:val="en-US"/>
        </w:rPr>
        <w:t>Boolean</w:t>
      </w:r>
      <w:r>
        <w:rPr>
          <w:lang w:val="en-US"/>
        </w:rPr>
        <w:t xml:space="preserve">. </w:t>
      </w:r>
      <w:r w:rsidR="005F663C">
        <w:rPr>
          <w:lang w:val="en-US"/>
        </w:rPr>
        <w:t>Nilai dari v</w:t>
      </w:r>
      <w:r>
        <w:rPr>
          <w:lang w:val="en-US"/>
        </w:rPr>
        <w:t xml:space="preserve">ariabel ini </w:t>
      </w:r>
      <w:r w:rsidR="005F663C">
        <w:rPr>
          <w:lang w:val="en-US"/>
        </w:rPr>
        <w:t xml:space="preserve">akan </w:t>
      </w:r>
      <w:r>
        <w:rPr>
          <w:lang w:val="en-US"/>
        </w:rPr>
        <w:t xml:space="preserve">menentukan </w:t>
      </w:r>
      <w:r w:rsidR="005F663C">
        <w:rPr>
          <w:lang w:val="en-US"/>
        </w:rPr>
        <w:t>ditampilkan atau tidaknya</w:t>
      </w:r>
      <w:r>
        <w:rPr>
          <w:lang w:val="en-US"/>
        </w:rPr>
        <w:t xml:space="preserve"> </w:t>
      </w:r>
      <w:r w:rsidRPr="009233E8">
        <w:rPr>
          <w:i/>
          <w:lang w:val="en-US"/>
        </w:rPr>
        <w:t>button</w:t>
      </w:r>
      <w:r>
        <w:rPr>
          <w:lang w:val="en-US"/>
        </w:rPr>
        <w:t xml:space="preserve"> Edit.</w:t>
      </w:r>
      <w:r w:rsidR="005F663C">
        <w:rPr>
          <w:lang w:val="en-US"/>
        </w:rPr>
        <w:t xml:space="preserve"> Jika perangkat node tersebut merupakan milik pengguna yang sedang terotentikasi, variabel ini akan bernilai </w:t>
      </w:r>
      <w:r w:rsidR="005F663C" w:rsidRPr="005F663C">
        <w:rPr>
          <w:rFonts w:ascii="Courier New" w:hAnsi="Courier New" w:cs="Courier New"/>
          <w:sz w:val="20"/>
          <w:szCs w:val="18"/>
          <w:lang w:val="en-US"/>
        </w:rPr>
        <w:t>true</w:t>
      </w:r>
      <w:r w:rsidR="005F663C">
        <w:rPr>
          <w:lang w:val="en-US"/>
        </w:rPr>
        <w:t xml:space="preserve">, jika tidak akan bernilai </w:t>
      </w:r>
      <w:r w:rsidR="005F663C" w:rsidRPr="005F663C">
        <w:rPr>
          <w:rFonts w:ascii="Courier New" w:hAnsi="Courier New" w:cs="Courier New"/>
          <w:sz w:val="20"/>
          <w:szCs w:val="18"/>
          <w:lang w:val="en-US"/>
        </w:rPr>
        <w:t>false</w:t>
      </w:r>
      <w:r w:rsidR="005F663C">
        <w:rPr>
          <w:lang w:val="en-US"/>
        </w:rPr>
        <w:t>.</w:t>
      </w:r>
    </w:p>
    <w:p w14:paraId="4756DD0B" w14:textId="77777777" w:rsidR="000B44F7" w:rsidRDefault="000B44F7" w:rsidP="00E02D4A">
      <w:pPr>
        <w:pStyle w:val="BodyTextFirstIndent"/>
        <w:numPr>
          <w:ilvl w:val="0"/>
          <w:numId w:val="52"/>
        </w:numPr>
        <w:rPr>
          <w:lang w:val="en-US"/>
        </w:rPr>
      </w:pPr>
      <w:r>
        <w:rPr>
          <w:lang w:val="en-US"/>
        </w:rPr>
        <w:t>B</w:t>
      </w:r>
      <w:r w:rsidR="005F663C">
        <w:rPr>
          <w:lang w:val="en-US"/>
        </w:rPr>
        <w:t>aris 11-16</w:t>
      </w:r>
      <w:r>
        <w:rPr>
          <w:lang w:val="en-US"/>
        </w:rPr>
        <w:t xml:space="preserve">, </w:t>
      </w:r>
      <w:r w:rsidRPr="00015371">
        <w:rPr>
          <w:i/>
          <w:lang w:val="en-US"/>
        </w:rPr>
        <w:t>constructor</w:t>
      </w:r>
      <w:r>
        <w:rPr>
          <w:lang w:val="en-US"/>
        </w:rPr>
        <w:t xml:space="preserve"> yang berisi deklarasi </w:t>
      </w:r>
      <w:r>
        <w:rPr>
          <w:i/>
          <w:lang w:val="en-US"/>
        </w:rPr>
        <w:t xml:space="preserve">object </w:t>
      </w:r>
      <w:r>
        <w:rPr>
          <w:lang w:val="en-US"/>
        </w:rPr>
        <w:t xml:space="preserve">dari </w:t>
      </w:r>
      <w:r>
        <w:rPr>
          <w:i/>
          <w:lang w:val="en-US"/>
        </w:rPr>
        <w:t xml:space="preserve">class </w:t>
      </w:r>
      <w:r>
        <w:rPr>
          <w:lang w:val="en-US"/>
        </w:rPr>
        <w:t xml:space="preserve">lain yang digunakan pada </w:t>
      </w:r>
      <w:r>
        <w:rPr>
          <w:i/>
          <w:lang w:val="en-US"/>
        </w:rPr>
        <w:t xml:space="preserve">class </w:t>
      </w:r>
      <w:r>
        <w:rPr>
          <w:lang w:val="en-US"/>
        </w:rPr>
        <w:t>ini.</w:t>
      </w:r>
    </w:p>
    <w:p w14:paraId="6A6AC2B0" w14:textId="77777777" w:rsidR="000B44F7" w:rsidRDefault="005F663C" w:rsidP="00E02D4A">
      <w:pPr>
        <w:pStyle w:val="BodyTextFirstIndent"/>
        <w:numPr>
          <w:ilvl w:val="0"/>
          <w:numId w:val="52"/>
        </w:numPr>
        <w:rPr>
          <w:lang w:val="en-US"/>
        </w:rPr>
      </w:pPr>
      <w:r>
        <w:rPr>
          <w:lang w:val="en-US"/>
        </w:rPr>
        <w:t>Baris 18-26</w:t>
      </w:r>
      <w:r w:rsidR="000B44F7">
        <w:rPr>
          <w:lang w:val="en-US"/>
        </w:rPr>
        <w:t xml:space="preserve">, </w:t>
      </w:r>
      <w:r w:rsidR="000B44F7" w:rsidRPr="0053330C">
        <w:rPr>
          <w:i/>
          <w:lang w:val="en-US"/>
        </w:rPr>
        <w:t>override</w:t>
      </w:r>
      <w:r w:rsidR="000B44F7">
        <w:rPr>
          <w:lang w:val="en-US"/>
        </w:rPr>
        <w:t xml:space="preserve"> dari </w:t>
      </w:r>
      <w:r w:rsidR="000B44F7">
        <w:rPr>
          <w:i/>
          <w:lang w:val="en-US"/>
        </w:rPr>
        <w:t xml:space="preserve">method </w:t>
      </w:r>
      <w:r w:rsidR="000B44F7" w:rsidRPr="00D9742C">
        <w:rPr>
          <w:rFonts w:ascii="Courier New" w:hAnsi="Courier New" w:cs="Courier New"/>
          <w:sz w:val="20"/>
          <w:szCs w:val="18"/>
          <w:lang w:val="en-US"/>
        </w:rPr>
        <w:t>ngOnInit</w:t>
      </w:r>
      <w:r w:rsidR="000B44F7">
        <w:rPr>
          <w:rFonts w:ascii="Courier New" w:hAnsi="Courier New" w:cs="Courier New"/>
          <w:sz w:val="20"/>
          <w:szCs w:val="18"/>
          <w:lang w:val="en-US"/>
        </w:rPr>
        <w:t>()</w:t>
      </w:r>
      <w:r w:rsidR="000B44F7">
        <w:rPr>
          <w:lang w:val="en-US"/>
        </w:rPr>
        <w:t xml:space="preserve"> dari </w:t>
      </w:r>
      <w:r w:rsidR="000B44F7" w:rsidRPr="0053330C">
        <w:rPr>
          <w:i/>
          <w:lang w:val="en-US"/>
        </w:rPr>
        <w:t>interface</w:t>
      </w:r>
      <w:r w:rsidR="000B44F7">
        <w:rPr>
          <w:lang w:val="en-US"/>
        </w:rPr>
        <w:t xml:space="preserve"> </w:t>
      </w:r>
      <w:r w:rsidR="000B44F7" w:rsidRPr="00D9742C">
        <w:rPr>
          <w:rFonts w:ascii="Courier New" w:hAnsi="Courier New" w:cs="Courier New"/>
          <w:sz w:val="20"/>
          <w:szCs w:val="18"/>
          <w:lang w:val="en-US"/>
        </w:rPr>
        <w:t>OnInit</w:t>
      </w:r>
      <w:r w:rsidR="000B44F7">
        <w:rPr>
          <w:lang w:val="en-US"/>
        </w:rPr>
        <w:t xml:space="preserve">. </w:t>
      </w:r>
      <w:r w:rsidR="000B44F7" w:rsidRPr="0053330C">
        <w:rPr>
          <w:i/>
          <w:lang w:val="en-US"/>
        </w:rPr>
        <w:t>Method</w:t>
      </w:r>
      <w:r w:rsidR="000B44F7">
        <w:rPr>
          <w:lang w:val="en-US"/>
        </w:rPr>
        <w:t xml:space="preserve"> ini adalah bagian pertama yang akan dijalankan ketika </w:t>
      </w:r>
      <w:r w:rsidR="000B44F7">
        <w:rPr>
          <w:i/>
          <w:lang w:val="en-US"/>
        </w:rPr>
        <w:t xml:space="preserve">component </w:t>
      </w:r>
      <w:r w:rsidR="000B44F7">
        <w:rPr>
          <w:lang w:val="en-US"/>
        </w:rPr>
        <w:t xml:space="preserve">dibuat. </w:t>
      </w:r>
    </w:p>
    <w:p w14:paraId="1CBBD605" w14:textId="77777777" w:rsidR="000B44F7" w:rsidRDefault="005F663C" w:rsidP="00E02D4A">
      <w:pPr>
        <w:pStyle w:val="BodyTextFirstIndent"/>
        <w:numPr>
          <w:ilvl w:val="0"/>
          <w:numId w:val="52"/>
        </w:numPr>
        <w:rPr>
          <w:lang w:val="en-US"/>
        </w:rPr>
      </w:pPr>
      <w:r>
        <w:rPr>
          <w:lang w:val="en-US"/>
        </w:rPr>
        <w:t>Baris 19-25</w:t>
      </w:r>
      <w:r w:rsidR="000B44F7">
        <w:rPr>
          <w:lang w:val="en-US"/>
        </w:rPr>
        <w:t xml:space="preserve">, </w:t>
      </w:r>
      <w:r>
        <w:rPr>
          <w:lang w:val="en-US"/>
        </w:rPr>
        <w:t xml:space="preserve">mendapatkan data perangkat node dari </w:t>
      </w:r>
      <w:r w:rsidR="00680D62">
        <w:rPr>
          <w:i/>
          <w:lang w:val="en-US"/>
        </w:rPr>
        <w:t>web service</w:t>
      </w:r>
      <w:r w:rsidR="000B44F7">
        <w:rPr>
          <w:lang w:val="en-US"/>
        </w:rPr>
        <w:t>.</w:t>
      </w:r>
    </w:p>
    <w:p w14:paraId="6D0E4FDC" w14:textId="77777777" w:rsidR="000B44F7" w:rsidRPr="00D9742C" w:rsidRDefault="00680D62" w:rsidP="00E02D4A">
      <w:pPr>
        <w:pStyle w:val="BodyTextFirstIndent"/>
        <w:numPr>
          <w:ilvl w:val="0"/>
          <w:numId w:val="52"/>
        </w:numPr>
        <w:rPr>
          <w:lang w:val="en-US"/>
        </w:rPr>
      </w:pPr>
      <w:r>
        <w:rPr>
          <w:lang w:val="en-US"/>
        </w:rPr>
        <w:t>Baris 23</w:t>
      </w:r>
      <w:r w:rsidR="000B44F7">
        <w:rPr>
          <w:lang w:val="en-US"/>
        </w:rPr>
        <w:t xml:space="preserve">, </w:t>
      </w:r>
      <w:r w:rsidRPr="00680D62">
        <w:rPr>
          <w:i/>
          <w:lang w:val="en-US"/>
        </w:rPr>
        <w:t>object</w:t>
      </w:r>
      <w:r>
        <w:rPr>
          <w:lang w:val="en-US"/>
        </w:rPr>
        <w:t xml:space="preserve"> perangkat node yang diterima dijadikan parameter untuk method </w:t>
      </w:r>
      <w:r>
        <w:rPr>
          <w:rFonts w:ascii="Courier New" w:hAnsi="Courier New" w:cs="Courier New"/>
          <w:sz w:val="20"/>
          <w:szCs w:val="18"/>
          <w:lang w:val="en-US"/>
        </w:rPr>
        <w:t>setUpNode()</w:t>
      </w:r>
      <w:r>
        <w:rPr>
          <w:lang w:val="en-US"/>
        </w:rPr>
        <w:t xml:space="preserve"> .</w:t>
      </w:r>
    </w:p>
    <w:p w14:paraId="591AA727" w14:textId="77777777" w:rsidR="000B44F7" w:rsidRPr="00680D62" w:rsidRDefault="00680D62" w:rsidP="00E02D4A">
      <w:pPr>
        <w:pStyle w:val="BodyTextFirstIndent"/>
        <w:numPr>
          <w:ilvl w:val="0"/>
          <w:numId w:val="52"/>
        </w:numPr>
        <w:rPr>
          <w:lang w:val="en-US"/>
        </w:rPr>
      </w:pPr>
      <w:r>
        <w:rPr>
          <w:lang w:val="en-US"/>
        </w:rPr>
        <w:t>Baris 32-42</w:t>
      </w:r>
      <w:r w:rsidR="000B44F7">
        <w:rPr>
          <w:lang w:val="en-US"/>
        </w:rPr>
        <w:t xml:space="preserve">, deklarasi </w:t>
      </w:r>
      <w:r w:rsidR="000B44F7" w:rsidRPr="006F59CF">
        <w:rPr>
          <w:i/>
          <w:lang w:val="en-US"/>
        </w:rPr>
        <w:t>method</w:t>
      </w:r>
      <w:r w:rsidR="000B44F7">
        <w:rPr>
          <w:lang w:val="en-US"/>
        </w:rPr>
        <w:t xml:space="preserve"> </w:t>
      </w:r>
      <w:r>
        <w:rPr>
          <w:rFonts w:ascii="Courier New" w:hAnsi="Courier New" w:cs="Courier New"/>
          <w:sz w:val="20"/>
          <w:szCs w:val="18"/>
          <w:lang w:val="en-US"/>
        </w:rPr>
        <w:t>s</w:t>
      </w:r>
      <w:r w:rsidR="000B44F7" w:rsidRPr="006F59CF">
        <w:rPr>
          <w:rFonts w:ascii="Courier New" w:hAnsi="Courier New" w:cs="Courier New"/>
          <w:sz w:val="20"/>
          <w:szCs w:val="18"/>
          <w:lang w:val="en-US"/>
        </w:rPr>
        <w:t>et</w:t>
      </w:r>
      <w:r>
        <w:rPr>
          <w:rFonts w:ascii="Courier New" w:hAnsi="Courier New" w:cs="Courier New"/>
          <w:sz w:val="20"/>
          <w:szCs w:val="18"/>
          <w:lang w:val="en-US"/>
        </w:rPr>
        <w:t>UpNode</w:t>
      </w:r>
      <w:r w:rsidR="000B44F7" w:rsidRPr="006F59CF">
        <w:rPr>
          <w:rFonts w:ascii="Courier New" w:hAnsi="Courier New" w:cs="Courier New"/>
          <w:sz w:val="20"/>
          <w:szCs w:val="18"/>
          <w:lang w:val="en-US"/>
        </w:rPr>
        <w:t>()</w:t>
      </w:r>
      <w:r w:rsidR="000B44F7">
        <w:rPr>
          <w:lang w:val="en-US"/>
        </w:rPr>
        <w:t xml:space="preserve"> untuk </w:t>
      </w:r>
      <w:r>
        <w:rPr>
          <w:lang w:val="en-US"/>
        </w:rPr>
        <w:t xml:space="preserve">memberikan nilai terhadap variabel </w:t>
      </w:r>
      <w:r w:rsidRPr="00680D62">
        <w:rPr>
          <w:rFonts w:ascii="Courier New" w:hAnsi="Courier New" w:cs="Courier New"/>
          <w:sz w:val="20"/>
          <w:szCs w:val="18"/>
          <w:lang w:val="en-US"/>
        </w:rPr>
        <w:t>node</w:t>
      </w:r>
      <w:r>
        <w:rPr>
          <w:lang w:val="en-US"/>
        </w:rPr>
        <w:t xml:space="preserve">, </w:t>
      </w:r>
      <w:r w:rsidRPr="00680D62">
        <w:rPr>
          <w:rFonts w:ascii="Courier New" w:hAnsi="Courier New" w:cs="Courier New"/>
          <w:sz w:val="20"/>
          <w:szCs w:val="18"/>
          <w:lang w:val="en-US"/>
        </w:rPr>
        <w:t>links</w:t>
      </w:r>
      <w:r>
        <w:rPr>
          <w:lang w:val="en-US"/>
        </w:rPr>
        <w:t xml:space="preserve">, dan </w:t>
      </w:r>
      <w:r w:rsidRPr="00680D62">
        <w:rPr>
          <w:rFonts w:ascii="Courier New" w:hAnsi="Courier New" w:cs="Courier New"/>
          <w:sz w:val="20"/>
          <w:szCs w:val="18"/>
          <w:lang w:val="en-US"/>
        </w:rPr>
        <w:t>is_mine</w:t>
      </w:r>
      <w:r w:rsidR="000B44F7">
        <w:rPr>
          <w:lang w:val="en-US"/>
        </w:rPr>
        <w:t>.</w:t>
      </w:r>
    </w:p>
    <w:p w14:paraId="6E8B634C" w14:textId="77777777" w:rsidR="00A97688" w:rsidRDefault="00650188" w:rsidP="00E02D4A">
      <w:pPr>
        <w:pStyle w:val="BodyText"/>
        <w:numPr>
          <w:ilvl w:val="0"/>
          <w:numId w:val="40"/>
        </w:numPr>
        <w:ind w:left="360"/>
        <w:rPr>
          <w:lang w:val="en-US"/>
        </w:rPr>
      </w:pPr>
      <w:r>
        <w:rPr>
          <w:lang w:val="en-US"/>
        </w:rPr>
        <w:t>Buat Perangkat Node</w:t>
      </w:r>
    </w:p>
    <w:p w14:paraId="746D5C88" w14:textId="77777777" w:rsidR="00B55074" w:rsidRDefault="00C06AFF" w:rsidP="00B55074">
      <w:pPr>
        <w:pStyle w:val="BodyText"/>
        <w:ind w:left="360"/>
        <w:rPr>
          <w:lang w:val="en-US"/>
        </w:rPr>
      </w:pPr>
      <w:r>
        <w:rPr>
          <w:lang w:val="en-US"/>
        </w:rPr>
        <w:t xml:space="preserve">Halaman ini berisi form input untuk membuat perangkat node baru. </w:t>
      </w:r>
      <w:r w:rsidR="00400DE8">
        <w:rPr>
          <w:lang w:val="en-US"/>
        </w:rPr>
        <w:t xml:space="preserve">Ketika pertama kali dimuat, semua form input dalam kedaan kosong. </w:t>
      </w:r>
      <w:r w:rsidR="00B55074">
        <w:rPr>
          <w:lang w:val="en-US"/>
        </w:rPr>
        <w:t xml:space="preserve">Hasil akhir dari implementasi buat perangkat node dapat dilihat pada </w:t>
      </w:r>
      <w:r w:rsidR="00B55074">
        <w:rPr>
          <w:lang w:val="en-US"/>
        </w:rPr>
        <w:fldChar w:fldCharType="begin"/>
      </w:r>
      <w:r w:rsidR="00B55074">
        <w:rPr>
          <w:lang w:val="en-US"/>
        </w:rPr>
        <w:instrText xml:space="preserve"> REF _Ref488110451 \h </w:instrText>
      </w:r>
      <w:r w:rsidR="00B55074">
        <w:rPr>
          <w:lang w:val="en-US"/>
        </w:rPr>
      </w:r>
      <w:r w:rsidR="00B55074">
        <w:rPr>
          <w:lang w:val="en-US"/>
        </w:rPr>
        <w:fldChar w:fldCharType="separate"/>
      </w:r>
      <w:r w:rsidR="00B55074">
        <w:t xml:space="preserve">Gambar </w:t>
      </w:r>
      <w:r w:rsidR="00B55074">
        <w:rPr>
          <w:noProof/>
        </w:rPr>
        <w:t>5</w:t>
      </w:r>
      <w:r w:rsidR="00B55074">
        <w:t>.</w:t>
      </w:r>
      <w:r w:rsidR="00B55074">
        <w:rPr>
          <w:noProof/>
        </w:rPr>
        <w:t>4</w:t>
      </w:r>
      <w:r w:rsidR="00B55074">
        <w:rPr>
          <w:lang w:val="en-US"/>
        </w:rPr>
        <w:fldChar w:fldCharType="end"/>
      </w:r>
      <w:r w:rsidR="00B55074">
        <w:rPr>
          <w:lang w:val="en-US"/>
        </w:rPr>
        <w:t>.</w:t>
      </w:r>
    </w:p>
    <w:p w14:paraId="2283CC69" w14:textId="77777777" w:rsidR="00B55074" w:rsidRDefault="00B55074" w:rsidP="00B55074">
      <w:pPr>
        <w:pStyle w:val="BodyText"/>
        <w:ind w:left="360"/>
        <w:rPr>
          <w:lang w:val="en-US"/>
        </w:rPr>
      </w:pPr>
    </w:p>
    <w:p w14:paraId="3545AD7D" w14:textId="77777777" w:rsidR="00A22202" w:rsidRDefault="00A22202" w:rsidP="00A22202">
      <w:pPr>
        <w:pStyle w:val="BodyText"/>
        <w:keepNext/>
        <w:ind w:left="360"/>
        <w:jc w:val="center"/>
      </w:pPr>
      <w:r>
        <w:rPr>
          <w:noProof/>
        </w:rPr>
        <w:lastRenderedPageBreak/>
        <w:drawing>
          <wp:inline distT="0" distB="0" distL="0" distR="0" wp14:anchorId="2D810BFE" wp14:editId="4AB5DDDF">
            <wp:extent cx="4528868" cy="2998513"/>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41061" cy="3006586"/>
                    </a:xfrm>
                    <a:prstGeom prst="rect">
                      <a:avLst/>
                    </a:prstGeom>
                  </pic:spPr>
                </pic:pic>
              </a:graphicData>
            </a:graphic>
          </wp:inline>
        </w:drawing>
      </w:r>
    </w:p>
    <w:p w14:paraId="4D1D69FA" w14:textId="3E29F807" w:rsidR="00A22202" w:rsidRDefault="00A22202" w:rsidP="00A22202">
      <w:pPr>
        <w:pStyle w:val="Caption"/>
        <w:rPr>
          <w:lang w:val="en-US"/>
        </w:rPr>
      </w:pPr>
      <w:bookmarkStart w:id="230" w:name="_Ref488110451"/>
      <w:bookmarkStart w:id="231" w:name="_Toc490453942"/>
      <w:r>
        <w:t xml:space="preserve">Gambar </w:t>
      </w:r>
      <w:r w:rsidR="00B95D0A">
        <w:fldChar w:fldCharType="begin"/>
      </w:r>
      <w:r w:rsidR="00B95D0A">
        <w:instrText xml:space="preserve"> STYLEREF 1 \s </w:instrText>
      </w:r>
      <w:r w:rsidR="00B95D0A">
        <w:fldChar w:fldCharType="separate"/>
      </w:r>
      <w:r w:rsidR="00B95D0A">
        <w:rPr>
          <w:noProof/>
        </w:rPr>
        <w:t>5</w:t>
      </w:r>
      <w:r w:rsidR="00B95D0A">
        <w:fldChar w:fldCharType="end"/>
      </w:r>
      <w:r w:rsidR="00B95D0A">
        <w:t>.</w:t>
      </w:r>
      <w:r w:rsidR="00B95D0A">
        <w:fldChar w:fldCharType="begin"/>
      </w:r>
      <w:r w:rsidR="00B95D0A">
        <w:instrText xml:space="preserve"> SEQ Gambar \* ARABIC \s 1 </w:instrText>
      </w:r>
      <w:r w:rsidR="00B95D0A">
        <w:fldChar w:fldCharType="separate"/>
      </w:r>
      <w:r w:rsidR="00B95D0A">
        <w:rPr>
          <w:noProof/>
        </w:rPr>
        <w:t>4</w:t>
      </w:r>
      <w:r w:rsidR="00B95D0A">
        <w:fldChar w:fldCharType="end"/>
      </w:r>
      <w:bookmarkEnd w:id="230"/>
      <w:r>
        <w:rPr>
          <w:lang w:val="en-US"/>
        </w:rPr>
        <w:t xml:space="preserve"> Implementasi Aplikasi </w:t>
      </w:r>
      <w:r w:rsidR="004A151B" w:rsidRPr="004A151B">
        <w:rPr>
          <w:lang w:val="en-US"/>
        </w:rPr>
        <w:t>Web Console</w:t>
      </w:r>
      <w:r>
        <w:rPr>
          <w:lang w:val="en-US"/>
        </w:rPr>
        <w:t>: Buat Perangkat Node</w:t>
      </w:r>
      <w:bookmarkEnd w:id="231"/>
    </w:p>
    <w:p w14:paraId="7C77864A" w14:textId="77777777" w:rsidR="00062652" w:rsidRPr="00062652" w:rsidRDefault="00062652" w:rsidP="00062652">
      <w:pPr>
        <w:pStyle w:val="BodyText"/>
        <w:rPr>
          <w:lang w:val="en-US"/>
        </w:rPr>
      </w:pPr>
      <w:r>
        <w:rPr>
          <w:lang w:val="en-US"/>
        </w:rPr>
        <w:t xml:space="preserve">Kode sumber untuk membuat perangkat node disimpan pada file nodes/node-new.component.ts dengan nama kelas </w:t>
      </w:r>
      <w:r>
        <w:rPr>
          <w:rFonts w:ascii="Courier New" w:hAnsi="Courier New" w:cs="Courier New"/>
          <w:sz w:val="20"/>
          <w:szCs w:val="18"/>
          <w:lang w:val="en-US"/>
        </w:rPr>
        <w:t>NodeNewComponent</w:t>
      </w:r>
      <w:r>
        <w:rPr>
          <w:lang w:val="en-US"/>
        </w:rPr>
        <w:t>.</w:t>
      </w:r>
    </w:p>
    <w:tbl>
      <w:tblPr>
        <w:tblStyle w:val="TableGrid"/>
        <w:tblW w:w="0" w:type="auto"/>
        <w:tblLook w:val="04A0" w:firstRow="1" w:lastRow="0" w:firstColumn="1" w:lastColumn="0" w:noHBand="0" w:noVBand="1"/>
      </w:tblPr>
      <w:tblGrid>
        <w:gridCol w:w="445"/>
        <w:gridCol w:w="7482"/>
      </w:tblGrid>
      <w:tr w:rsidR="00A97688" w:rsidRPr="00503E22" w14:paraId="61090AD9" w14:textId="77777777" w:rsidTr="00B74E48">
        <w:tc>
          <w:tcPr>
            <w:tcW w:w="445" w:type="dxa"/>
          </w:tcPr>
          <w:p w14:paraId="1067C95C" w14:textId="77777777" w:rsidR="00A97688" w:rsidRPr="00503E22" w:rsidRDefault="00A97688" w:rsidP="00B74E48">
            <w:pPr>
              <w:pStyle w:val="BodyText"/>
              <w:spacing w:after="0"/>
              <w:rPr>
                <w:rFonts w:ascii="Courier New" w:hAnsi="Courier New" w:cs="Courier New"/>
                <w:sz w:val="18"/>
                <w:szCs w:val="18"/>
                <w:lang w:val="en-US"/>
              </w:rPr>
            </w:pPr>
            <w:r w:rsidRPr="00503E22">
              <w:rPr>
                <w:rFonts w:ascii="Courier New" w:hAnsi="Courier New" w:cs="Courier New"/>
                <w:sz w:val="18"/>
                <w:szCs w:val="18"/>
                <w:lang w:val="en-US"/>
              </w:rPr>
              <w:t>1</w:t>
            </w:r>
          </w:p>
          <w:p w14:paraId="78A4874A" w14:textId="77777777" w:rsidR="00A97688" w:rsidRDefault="00A976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2</w:t>
            </w:r>
          </w:p>
          <w:p w14:paraId="5AE71CEA" w14:textId="77777777" w:rsidR="00A97688" w:rsidRDefault="00A976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3</w:t>
            </w:r>
          </w:p>
          <w:p w14:paraId="6F4D20BC" w14:textId="77777777" w:rsidR="00A97688" w:rsidRDefault="00A976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4</w:t>
            </w:r>
          </w:p>
          <w:p w14:paraId="7CEDC36E" w14:textId="77777777" w:rsidR="00A97688" w:rsidRDefault="00A976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5</w:t>
            </w:r>
          </w:p>
          <w:p w14:paraId="486F4BF8" w14:textId="77777777" w:rsidR="00A97688" w:rsidRDefault="00A976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6</w:t>
            </w:r>
          </w:p>
          <w:p w14:paraId="70C2506B" w14:textId="77777777" w:rsidR="00A97688" w:rsidRDefault="00A976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7</w:t>
            </w:r>
          </w:p>
          <w:p w14:paraId="69940537" w14:textId="77777777" w:rsidR="00A97688" w:rsidRDefault="00A976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8</w:t>
            </w:r>
          </w:p>
          <w:p w14:paraId="6E9901FE" w14:textId="77777777" w:rsidR="00A97688" w:rsidRDefault="00A976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9</w:t>
            </w:r>
          </w:p>
          <w:p w14:paraId="7EEE6681" w14:textId="77777777" w:rsidR="00A97688" w:rsidRDefault="00A976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10</w:t>
            </w:r>
          </w:p>
          <w:p w14:paraId="1ADF5F2C" w14:textId="77777777" w:rsidR="00A97688" w:rsidRDefault="00A976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11</w:t>
            </w:r>
          </w:p>
          <w:p w14:paraId="0652DBA7" w14:textId="77777777" w:rsidR="00A97688" w:rsidRDefault="00A976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12</w:t>
            </w:r>
          </w:p>
          <w:p w14:paraId="33C13FC7" w14:textId="77777777" w:rsidR="00A97688" w:rsidRDefault="00A976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13</w:t>
            </w:r>
          </w:p>
          <w:p w14:paraId="17B89248" w14:textId="77777777" w:rsidR="00A97688" w:rsidRDefault="00A976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14</w:t>
            </w:r>
          </w:p>
          <w:p w14:paraId="1ED09798" w14:textId="77777777" w:rsidR="00A97688" w:rsidRDefault="00A976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15</w:t>
            </w:r>
          </w:p>
          <w:p w14:paraId="435467FA" w14:textId="77777777" w:rsidR="00A97688" w:rsidRDefault="00A976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16</w:t>
            </w:r>
          </w:p>
          <w:p w14:paraId="1825BFC8" w14:textId="77777777" w:rsidR="00A97688" w:rsidRDefault="00A976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17</w:t>
            </w:r>
          </w:p>
          <w:p w14:paraId="7B3B2CF3" w14:textId="77777777" w:rsidR="00A97688" w:rsidRDefault="00A976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18</w:t>
            </w:r>
          </w:p>
          <w:p w14:paraId="2838698E" w14:textId="77777777" w:rsidR="00A97688" w:rsidRDefault="00A976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19</w:t>
            </w:r>
          </w:p>
          <w:p w14:paraId="1736290E" w14:textId="77777777" w:rsidR="00A97688" w:rsidRDefault="00A976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20</w:t>
            </w:r>
          </w:p>
          <w:p w14:paraId="13D1C7F8" w14:textId="77777777" w:rsidR="00A97688" w:rsidRDefault="00A976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21</w:t>
            </w:r>
          </w:p>
          <w:p w14:paraId="71F12C50" w14:textId="77777777" w:rsidR="00A97688" w:rsidRDefault="00A976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22</w:t>
            </w:r>
          </w:p>
          <w:p w14:paraId="4C3DF43F" w14:textId="77777777" w:rsidR="00A97688" w:rsidRDefault="00A976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23</w:t>
            </w:r>
          </w:p>
          <w:p w14:paraId="7FCFE009" w14:textId="77777777" w:rsidR="00A97688" w:rsidRDefault="00A976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24</w:t>
            </w:r>
          </w:p>
          <w:p w14:paraId="64D2C097" w14:textId="77777777" w:rsidR="00A97688" w:rsidRDefault="00A976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25</w:t>
            </w:r>
          </w:p>
          <w:p w14:paraId="04333C7F" w14:textId="77777777" w:rsidR="00A97688" w:rsidRDefault="00A976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26</w:t>
            </w:r>
          </w:p>
          <w:p w14:paraId="3CA48D3C" w14:textId="77777777" w:rsidR="00A97688" w:rsidRDefault="00A976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27</w:t>
            </w:r>
          </w:p>
          <w:p w14:paraId="0FCAFA03" w14:textId="77777777" w:rsidR="00A97688" w:rsidRDefault="00A976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28</w:t>
            </w:r>
          </w:p>
          <w:p w14:paraId="78E5F5F1" w14:textId="77777777" w:rsidR="00A97688" w:rsidRDefault="00A976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29</w:t>
            </w:r>
          </w:p>
          <w:p w14:paraId="291908E0" w14:textId="77777777" w:rsidR="00A97688" w:rsidRDefault="00A976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30</w:t>
            </w:r>
          </w:p>
          <w:p w14:paraId="407649A0" w14:textId="77777777" w:rsidR="00A97688" w:rsidRDefault="00A976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31</w:t>
            </w:r>
          </w:p>
          <w:p w14:paraId="14F34735" w14:textId="77777777" w:rsidR="00A97688" w:rsidRDefault="00A976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32</w:t>
            </w:r>
          </w:p>
          <w:p w14:paraId="53FF8C0D" w14:textId="77777777" w:rsidR="00A97688" w:rsidRDefault="00A976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33</w:t>
            </w:r>
          </w:p>
          <w:p w14:paraId="0DACB9B9" w14:textId="77777777" w:rsidR="00A97688" w:rsidRDefault="00A976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lastRenderedPageBreak/>
              <w:t>34</w:t>
            </w:r>
          </w:p>
          <w:p w14:paraId="365DB05F" w14:textId="77777777" w:rsidR="00A97688" w:rsidRDefault="00A976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35</w:t>
            </w:r>
          </w:p>
          <w:p w14:paraId="4343EEE6" w14:textId="77777777" w:rsidR="00A97688" w:rsidRDefault="00A976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36</w:t>
            </w:r>
          </w:p>
          <w:p w14:paraId="2030C4D9" w14:textId="77777777" w:rsidR="00A97688" w:rsidRDefault="00A976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37</w:t>
            </w:r>
          </w:p>
          <w:p w14:paraId="09FC83C4" w14:textId="77777777" w:rsidR="00A97688" w:rsidRDefault="00A976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38</w:t>
            </w:r>
          </w:p>
          <w:p w14:paraId="37579BE5" w14:textId="77777777" w:rsidR="00A97688" w:rsidRDefault="00A976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39</w:t>
            </w:r>
          </w:p>
          <w:p w14:paraId="370461AE" w14:textId="77777777" w:rsidR="00A97688" w:rsidRDefault="00A976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40</w:t>
            </w:r>
          </w:p>
          <w:p w14:paraId="3E24209C" w14:textId="77777777" w:rsidR="00A97688" w:rsidRDefault="00A976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41</w:t>
            </w:r>
          </w:p>
          <w:p w14:paraId="0B03D6B1" w14:textId="77777777" w:rsidR="00650188" w:rsidRDefault="006501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42</w:t>
            </w:r>
          </w:p>
          <w:p w14:paraId="2D500BDC" w14:textId="77777777" w:rsidR="00650188" w:rsidRDefault="006501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43</w:t>
            </w:r>
          </w:p>
          <w:p w14:paraId="72E3BC4D" w14:textId="77777777" w:rsidR="00650188" w:rsidRDefault="006501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44</w:t>
            </w:r>
          </w:p>
          <w:p w14:paraId="25BBDDD2" w14:textId="77777777" w:rsidR="00650188" w:rsidRDefault="006501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45</w:t>
            </w:r>
          </w:p>
          <w:p w14:paraId="333980E7" w14:textId="77777777" w:rsidR="00650188" w:rsidRDefault="006501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46</w:t>
            </w:r>
          </w:p>
          <w:p w14:paraId="4012FFED" w14:textId="77777777" w:rsidR="00650188" w:rsidRDefault="006501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47</w:t>
            </w:r>
          </w:p>
          <w:p w14:paraId="33F0F10E" w14:textId="77777777" w:rsidR="00650188" w:rsidRDefault="006501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48</w:t>
            </w:r>
          </w:p>
          <w:p w14:paraId="3D5C6447" w14:textId="77777777" w:rsidR="00650188" w:rsidRDefault="006501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49</w:t>
            </w:r>
          </w:p>
          <w:p w14:paraId="1C7FC87E" w14:textId="77777777" w:rsidR="00650188" w:rsidRDefault="006501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50</w:t>
            </w:r>
          </w:p>
          <w:p w14:paraId="6D3B554C" w14:textId="77777777" w:rsidR="00650188" w:rsidRDefault="006501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51</w:t>
            </w:r>
          </w:p>
          <w:p w14:paraId="18444869" w14:textId="77777777" w:rsidR="00650188" w:rsidRDefault="006501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52</w:t>
            </w:r>
          </w:p>
          <w:p w14:paraId="0E9AAB1B" w14:textId="77777777" w:rsidR="00650188" w:rsidRDefault="006501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53</w:t>
            </w:r>
          </w:p>
          <w:p w14:paraId="5EA2DECF" w14:textId="77777777" w:rsidR="00650188" w:rsidRDefault="006501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54</w:t>
            </w:r>
          </w:p>
          <w:p w14:paraId="294A874A" w14:textId="77777777" w:rsidR="00650188" w:rsidRDefault="006501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55</w:t>
            </w:r>
          </w:p>
          <w:p w14:paraId="2B34DE6D" w14:textId="77777777" w:rsidR="00650188" w:rsidRDefault="006501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56</w:t>
            </w:r>
          </w:p>
          <w:p w14:paraId="2645CC72" w14:textId="77777777" w:rsidR="00650188" w:rsidRDefault="006501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57</w:t>
            </w:r>
          </w:p>
          <w:p w14:paraId="5EC10AE0" w14:textId="77777777" w:rsidR="00650188" w:rsidRDefault="006501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58</w:t>
            </w:r>
          </w:p>
          <w:p w14:paraId="2ECB2EEF" w14:textId="77777777" w:rsidR="00650188" w:rsidRDefault="006501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59</w:t>
            </w:r>
          </w:p>
          <w:p w14:paraId="43D44E75" w14:textId="77777777" w:rsidR="00650188" w:rsidRDefault="006501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60</w:t>
            </w:r>
          </w:p>
          <w:p w14:paraId="42D2AADB" w14:textId="77777777" w:rsidR="00650188" w:rsidRPr="00503E22" w:rsidRDefault="00625CB5"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61</w:t>
            </w:r>
          </w:p>
        </w:tc>
        <w:tc>
          <w:tcPr>
            <w:tcW w:w="7482" w:type="dxa"/>
          </w:tcPr>
          <w:p w14:paraId="26F170EC" w14:textId="77777777" w:rsidR="00650188" w:rsidRPr="00650188" w:rsidRDefault="00650188" w:rsidP="00650188">
            <w:pPr>
              <w:pStyle w:val="BodyText"/>
              <w:spacing w:after="0"/>
              <w:jc w:val="left"/>
              <w:rPr>
                <w:rFonts w:ascii="Courier New" w:hAnsi="Courier New" w:cs="Courier New"/>
                <w:sz w:val="18"/>
                <w:szCs w:val="18"/>
                <w:lang w:val="en-US"/>
              </w:rPr>
            </w:pPr>
            <w:r>
              <w:rPr>
                <w:rFonts w:ascii="Courier New" w:hAnsi="Courier New" w:cs="Courier New"/>
                <w:sz w:val="18"/>
                <w:szCs w:val="18"/>
                <w:lang w:val="en-US"/>
              </w:rPr>
              <w:lastRenderedPageBreak/>
              <w:t>...</w:t>
            </w:r>
          </w:p>
          <w:p w14:paraId="1785CDA7" w14:textId="77777777" w:rsidR="00650188" w:rsidRPr="00650188" w:rsidRDefault="00650188" w:rsidP="00650188">
            <w:pPr>
              <w:pStyle w:val="BodyText"/>
              <w:spacing w:after="0"/>
              <w:jc w:val="left"/>
              <w:rPr>
                <w:rFonts w:ascii="Courier New" w:hAnsi="Courier New" w:cs="Courier New"/>
                <w:sz w:val="18"/>
                <w:szCs w:val="18"/>
                <w:lang w:val="en-US"/>
              </w:rPr>
            </w:pPr>
          </w:p>
          <w:p w14:paraId="032F30D3" w14:textId="77777777" w:rsidR="00650188" w:rsidRPr="00650188" w:rsidRDefault="00650188" w:rsidP="00650188">
            <w:pPr>
              <w:pStyle w:val="BodyText"/>
              <w:spacing w:after="0"/>
              <w:jc w:val="left"/>
              <w:rPr>
                <w:rFonts w:ascii="Courier New" w:hAnsi="Courier New" w:cs="Courier New"/>
                <w:sz w:val="18"/>
                <w:szCs w:val="18"/>
                <w:lang w:val="en-US"/>
              </w:rPr>
            </w:pPr>
            <w:r w:rsidRPr="00650188">
              <w:rPr>
                <w:rFonts w:ascii="Courier New" w:hAnsi="Courier New" w:cs="Courier New"/>
                <w:sz w:val="18"/>
                <w:szCs w:val="18"/>
                <w:lang w:val="en-US"/>
              </w:rPr>
              <w:t>@Component({</w:t>
            </w:r>
          </w:p>
          <w:p w14:paraId="4470C81F" w14:textId="77777777" w:rsidR="00650188" w:rsidRPr="00650188" w:rsidRDefault="00650188" w:rsidP="00680D62">
            <w:pPr>
              <w:pStyle w:val="BodyText"/>
              <w:spacing w:after="0"/>
              <w:jc w:val="left"/>
              <w:rPr>
                <w:rFonts w:ascii="Courier New" w:hAnsi="Courier New" w:cs="Courier New"/>
                <w:sz w:val="18"/>
                <w:szCs w:val="18"/>
                <w:lang w:val="en-US"/>
              </w:rPr>
            </w:pPr>
            <w:r w:rsidRPr="00650188">
              <w:rPr>
                <w:rFonts w:ascii="Courier New" w:hAnsi="Courier New" w:cs="Courier New"/>
                <w:sz w:val="18"/>
                <w:szCs w:val="18"/>
                <w:lang w:val="en-US"/>
              </w:rPr>
              <w:t xml:space="preserve">    </w:t>
            </w:r>
            <w:r w:rsidR="00680D62">
              <w:rPr>
                <w:rFonts w:ascii="Courier New" w:hAnsi="Courier New" w:cs="Courier New"/>
                <w:sz w:val="18"/>
                <w:szCs w:val="18"/>
                <w:lang w:val="en-US"/>
              </w:rPr>
              <w:t>...</w:t>
            </w:r>
          </w:p>
          <w:p w14:paraId="35BA3351" w14:textId="77777777" w:rsidR="00650188" w:rsidRPr="00650188" w:rsidRDefault="00650188" w:rsidP="00650188">
            <w:pPr>
              <w:pStyle w:val="BodyText"/>
              <w:spacing w:after="0"/>
              <w:jc w:val="left"/>
              <w:rPr>
                <w:rFonts w:ascii="Courier New" w:hAnsi="Courier New" w:cs="Courier New"/>
                <w:sz w:val="18"/>
                <w:szCs w:val="18"/>
                <w:lang w:val="en-US"/>
              </w:rPr>
            </w:pPr>
            <w:r w:rsidRPr="00650188">
              <w:rPr>
                <w:rFonts w:ascii="Courier New" w:hAnsi="Courier New" w:cs="Courier New"/>
                <w:sz w:val="18"/>
                <w:szCs w:val="18"/>
                <w:lang w:val="en-US"/>
              </w:rPr>
              <w:t>})</w:t>
            </w:r>
          </w:p>
          <w:p w14:paraId="434F840A" w14:textId="77777777" w:rsidR="00650188" w:rsidRPr="00650188" w:rsidRDefault="00650188" w:rsidP="00650188">
            <w:pPr>
              <w:pStyle w:val="BodyText"/>
              <w:spacing w:after="0"/>
              <w:jc w:val="left"/>
              <w:rPr>
                <w:rFonts w:ascii="Courier New" w:hAnsi="Courier New" w:cs="Courier New"/>
                <w:sz w:val="18"/>
                <w:szCs w:val="18"/>
                <w:lang w:val="en-US"/>
              </w:rPr>
            </w:pPr>
            <w:r w:rsidRPr="00650188">
              <w:rPr>
                <w:rFonts w:ascii="Courier New" w:hAnsi="Courier New" w:cs="Courier New"/>
                <w:sz w:val="18"/>
                <w:szCs w:val="18"/>
                <w:lang w:val="en-US"/>
              </w:rPr>
              <w:t>export class NodeNewComponent {</w:t>
            </w:r>
          </w:p>
          <w:p w14:paraId="5C8956C3" w14:textId="77777777" w:rsidR="00650188" w:rsidRPr="00650188" w:rsidRDefault="00650188" w:rsidP="00650188">
            <w:pPr>
              <w:pStyle w:val="BodyText"/>
              <w:spacing w:after="0"/>
              <w:jc w:val="left"/>
              <w:rPr>
                <w:rFonts w:ascii="Courier New" w:hAnsi="Courier New" w:cs="Courier New"/>
                <w:sz w:val="18"/>
                <w:szCs w:val="18"/>
                <w:lang w:val="en-US"/>
              </w:rPr>
            </w:pPr>
            <w:r w:rsidRPr="00650188">
              <w:rPr>
                <w:rFonts w:ascii="Courier New" w:hAnsi="Courier New" w:cs="Courier New"/>
                <w:sz w:val="18"/>
                <w:szCs w:val="18"/>
                <w:lang w:val="en-US"/>
              </w:rPr>
              <w:t xml:space="preserve">    </w:t>
            </w:r>
            <w:r w:rsidR="005223CD">
              <w:rPr>
                <w:rFonts w:ascii="Courier New" w:hAnsi="Courier New" w:cs="Courier New"/>
                <w:sz w:val="18"/>
                <w:szCs w:val="18"/>
                <w:lang w:val="en-US"/>
              </w:rPr>
              <w:t>...</w:t>
            </w:r>
          </w:p>
          <w:p w14:paraId="1BD25C98" w14:textId="77777777" w:rsidR="00650188" w:rsidRPr="00650188" w:rsidRDefault="00650188" w:rsidP="00650188">
            <w:pPr>
              <w:pStyle w:val="BodyText"/>
              <w:spacing w:after="0"/>
              <w:jc w:val="left"/>
              <w:rPr>
                <w:rFonts w:ascii="Courier New" w:hAnsi="Courier New" w:cs="Courier New"/>
                <w:sz w:val="18"/>
                <w:szCs w:val="18"/>
                <w:lang w:val="en-US"/>
              </w:rPr>
            </w:pPr>
            <w:r w:rsidRPr="00650188">
              <w:rPr>
                <w:rFonts w:ascii="Courier New" w:hAnsi="Courier New" w:cs="Courier New"/>
                <w:sz w:val="18"/>
                <w:szCs w:val="18"/>
                <w:lang w:val="en-US"/>
              </w:rPr>
              <w:t xml:space="preserve">    links: any[];</w:t>
            </w:r>
          </w:p>
          <w:p w14:paraId="70370051" w14:textId="77777777" w:rsidR="00650188" w:rsidRPr="00650188" w:rsidRDefault="00650188" w:rsidP="00650188">
            <w:pPr>
              <w:pStyle w:val="BodyText"/>
              <w:spacing w:after="0"/>
              <w:jc w:val="left"/>
              <w:rPr>
                <w:rFonts w:ascii="Courier New" w:hAnsi="Courier New" w:cs="Courier New"/>
                <w:sz w:val="18"/>
                <w:szCs w:val="18"/>
                <w:lang w:val="en-US"/>
              </w:rPr>
            </w:pPr>
            <w:r w:rsidRPr="00650188">
              <w:rPr>
                <w:rFonts w:ascii="Courier New" w:hAnsi="Courier New" w:cs="Courier New"/>
                <w:sz w:val="18"/>
                <w:szCs w:val="18"/>
                <w:lang w:val="en-US"/>
              </w:rPr>
              <w:t xml:space="preserve">    node: Node</w:t>
            </w:r>
            <w:r w:rsidR="00680D62">
              <w:rPr>
                <w:rFonts w:ascii="Courier New" w:hAnsi="Courier New" w:cs="Courier New"/>
                <w:sz w:val="18"/>
                <w:szCs w:val="18"/>
                <w:lang w:val="en-US"/>
              </w:rPr>
              <w:t xml:space="preserve"> = new Node</w:t>
            </w:r>
            <w:r w:rsidRPr="00650188">
              <w:rPr>
                <w:rFonts w:ascii="Courier New" w:hAnsi="Courier New" w:cs="Courier New"/>
                <w:sz w:val="18"/>
                <w:szCs w:val="18"/>
                <w:lang w:val="en-US"/>
              </w:rPr>
              <w:t>;</w:t>
            </w:r>
          </w:p>
          <w:p w14:paraId="0914201C" w14:textId="77777777" w:rsidR="00650188" w:rsidRPr="00650188" w:rsidRDefault="00650188" w:rsidP="00650188">
            <w:pPr>
              <w:pStyle w:val="BodyText"/>
              <w:spacing w:after="0"/>
              <w:jc w:val="left"/>
              <w:rPr>
                <w:rFonts w:ascii="Courier New" w:hAnsi="Courier New" w:cs="Courier New"/>
                <w:sz w:val="18"/>
                <w:szCs w:val="18"/>
                <w:lang w:val="en-US"/>
              </w:rPr>
            </w:pPr>
            <w:r w:rsidRPr="00650188">
              <w:rPr>
                <w:rFonts w:ascii="Courier New" w:hAnsi="Courier New" w:cs="Courier New"/>
                <w:sz w:val="18"/>
                <w:szCs w:val="18"/>
                <w:lang w:val="en-US"/>
              </w:rPr>
              <w:t xml:space="preserve">    unlimited: boolean;</w:t>
            </w:r>
          </w:p>
          <w:p w14:paraId="64208F3D" w14:textId="77777777" w:rsidR="00650188" w:rsidRPr="00650188" w:rsidRDefault="00650188" w:rsidP="00650188">
            <w:pPr>
              <w:pStyle w:val="BodyText"/>
              <w:spacing w:after="0"/>
              <w:jc w:val="left"/>
              <w:rPr>
                <w:rFonts w:ascii="Courier New" w:hAnsi="Courier New" w:cs="Courier New"/>
                <w:sz w:val="18"/>
                <w:szCs w:val="18"/>
                <w:lang w:val="en-US"/>
              </w:rPr>
            </w:pPr>
          </w:p>
          <w:p w14:paraId="5023F26C" w14:textId="77777777" w:rsidR="00650188" w:rsidRPr="00650188" w:rsidRDefault="00650188" w:rsidP="00650188">
            <w:pPr>
              <w:pStyle w:val="BodyText"/>
              <w:spacing w:after="0"/>
              <w:jc w:val="left"/>
              <w:rPr>
                <w:rFonts w:ascii="Courier New" w:hAnsi="Courier New" w:cs="Courier New"/>
                <w:sz w:val="18"/>
                <w:szCs w:val="18"/>
                <w:lang w:val="en-US"/>
              </w:rPr>
            </w:pPr>
            <w:r w:rsidRPr="00650188">
              <w:rPr>
                <w:rFonts w:ascii="Courier New" w:hAnsi="Courier New" w:cs="Courier New"/>
                <w:sz w:val="18"/>
                <w:szCs w:val="18"/>
                <w:lang w:val="en-US"/>
              </w:rPr>
              <w:t xml:space="preserve">    errors: Array&lt;{ field: string, message: string}&gt;;</w:t>
            </w:r>
          </w:p>
          <w:p w14:paraId="0E17FC38" w14:textId="77777777" w:rsidR="00650188" w:rsidRPr="00650188" w:rsidRDefault="00650188" w:rsidP="00650188">
            <w:pPr>
              <w:pStyle w:val="BodyText"/>
              <w:spacing w:after="0"/>
              <w:jc w:val="left"/>
              <w:rPr>
                <w:rFonts w:ascii="Courier New" w:hAnsi="Courier New" w:cs="Courier New"/>
                <w:sz w:val="18"/>
                <w:szCs w:val="18"/>
                <w:lang w:val="en-US"/>
              </w:rPr>
            </w:pPr>
          </w:p>
          <w:p w14:paraId="4933A1CC" w14:textId="77777777" w:rsidR="00650188" w:rsidRPr="00650188" w:rsidRDefault="00650188" w:rsidP="00650188">
            <w:pPr>
              <w:pStyle w:val="BodyText"/>
              <w:spacing w:after="0"/>
              <w:jc w:val="left"/>
              <w:rPr>
                <w:rFonts w:ascii="Courier New" w:hAnsi="Courier New" w:cs="Courier New"/>
                <w:sz w:val="18"/>
                <w:szCs w:val="18"/>
                <w:lang w:val="en-US"/>
              </w:rPr>
            </w:pPr>
            <w:r w:rsidRPr="00650188">
              <w:rPr>
                <w:rFonts w:ascii="Courier New" w:hAnsi="Courier New" w:cs="Courier New"/>
                <w:sz w:val="18"/>
                <w:szCs w:val="18"/>
                <w:lang w:val="en-US"/>
              </w:rPr>
              <w:t xml:space="preserve">    constructor(</w:t>
            </w:r>
          </w:p>
          <w:p w14:paraId="5CD2E474" w14:textId="77777777" w:rsidR="00650188" w:rsidRPr="00650188" w:rsidRDefault="00650188" w:rsidP="00650188">
            <w:pPr>
              <w:pStyle w:val="BodyText"/>
              <w:spacing w:after="0"/>
              <w:jc w:val="left"/>
              <w:rPr>
                <w:rFonts w:ascii="Courier New" w:hAnsi="Courier New" w:cs="Courier New"/>
                <w:sz w:val="18"/>
                <w:szCs w:val="18"/>
                <w:lang w:val="en-US"/>
              </w:rPr>
            </w:pPr>
            <w:r w:rsidRPr="00650188">
              <w:rPr>
                <w:rFonts w:ascii="Courier New" w:hAnsi="Courier New" w:cs="Courier New"/>
                <w:sz w:val="18"/>
                <w:szCs w:val="18"/>
                <w:lang w:val="en-US"/>
              </w:rPr>
              <w:t xml:space="preserve">        private nodeService: NodeService,</w:t>
            </w:r>
          </w:p>
          <w:p w14:paraId="21930BB6" w14:textId="77777777" w:rsidR="00650188" w:rsidRPr="00650188" w:rsidRDefault="00650188" w:rsidP="00650188">
            <w:pPr>
              <w:pStyle w:val="BodyText"/>
              <w:spacing w:after="0"/>
              <w:jc w:val="left"/>
              <w:rPr>
                <w:rFonts w:ascii="Courier New" w:hAnsi="Courier New" w:cs="Courier New"/>
                <w:sz w:val="18"/>
                <w:szCs w:val="18"/>
                <w:lang w:val="en-US"/>
              </w:rPr>
            </w:pPr>
            <w:r w:rsidRPr="00650188">
              <w:rPr>
                <w:rFonts w:ascii="Courier New" w:hAnsi="Courier New" w:cs="Courier New"/>
                <w:sz w:val="18"/>
                <w:szCs w:val="18"/>
                <w:lang w:val="en-US"/>
              </w:rPr>
              <w:t xml:space="preserve">        private router: Router</w:t>
            </w:r>
          </w:p>
          <w:p w14:paraId="2135093B" w14:textId="77777777" w:rsidR="00650188" w:rsidRPr="00650188" w:rsidRDefault="00650188" w:rsidP="00650188">
            <w:pPr>
              <w:pStyle w:val="BodyText"/>
              <w:spacing w:after="0"/>
              <w:jc w:val="left"/>
              <w:rPr>
                <w:rFonts w:ascii="Courier New" w:hAnsi="Courier New" w:cs="Courier New"/>
                <w:sz w:val="18"/>
                <w:szCs w:val="18"/>
                <w:lang w:val="en-US"/>
              </w:rPr>
            </w:pPr>
            <w:r w:rsidRPr="00650188">
              <w:rPr>
                <w:rFonts w:ascii="Courier New" w:hAnsi="Courier New" w:cs="Courier New"/>
                <w:sz w:val="18"/>
                <w:szCs w:val="18"/>
                <w:lang w:val="en-US"/>
              </w:rPr>
              <w:t xml:space="preserve">    ) {}</w:t>
            </w:r>
          </w:p>
          <w:p w14:paraId="0AAFD42F" w14:textId="77777777" w:rsidR="00650188" w:rsidRPr="00650188" w:rsidRDefault="00650188" w:rsidP="00650188">
            <w:pPr>
              <w:pStyle w:val="BodyText"/>
              <w:spacing w:after="0"/>
              <w:jc w:val="left"/>
              <w:rPr>
                <w:rFonts w:ascii="Courier New" w:hAnsi="Courier New" w:cs="Courier New"/>
                <w:sz w:val="18"/>
                <w:szCs w:val="18"/>
                <w:lang w:val="en-US"/>
              </w:rPr>
            </w:pPr>
          </w:p>
          <w:p w14:paraId="166BC7F3" w14:textId="77777777" w:rsidR="00650188" w:rsidRPr="00650188" w:rsidRDefault="00650188" w:rsidP="00650188">
            <w:pPr>
              <w:pStyle w:val="BodyText"/>
              <w:spacing w:after="0"/>
              <w:jc w:val="left"/>
              <w:rPr>
                <w:rFonts w:ascii="Courier New" w:hAnsi="Courier New" w:cs="Courier New"/>
                <w:sz w:val="18"/>
                <w:szCs w:val="18"/>
                <w:lang w:val="en-US"/>
              </w:rPr>
            </w:pPr>
            <w:r w:rsidRPr="00650188">
              <w:rPr>
                <w:rFonts w:ascii="Courier New" w:hAnsi="Courier New" w:cs="Courier New"/>
                <w:sz w:val="18"/>
                <w:szCs w:val="18"/>
                <w:lang w:val="en-US"/>
              </w:rPr>
              <w:t xml:space="preserve">    ngOnInit() {</w:t>
            </w:r>
          </w:p>
          <w:p w14:paraId="3FE26395" w14:textId="77777777" w:rsidR="00650188" w:rsidRPr="00650188" w:rsidRDefault="00650188" w:rsidP="00650188">
            <w:pPr>
              <w:pStyle w:val="BodyText"/>
              <w:spacing w:after="0"/>
              <w:jc w:val="left"/>
              <w:rPr>
                <w:rFonts w:ascii="Courier New" w:hAnsi="Courier New" w:cs="Courier New"/>
                <w:sz w:val="18"/>
                <w:szCs w:val="18"/>
                <w:lang w:val="en-US"/>
              </w:rPr>
            </w:pPr>
            <w:r w:rsidRPr="00650188">
              <w:rPr>
                <w:rFonts w:ascii="Courier New" w:hAnsi="Courier New" w:cs="Courier New"/>
                <w:sz w:val="18"/>
                <w:szCs w:val="18"/>
                <w:lang w:val="en-US"/>
              </w:rPr>
              <w:t xml:space="preserve">        this.links = [</w:t>
            </w:r>
          </w:p>
          <w:p w14:paraId="6B132EB5" w14:textId="77777777" w:rsidR="00650188" w:rsidRPr="00650188" w:rsidRDefault="00650188" w:rsidP="00650188">
            <w:pPr>
              <w:pStyle w:val="BodyText"/>
              <w:spacing w:after="0"/>
              <w:jc w:val="left"/>
              <w:rPr>
                <w:rFonts w:ascii="Courier New" w:hAnsi="Courier New" w:cs="Courier New"/>
                <w:sz w:val="18"/>
                <w:szCs w:val="18"/>
                <w:lang w:val="en-US"/>
              </w:rPr>
            </w:pPr>
            <w:r w:rsidRPr="00650188">
              <w:rPr>
                <w:rFonts w:ascii="Courier New" w:hAnsi="Courier New" w:cs="Courier New"/>
                <w:sz w:val="18"/>
                <w:szCs w:val="18"/>
                <w:lang w:val="en-US"/>
              </w:rPr>
              <w:t xml:space="preserve">            { label: "Home", url: "/" },</w:t>
            </w:r>
          </w:p>
          <w:p w14:paraId="59F3BEF4" w14:textId="77777777" w:rsidR="00650188" w:rsidRPr="00650188" w:rsidRDefault="00650188" w:rsidP="00650188">
            <w:pPr>
              <w:pStyle w:val="BodyText"/>
              <w:spacing w:after="0"/>
              <w:jc w:val="left"/>
              <w:rPr>
                <w:rFonts w:ascii="Courier New" w:hAnsi="Courier New" w:cs="Courier New"/>
                <w:sz w:val="18"/>
                <w:szCs w:val="18"/>
                <w:lang w:val="en-US"/>
              </w:rPr>
            </w:pPr>
            <w:r w:rsidRPr="00650188">
              <w:rPr>
                <w:rFonts w:ascii="Courier New" w:hAnsi="Courier New" w:cs="Courier New"/>
                <w:sz w:val="18"/>
                <w:szCs w:val="18"/>
                <w:lang w:val="en-US"/>
              </w:rPr>
              <w:t xml:space="preserve">            { label: "Nodes", url: "/nodes/" },</w:t>
            </w:r>
          </w:p>
          <w:p w14:paraId="76F17160" w14:textId="77777777" w:rsidR="00650188" w:rsidRPr="00650188" w:rsidRDefault="00650188" w:rsidP="00650188">
            <w:pPr>
              <w:pStyle w:val="BodyText"/>
              <w:spacing w:after="0"/>
              <w:jc w:val="left"/>
              <w:rPr>
                <w:rFonts w:ascii="Courier New" w:hAnsi="Courier New" w:cs="Courier New"/>
                <w:sz w:val="18"/>
                <w:szCs w:val="18"/>
                <w:lang w:val="en-US"/>
              </w:rPr>
            </w:pPr>
            <w:r w:rsidRPr="00650188">
              <w:rPr>
                <w:rFonts w:ascii="Courier New" w:hAnsi="Courier New" w:cs="Courier New"/>
                <w:sz w:val="18"/>
                <w:szCs w:val="18"/>
                <w:lang w:val="en-US"/>
              </w:rPr>
              <w:t xml:space="preserve">            { label: "New", is_active: true }</w:t>
            </w:r>
          </w:p>
          <w:p w14:paraId="27976ECE" w14:textId="77777777" w:rsidR="00650188" w:rsidRPr="00650188" w:rsidRDefault="00650188" w:rsidP="00680D62">
            <w:pPr>
              <w:pStyle w:val="BodyText"/>
              <w:spacing w:after="0"/>
              <w:jc w:val="left"/>
              <w:rPr>
                <w:rFonts w:ascii="Courier New" w:hAnsi="Courier New" w:cs="Courier New"/>
                <w:sz w:val="18"/>
                <w:szCs w:val="18"/>
                <w:lang w:val="en-US"/>
              </w:rPr>
            </w:pPr>
            <w:r w:rsidRPr="00650188">
              <w:rPr>
                <w:rFonts w:ascii="Courier New" w:hAnsi="Courier New" w:cs="Courier New"/>
                <w:sz w:val="18"/>
                <w:szCs w:val="18"/>
                <w:lang w:val="en-US"/>
              </w:rPr>
              <w:t xml:space="preserve">        ];</w:t>
            </w:r>
          </w:p>
          <w:p w14:paraId="7782A348" w14:textId="77777777" w:rsidR="00650188" w:rsidRPr="00650188" w:rsidRDefault="00650188" w:rsidP="00650188">
            <w:pPr>
              <w:pStyle w:val="BodyText"/>
              <w:spacing w:after="0"/>
              <w:jc w:val="left"/>
              <w:rPr>
                <w:rFonts w:ascii="Courier New" w:hAnsi="Courier New" w:cs="Courier New"/>
                <w:sz w:val="18"/>
                <w:szCs w:val="18"/>
                <w:lang w:val="en-US"/>
              </w:rPr>
            </w:pPr>
            <w:r w:rsidRPr="00650188">
              <w:rPr>
                <w:rFonts w:ascii="Courier New" w:hAnsi="Courier New" w:cs="Courier New"/>
                <w:sz w:val="18"/>
                <w:szCs w:val="18"/>
                <w:lang w:val="en-US"/>
              </w:rPr>
              <w:t xml:space="preserve">    }</w:t>
            </w:r>
          </w:p>
          <w:p w14:paraId="69BF082D" w14:textId="77777777" w:rsidR="00650188" w:rsidRPr="00650188" w:rsidRDefault="00650188" w:rsidP="00650188">
            <w:pPr>
              <w:pStyle w:val="BodyText"/>
              <w:spacing w:after="0"/>
              <w:jc w:val="left"/>
              <w:rPr>
                <w:rFonts w:ascii="Courier New" w:hAnsi="Courier New" w:cs="Courier New"/>
                <w:sz w:val="18"/>
                <w:szCs w:val="18"/>
                <w:lang w:val="en-US"/>
              </w:rPr>
            </w:pPr>
          </w:p>
          <w:p w14:paraId="60A98C79" w14:textId="77777777" w:rsidR="00650188" w:rsidRPr="00650188" w:rsidRDefault="00650188" w:rsidP="00650188">
            <w:pPr>
              <w:pStyle w:val="BodyText"/>
              <w:spacing w:after="0"/>
              <w:jc w:val="left"/>
              <w:rPr>
                <w:rFonts w:ascii="Courier New" w:hAnsi="Courier New" w:cs="Courier New"/>
                <w:sz w:val="18"/>
                <w:szCs w:val="18"/>
                <w:lang w:val="en-US"/>
              </w:rPr>
            </w:pPr>
            <w:r w:rsidRPr="00650188">
              <w:rPr>
                <w:rFonts w:ascii="Courier New" w:hAnsi="Courier New" w:cs="Courier New"/>
                <w:sz w:val="18"/>
                <w:szCs w:val="18"/>
                <w:lang w:val="en-US"/>
              </w:rPr>
              <w:t xml:space="preserve">    unlimitedStateChange(): void {</w:t>
            </w:r>
          </w:p>
          <w:p w14:paraId="637EEDE6" w14:textId="77777777" w:rsidR="00650188" w:rsidRPr="00650188" w:rsidRDefault="00650188" w:rsidP="00650188">
            <w:pPr>
              <w:pStyle w:val="BodyText"/>
              <w:spacing w:after="0"/>
              <w:jc w:val="left"/>
              <w:rPr>
                <w:rFonts w:ascii="Courier New" w:hAnsi="Courier New" w:cs="Courier New"/>
                <w:sz w:val="18"/>
                <w:szCs w:val="18"/>
                <w:lang w:val="en-US"/>
              </w:rPr>
            </w:pPr>
            <w:r w:rsidRPr="00650188">
              <w:rPr>
                <w:rFonts w:ascii="Courier New" w:hAnsi="Courier New" w:cs="Courier New"/>
                <w:sz w:val="18"/>
                <w:szCs w:val="18"/>
                <w:lang w:val="en-US"/>
              </w:rPr>
              <w:t xml:space="preserve">        if (this.unlimited) {</w:t>
            </w:r>
          </w:p>
          <w:p w14:paraId="177978A2" w14:textId="55AD8EBD" w:rsidR="00650188" w:rsidRPr="00650188" w:rsidRDefault="00650188" w:rsidP="00650188">
            <w:pPr>
              <w:pStyle w:val="BodyText"/>
              <w:spacing w:after="0"/>
              <w:jc w:val="left"/>
              <w:rPr>
                <w:rFonts w:ascii="Courier New" w:hAnsi="Courier New" w:cs="Courier New"/>
                <w:sz w:val="18"/>
                <w:szCs w:val="18"/>
                <w:lang w:val="en-US"/>
              </w:rPr>
            </w:pPr>
            <w:r w:rsidRPr="00650188">
              <w:rPr>
                <w:rFonts w:ascii="Courier New" w:hAnsi="Courier New" w:cs="Courier New"/>
                <w:sz w:val="18"/>
                <w:szCs w:val="18"/>
                <w:lang w:val="en-US"/>
              </w:rPr>
              <w:t xml:space="preserve">            this.node.</w:t>
            </w:r>
            <w:r w:rsidR="00554415">
              <w:rPr>
                <w:rFonts w:ascii="Courier New" w:hAnsi="Courier New" w:cs="Courier New"/>
                <w:sz w:val="18"/>
                <w:szCs w:val="18"/>
                <w:lang w:val="en-US"/>
              </w:rPr>
              <w:t xml:space="preserve">pubsperday </w:t>
            </w:r>
            <w:r w:rsidRPr="00650188">
              <w:rPr>
                <w:rFonts w:ascii="Courier New" w:hAnsi="Courier New" w:cs="Courier New"/>
                <w:sz w:val="18"/>
                <w:szCs w:val="18"/>
                <w:lang w:val="en-US"/>
              </w:rPr>
              <w:t>= -1;</w:t>
            </w:r>
          </w:p>
          <w:p w14:paraId="2A159DCB" w14:textId="77777777" w:rsidR="00650188" w:rsidRPr="00650188" w:rsidRDefault="00650188" w:rsidP="00650188">
            <w:pPr>
              <w:pStyle w:val="BodyText"/>
              <w:spacing w:after="0"/>
              <w:jc w:val="left"/>
              <w:rPr>
                <w:rFonts w:ascii="Courier New" w:hAnsi="Courier New" w:cs="Courier New"/>
                <w:sz w:val="18"/>
                <w:szCs w:val="18"/>
                <w:lang w:val="en-US"/>
              </w:rPr>
            </w:pPr>
            <w:r w:rsidRPr="00650188">
              <w:rPr>
                <w:rFonts w:ascii="Courier New" w:hAnsi="Courier New" w:cs="Courier New"/>
                <w:sz w:val="18"/>
                <w:szCs w:val="18"/>
                <w:lang w:val="en-US"/>
              </w:rPr>
              <w:t xml:space="preserve">        } else {</w:t>
            </w:r>
          </w:p>
          <w:p w14:paraId="1A533E67" w14:textId="71F634CB" w:rsidR="00650188" w:rsidRPr="00650188" w:rsidRDefault="00650188" w:rsidP="00650188">
            <w:pPr>
              <w:pStyle w:val="BodyText"/>
              <w:spacing w:after="0"/>
              <w:jc w:val="left"/>
              <w:rPr>
                <w:rFonts w:ascii="Courier New" w:hAnsi="Courier New" w:cs="Courier New"/>
                <w:sz w:val="18"/>
                <w:szCs w:val="18"/>
                <w:lang w:val="en-US"/>
              </w:rPr>
            </w:pPr>
            <w:r w:rsidRPr="00650188">
              <w:rPr>
                <w:rFonts w:ascii="Courier New" w:hAnsi="Courier New" w:cs="Courier New"/>
                <w:sz w:val="18"/>
                <w:szCs w:val="18"/>
                <w:lang w:val="en-US"/>
              </w:rPr>
              <w:t xml:space="preserve">            this.node.</w:t>
            </w:r>
            <w:r w:rsidR="00554415">
              <w:rPr>
                <w:rFonts w:ascii="Courier New" w:hAnsi="Courier New" w:cs="Courier New"/>
                <w:sz w:val="18"/>
                <w:szCs w:val="18"/>
                <w:lang w:val="en-US"/>
              </w:rPr>
              <w:t xml:space="preserve">pubsperday </w:t>
            </w:r>
            <w:r w:rsidRPr="00650188">
              <w:rPr>
                <w:rFonts w:ascii="Courier New" w:hAnsi="Courier New" w:cs="Courier New"/>
                <w:sz w:val="18"/>
                <w:szCs w:val="18"/>
                <w:lang w:val="en-US"/>
              </w:rPr>
              <w:t>= 0;</w:t>
            </w:r>
          </w:p>
          <w:p w14:paraId="068DBE1A" w14:textId="77777777" w:rsidR="00650188" w:rsidRPr="00650188" w:rsidRDefault="00650188" w:rsidP="00650188">
            <w:pPr>
              <w:pStyle w:val="BodyText"/>
              <w:spacing w:after="0"/>
              <w:jc w:val="left"/>
              <w:rPr>
                <w:rFonts w:ascii="Courier New" w:hAnsi="Courier New" w:cs="Courier New"/>
                <w:sz w:val="18"/>
                <w:szCs w:val="18"/>
                <w:lang w:val="en-US"/>
              </w:rPr>
            </w:pPr>
            <w:r w:rsidRPr="00650188">
              <w:rPr>
                <w:rFonts w:ascii="Courier New" w:hAnsi="Courier New" w:cs="Courier New"/>
                <w:sz w:val="18"/>
                <w:szCs w:val="18"/>
                <w:lang w:val="en-US"/>
              </w:rPr>
              <w:t xml:space="preserve">        }</w:t>
            </w:r>
          </w:p>
          <w:p w14:paraId="06C2A645" w14:textId="77777777" w:rsidR="00650188" w:rsidRPr="00650188" w:rsidRDefault="00650188" w:rsidP="00650188">
            <w:pPr>
              <w:pStyle w:val="BodyText"/>
              <w:spacing w:after="0"/>
              <w:jc w:val="left"/>
              <w:rPr>
                <w:rFonts w:ascii="Courier New" w:hAnsi="Courier New" w:cs="Courier New"/>
                <w:sz w:val="18"/>
                <w:szCs w:val="18"/>
                <w:lang w:val="en-US"/>
              </w:rPr>
            </w:pPr>
            <w:r w:rsidRPr="00650188">
              <w:rPr>
                <w:rFonts w:ascii="Courier New" w:hAnsi="Courier New" w:cs="Courier New"/>
                <w:sz w:val="18"/>
                <w:szCs w:val="18"/>
                <w:lang w:val="en-US"/>
              </w:rPr>
              <w:t xml:space="preserve">    }</w:t>
            </w:r>
          </w:p>
          <w:p w14:paraId="747148BB" w14:textId="77777777" w:rsidR="00650188" w:rsidRPr="00650188" w:rsidRDefault="00650188" w:rsidP="00650188">
            <w:pPr>
              <w:pStyle w:val="BodyText"/>
              <w:spacing w:after="0"/>
              <w:jc w:val="left"/>
              <w:rPr>
                <w:rFonts w:ascii="Courier New" w:hAnsi="Courier New" w:cs="Courier New"/>
                <w:sz w:val="18"/>
                <w:szCs w:val="18"/>
                <w:lang w:val="en-US"/>
              </w:rPr>
            </w:pPr>
          </w:p>
          <w:p w14:paraId="39001975" w14:textId="77777777" w:rsidR="00650188" w:rsidRPr="00650188" w:rsidRDefault="00650188" w:rsidP="00650188">
            <w:pPr>
              <w:pStyle w:val="BodyText"/>
              <w:spacing w:after="0"/>
              <w:jc w:val="left"/>
              <w:rPr>
                <w:rFonts w:ascii="Courier New" w:hAnsi="Courier New" w:cs="Courier New"/>
                <w:sz w:val="18"/>
                <w:szCs w:val="18"/>
                <w:lang w:val="en-US"/>
              </w:rPr>
            </w:pPr>
            <w:r w:rsidRPr="00650188">
              <w:rPr>
                <w:rFonts w:ascii="Courier New" w:hAnsi="Courier New" w:cs="Courier New"/>
                <w:sz w:val="18"/>
                <w:szCs w:val="18"/>
                <w:lang w:val="en-US"/>
              </w:rPr>
              <w:t xml:space="preserve">    save(): void {</w:t>
            </w:r>
          </w:p>
          <w:p w14:paraId="53DD6A28" w14:textId="77777777" w:rsidR="00650188" w:rsidRPr="00650188" w:rsidRDefault="00650188" w:rsidP="00650188">
            <w:pPr>
              <w:pStyle w:val="BodyText"/>
              <w:spacing w:after="0"/>
              <w:jc w:val="left"/>
              <w:rPr>
                <w:rFonts w:ascii="Courier New" w:hAnsi="Courier New" w:cs="Courier New"/>
                <w:sz w:val="18"/>
                <w:szCs w:val="18"/>
                <w:lang w:val="en-US"/>
              </w:rPr>
            </w:pPr>
            <w:r w:rsidRPr="00650188">
              <w:rPr>
                <w:rFonts w:ascii="Courier New" w:hAnsi="Courier New" w:cs="Courier New"/>
                <w:sz w:val="18"/>
                <w:szCs w:val="18"/>
                <w:lang w:val="en-US"/>
              </w:rPr>
              <w:t xml:space="preserve">        this.node.is_public = this.node.is_public ? 1 : 0; </w:t>
            </w:r>
          </w:p>
          <w:p w14:paraId="703E5366" w14:textId="77777777" w:rsidR="00650188" w:rsidRPr="00650188" w:rsidRDefault="00650188" w:rsidP="00650188">
            <w:pPr>
              <w:pStyle w:val="BodyText"/>
              <w:spacing w:after="0"/>
              <w:jc w:val="left"/>
              <w:rPr>
                <w:rFonts w:ascii="Courier New" w:hAnsi="Courier New" w:cs="Courier New"/>
                <w:sz w:val="18"/>
                <w:szCs w:val="18"/>
                <w:lang w:val="en-US"/>
              </w:rPr>
            </w:pPr>
            <w:r w:rsidRPr="00650188">
              <w:rPr>
                <w:rFonts w:ascii="Courier New" w:hAnsi="Courier New" w:cs="Courier New"/>
                <w:sz w:val="18"/>
                <w:szCs w:val="18"/>
                <w:lang w:val="en-US"/>
              </w:rPr>
              <w:t xml:space="preserve">        this.nodeService.save(this.node)</w:t>
            </w:r>
          </w:p>
          <w:p w14:paraId="22126C37" w14:textId="77777777" w:rsidR="00650188" w:rsidRPr="00650188" w:rsidRDefault="00650188" w:rsidP="00650188">
            <w:pPr>
              <w:pStyle w:val="BodyText"/>
              <w:spacing w:after="0"/>
              <w:jc w:val="left"/>
              <w:rPr>
                <w:rFonts w:ascii="Courier New" w:hAnsi="Courier New" w:cs="Courier New"/>
                <w:sz w:val="18"/>
                <w:szCs w:val="18"/>
                <w:lang w:val="en-US"/>
              </w:rPr>
            </w:pPr>
            <w:r w:rsidRPr="00650188">
              <w:rPr>
                <w:rFonts w:ascii="Courier New" w:hAnsi="Courier New" w:cs="Courier New"/>
                <w:sz w:val="18"/>
                <w:szCs w:val="18"/>
                <w:lang w:val="en-US"/>
              </w:rPr>
              <w:t xml:space="preserve">            .subscribe(</w:t>
            </w:r>
          </w:p>
          <w:p w14:paraId="37CE2CB5" w14:textId="77777777" w:rsidR="00650188" w:rsidRPr="00650188" w:rsidRDefault="00650188" w:rsidP="00650188">
            <w:pPr>
              <w:pStyle w:val="BodyText"/>
              <w:spacing w:after="0"/>
              <w:jc w:val="left"/>
              <w:rPr>
                <w:rFonts w:ascii="Courier New" w:hAnsi="Courier New" w:cs="Courier New"/>
                <w:sz w:val="18"/>
                <w:szCs w:val="18"/>
                <w:lang w:val="en-US"/>
              </w:rPr>
            </w:pPr>
            <w:r w:rsidRPr="00650188">
              <w:rPr>
                <w:rFonts w:ascii="Courier New" w:hAnsi="Courier New" w:cs="Courier New"/>
                <w:sz w:val="18"/>
                <w:szCs w:val="18"/>
                <w:lang w:val="en-US"/>
              </w:rPr>
              <w:t xml:space="preserve">                node =&gt; this.router.navigate(['/nodes']),</w:t>
            </w:r>
          </w:p>
          <w:p w14:paraId="7B95F477" w14:textId="77777777" w:rsidR="00650188" w:rsidRPr="00650188" w:rsidRDefault="00650188" w:rsidP="00650188">
            <w:pPr>
              <w:pStyle w:val="BodyText"/>
              <w:spacing w:after="0"/>
              <w:jc w:val="left"/>
              <w:rPr>
                <w:rFonts w:ascii="Courier New" w:hAnsi="Courier New" w:cs="Courier New"/>
                <w:sz w:val="18"/>
                <w:szCs w:val="18"/>
                <w:lang w:val="en-US"/>
              </w:rPr>
            </w:pPr>
            <w:r w:rsidRPr="00650188">
              <w:rPr>
                <w:rFonts w:ascii="Courier New" w:hAnsi="Courier New" w:cs="Courier New"/>
                <w:sz w:val="18"/>
                <w:szCs w:val="18"/>
                <w:lang w:val="en-US"/>
              </w:rPr>
              <w:t xml:space="preserve">                error =&gt; this.extractErrors(error)</w:t>
            </w:r>
          </w:p>
          <w:p w14:paraId="42D07BD5" w14:textId="77777777" w:rsidR="00650188" w:rsidRPr="00650188" w:rsidRDefault="00650188" w:rsidP="00650188">
            <w:pPr>
              <w:pStyle w:val="BodyText"/>
              <w:spacing w:after="0"/>
              <w:jc w:val="left"/>
              <w:rPr>
                <w:rFonts w:ascii="Courier New" w:hAnsi="Courier New" w:cs="Courier New"/>
                <w:sz w:val="18"/>
                <w:szCs w:val="18"/>
                <w:lang w:val="en-US"/>
              </w:rPr>
            </w:pPr>
            <w:r w:rsidRPr="00650188">
              <w:rPr>
                <w:rFonts w:ascii="Courier New" w:hAnsi="Courier New" w:cs="Courier New"/>
                <w:sz w:val="18"/>
                <w:szCs w:val="18"/>
                <w:lang w:val="en-US"/>
              </w:rPr>
              <w:t xml:space="preserve">            );</w:t>
            </w:r>
          </w:p>
          <w:p w14:paraId="532B64EF" w14:textId="77777777" w:rsidR="00650188" w:rsidRPr="00650188" w:rsidRDefault="00650188" w:rsidP="00650188">
            <w:pPr>
              <w:pStyle w:val="BodyText"/>
              <w:spacing w:after="0"/>
              <w:jc w:val="left"/>
              <w:rPr>
                <w:rFonts w:ascii="Courier New" w:hAnsi="Courier New" w:cs="Courier New"/>
                <w:sz w:val="18"/>
                <w:szCs w:val="18"/>
                <w:lang w:val="en-US"/>
              </w:rPr>
            </w:pPr>
            <w:r w:rsidRPr="00650188">
              <w:rPr>
                <w:rFonts w:ascii="Courier New" w:hAnsi="Courier New" w:cs="Courier New"/>
                <w:sz w:val="18"/>
                <w:szCs w:val="18"/>
                <w:lang w:val="en-US"/>
              </w:rPr>
              <w:t xml:space="preserve">    }</w:t>
            </w:r>
          </w:p>
          <w:p w14:paraId="42CBF466" w14:textId="77777777" w:rsidR="00650188" w:rsidRPr="00650188" w:rsidRDefault="00650188" w:rsidP="00650188">
            <w:pPr>
              <w:pStyle w:val="BodyText"/>
              <w:spacing w:after="0"/>
              <w:jc w:val="left"/>
              <w:rPr>
                <w:rFonts w:ascii="Courier New" w:hAnsi="Courier New" w:cs="Courier New"/>
                <w:sz w:val="18"/>
                <w:szCs w:val="18"/>
                <w:lang w:val="en-US"/>
              </w:rPr>
            </w:pPr>
          </w:p>
          <w:p w14:paraId="256BC326" w14:textId="77777777" w:rsidR="00650188" w:rsidRPr="00650188" w:rsidRDefault="00650188" w:rsidP="00650188">
            <w:pPr>
              <w:pStyle w:val="BodyText"/>
              <w:spacing w:after="0"/>
              <w:jc w:val="left"/>
              <w:rPr>
                <w:rFonts w:ascii="Courier New" w:hAnsi="Courier New" w:cs="Courier New"/>
                <w:sz w:val="18"/>
                <w:szCs w:val="18"/>
                <w:lang w:val="en-US"/>
              </w:rPr>
            </w:pPr>
            <w:r w:rsidRPr="00650188">
              <w:rPr>
                <w:rFonts w:ascii="Courier New" w:hAnsi="Courier New" w:cs="Courier New"/>
                <w:sz w:val="18"/>
                <w:szCs w:val="18"/>
                <w:lang w:val="en-US"/>
              </w:rPr>
              <w:t xml:space="preserve">    private extractErrors(err: any): void {</w:t>
            </w:r>
          </w:p>
          <w:p w14:paraId="322A5755" w14:textId="77777777" w:rsidR="00650188" w:rsidRPr="00650188" w:rsidRDefault="00650188" w:rsidP="00650188">
            <w:pPr>
              <w:pStyle w:val="BodyText"/>
              <w:spacing w:after="0"/>
              <w:jc w:val="left"/>
              <w:rPr>
                <w:rFonts w:ascii="Courier New" w:hAnsi="Courier New" w:cs="Courier New"/>
                <w:sz w:val="18"/>
                <w:szCs w:val="18"/>
                <w:lang w:val="en-US"/>
              </w:rPr>
            </w:pPr>
            <w:r w:rsidRPr="00650188">
              <w:rPr>
                <w:rFonts w:ascii="Courier New" w:hAnsi="Courier New" w:cs="Courier New"/>
                <w:sz w:val="18"/>
                <w:szCs w:val="18"/>
                <w:lang w:val="en-US"/>
              </w:rPr>
              <w:t xml:space="preserve">        let errorsParse = JSON.parse(err._body);</w:t>
            </w:r>
          </w:p>
          <w:p w14:paraId="1D651925" w14:textId="77777777" w:rsidR="00650188" w:rsidRPr="00650188" w:rsidRDefault="00650188" w:rsidP="00650188">
            <w:pPr>
              <w:pStyle w:val="BodyText"/>
              <w:spacing w:after="0"/>
              <w:jc w:val="left"/>
              <w:rPr>
                <w:rFonts w:ascii="Courier New" w:hAnsi="Courier New" w:cs="Courier New"/>
                <w:sz w:val="18"/>
                <w:szCs w:val="18"/>
                <w:lang w:val="en-US"/>
              </w:rPr>
            </w:pPr>
            <w:r w:rsidRPr="00650188">
              <w:rPr>
                <w:rFonts w:ascii="Courier New" w:hAnsi="Courier New" w:cs="Courier New"/>
                <w:sz w:val="18"/>
                <w:szCs w:val="18"/>
                <w:lang w:val="en-US"/>
              </w:rPr>
              <w:t xml:space="preserve">        this.errors = [];</w:t>
            </w:r>
          </w:p>
          <w:p w14:paraId="4A825BEF" w14:textId="77777777" w:rsidR="00650188" w:rsidRPr="00650188" w:rsidRDefault="00650188" w:rsidP="00650188">
            <w:pPr>
              <w:pStyle w:val="BodyText"/>
              <w:spacing w:after="0"/>
              <w:jc w:val="left"/>
              <w:rPr>
                <w:rFonts w:ascii="Courier New" w:hAnsi="Courier New" w:cs="Courier New"/>
                <w:sz w:val="18"/>
                <w:szCs w:val="18"/>
                <w:lang w:val="en-US"/>
              </w:rPr>
            </w:pPr>
            <w:r w:rsidRPr="00650188">
              <w:rPr>
                <w:rFonts w:ascii="Courier New" w:hAnsi="Courier New" w:cs="Courier New"/>
                <w:sz w:val="18"/>
                <w:szCs w:val="18"/>
                <w:lang w:val="en-US"/>
              </w:rPr>
              <w:t xml:space="preserve">        for(let index in errorsParse) {</w:t>
            </w:r>
          </w:p>
          <w:p w14:paraId="060DC235" w14:textId="77777777" w:rsidR="00650188" w:rsidRPr="00650188" w:rsidRDefault="00650188" w:rsidP="00650188">
            <w:pPr>
              <w:pStyle w:val="BodyText"/>
              <w:spacing w:after="0"/>
              <w:jc w:val="left"/>
              <w:rPr>
                <w:rFonts w:ascii="Courier New" w:hAnsi="Courier New" w:cs="Courier New"/>
                <w:sz w:val="18"/>
                <w:szCs w:val="18"/>
                <w:lang w:val="en-US"/>
              </w:rPr>
            </w:pPr>
            <w:r w:rsidRPr="00650188">
              <w:rPr>
                <w:rFonts w:ascii="Courier New" w:hAnsi="Courier New" w:cs="Courier New"/>
                <w:sz w:val="18"/>
                <w:szCs w:val="18"/>
                <w:lang w:val="en-US"/>
              </w:rPr>
              <w:t xml:space="preserve">            if(errorsParse.hasOwnProperty(index)) {</w:t>
            </w:r>
          </w:p>
          <w:p w14:paraId="58E031AF" w14:textId="77777777" w:rsidR="00650188" w:rsidRPr="00650188" w:rsidRDefault="00650188" w:rsidP="00650188">
            <w:pPr>
              <w:pStyle w:val="BodyText"/>
              <w:spacing w:after="0"/>
              <w:jc w:val="left"/>
              <w:rPr>
                <w:rFonts w:ascii="Courier New" w:hAnsi="Courier New" w:cs="Courier New"/>
                <w:sz w:val="18"/>
                <w:szCs w:val="18"/>
                <w:lang w:val="en-US"/>
              </w:rPr>
            </w:pPr>
            <w:r w:rsidRPr="00650188">
              <w:rPr>
                <w:rFonts w:ascii="Courier New" w:hAnsi="Courier New" w:cs="Courier New"/>
                <w:sz w:val="18"/>
                <w:szCs w:val="18"/>
                <w:lang w:val="en-US"/>
              </w:rPr>
              <w:t xml:space="preserve">                this.errors.push({</w:t>
            </w:r>
          </w:p>
          <w:p w14:paraId="2BDEFCE3" w14:textId="77777777" w:rsidR="00650188" w:rsidRPr="00650188" w:rsidRDefault="00650188" w:rsidP="00650188">
            <w:pPr>
              <w:pStyle w:val="BodyText"/>
              <w:spacing w:after="0"/>
              <w:jc w:val="left"/>
              <w:rPr>
                <w:rFonts w:ascii="Courier New" w:hAnsi="Courier New" w:cs="Courier New"/>
                <w:sz w:val="18"/>
                <w:szCs w:val="18"/>
                <w:lang w:val="en-US"/>
              </w:rPr>
            </w:pPr>
            <w:r w:rsidRPr="00650188">
              <w:rPr>
                <w:rFonts w:ascii="Courier New" w:hAnsi="Courier New" w:cs="Courier New"/>
                <w:sz w:val="18"/>
                <w:szCs w:val="18"/>
                <w:lang w:val="en-US"/>
              </w:rPr>
              <w:t xml:space="preserve">                    field: index,</w:t>
            </w:r>
          </w:p>
          <w:p w14:paraId="2498630A" w14:textId="77777777" w:rsidR="00650188" w:rsidRPr="00650188" w:rsidRDefault="00650188" w:rsidP="00650188">
            <w:pPr>
              <w:pStyle w:val="BodyText"/>
              <w:spacing w:after="0"/>
              <w:jc w:val="left"/>
              <w:rPr>
                <w:rFonts w:ascii="Courier New" w:hAnsi="Courier New" w:cs="Courier New"/>
                <w:sz w:val="18"/>
                <w:szCs w:val="18"/>
                <w:lang w:val="en-US"/>
              </w:rPr>
            </w:pPr>
            <w:r w:rsidRPr="00650188">
              <w:rPr>
                <w:rFonts w:ascii="Courier New" w:hAnsi="Courier New" w:cs="Courier New"/>
                <w:sz w:val="18"/>
                <w:szCs w:val="18"/>
                <w:lang w:val="en-US"/>
              </w:rPr>
              <w:t xml:space="preserve">                    message:</w:t>
            </w:r>
            <w:r>
              <w:rPr>
                <w:rFonts w:ascii="Courier New" w:hAnsi="Courier New" w:cs="Courier New"/>
                <w:sz w:val="18"/>
                <w:szCs w:val="18"/>
                <w:lang w:val="en-US"/>
              </w:rPr>
              <w:t xml:space="preserve"> </w:t>
            </w:r>
            <w:r w:rsidRPr="00650188">
              <w:rPr>
                <w:rFonts w:ascii="Courier New" w:hAnsi="Courier New" w:cs="Courier New"/>
                <w:sz w:val="18"/>
                <w:szCs w:val="18"/>
                <w:lang w:val="en-US"/>
              </w:rPr>
              <w:t>errorsParse[index]</w:t>
            </w:r>
          </w:p>
          <w:p w14:paraId="051C308E" w14:textId="77777777" w:rsidR="00650188" w:rsidRPr="00650188" w:rsidRDefault="00650188" w:rsidP="00650188">
            <w:pPr>
              <w:pStyle w:val="BodyText"/>
              <w:spacing w:after="0"/>
              <w:jc w:val="left"/>
              <w:rPr>
                <w:rFonts w:ascii="Courier New" w:hAnsi="Courier New" w:cs="Courier New"/>
                <w:sz w:val="18"/>
                <w:szCs w:val="18"/>
                <w:lang w:val="en-US"/>
              </w:rPr>
            </w:pPr>
            <w:r w:rsidRPr="00650188">
              <w:rPr>
                <w:rFonts w:ascii="Courier New" w:hAnsi="Courier New" w:cs="Courier New"/>
                <w:sz w:val="18"/>
                <w:szCs w:val="18"/>
                <w:lang w:val="en-US"/>
              </w:rPr>
              <w:t xml:space="preserve">                })</w:t>
            </w:r>
          </w:p>
          <w:p w14:paraId="257F7AB9" w14:textId="77777777" w:rsidR="00650188" w:rsidRPr="00650188" w:rsidRDefault="00650188" w:rsidP="00650188">
            <w:pPr>
              <w:pStyle w:val="BodyText"/>
              <w:spacing w:after="0"/>
              <w:jc w:val="left"/>
              <w:rPr>
                <w:rFonts w:ascii="Courier New" w:hAnsi="Courier New" w:cs="Courier New"/>
                <w:sz w:val="18"/>
                <w:szCs w:val="18"/>
                <w:lang w:val="en-US"/>
              </w:rPr>
            </w:pPr>
            <w:r w:rsidRPr="00650188">
              <w:rPr>
                <w:rFonts w:ascii="Courier New" w:hAnsi="Courier New" w:cs="Courier New"/>
                <w:sz w:val="18"/>
                <w:szCs w:val="18"/>
                <w:lang w:val="en-US"/>
              </w:rPr>
              <w:t xml:space="preserve">            }</w:t>
            </w:r>
          </w:p>
          <w:p w14:paraId="2693DB75" w14:textId="77777777" w:rsidR="00650188" w:rsidRPr="00650188" w:rsidRDefault="00650188" w:rsidP="00650188">
            <w:pPr>
              <w:pStyle w:val="BodyText"/>
              <w:spacing w:after="0"/>
              <w:jc w:val="left"/>
              <w:rPr>
                <w:rFonts w:ascii="Courier New" w:hAnsi="Courier New" w:cs="Courier New"/>
                <w:sz w:val="18"/>
                <w:szCs w:val="18"/>
                <w:lang w:val="en-US"/>
              </w:rPr>
            </w:pPr>
            <w:r w:rsidRPr="00650188">
              <w:rPr>
                <w:rFonts w:ascii="Courier New" w:hAnsi="Courier New" w:cs="Courier New"/>
                <w:sz w:val="18"/>
                <w:szCs w:val="18"/>
                <w:lang w:val="en-US"/>
              </w:rPr>
              <w:t xml:space="preserve">        }</w:t>
            </w:r>
          </w:p>
          <w:p w14:paraId="1156DF97" w14:textId="77777777" w:rsidR="00650188" w:rsidRPr="00650188" w:rsidRDefault="00650188" w:rsidP="00650188">
            <w:pPr>
              <w:pStyle w:val="BodyText"/>
              <w:spacing w:after="0"/>
              <w:jc w:val="left"/>
              <w:rPr>
                <w:rFonts w:ascii="Courier New" w:hAnsi="Courier New" w:cs="Courier New"/>
                <w:sz w:val="18"/>
                <w:szCs w:val="18"/>
                <w:lang w:val="en-US"/>
              </w:rPr>
            </w:pPr>
            <w:r w:rsidRPr="00650188">
              <w:rPr>
                <w:rFonts w:ascii="Courier New" w:hAnsi="Courier New" w:cs="Courier New"/>
                <w:sz w:val="18"/>
                <w:szCs w:val="18"/>
                <w:lang w:val="en-US"/>
              </w:rPr>
              <w:t xml:space="preserve">    }</w:t>
            </w:r>
          </w:p>
          <w:p w14:paraId="4CCC4D4A" w14:textId="77777777" w:rsidR="00650188" w:rsidRPr="00650188" w:rsidRDefault="00650188" w:rsidP="00650188">
            <w:pPr>
              <w:pStyle w:val="BodyText"/>
              <w:spacing w:after="0"/>
              <w:jc w:val="left"/>
              <w:rPr>
                <w:rFonts w:ascii="Courier New" w:hAnsi="Courier New" w:cs="Courier New"/>
                <w:sz w:val="18"/>
                <w:szCs w:val="18"/>
                <w:lang w:val="en-US"/>
              </w:rPr>
            </w:pPr>
          </w:p>
          <w:p w14:paraId="54BDFAE1" w14:textId="77777777" w:rsidR="00650188" w:rsidRPr="00650188" w:rsidRDefault="00650188" w:rsidP="00650188">
            <w:pPr>
              <w:pStyle w:val="BodyText"/>
              <w:spacing w:after="0"/>
              <w:jc w:val="left"/>
              <w:rPr>
                <w:rFonts w:ascii="Courier New" w:hAnsi="Courier New" w:cs="Courier New"/>
                <w:sz w:val="18"/>
                <w:szCs w:val="18"/>
                <w:lang w:val="en-US"/>
              </w:rPr>
            </w:pPr>
            <w:r w:rsidRPr="00650188">
              <w:rPr>
                <w:rFonts w:ascii="Courier New" w:hAnsi="Courier New" w:cs="Courier New"/>
                <w:sz w:val="18"/>
                <w:szCs w:val="18"/>
                <w:lang w:val="en-US"/>
              </w:rPr>
              <w:t xml:space="preserve">    public closeAlert(alert: any) {</w:t>
            </w:r>
          </w:p>
          <w:p w14:paraId="174E7244" w14:textId="77777777" w:rsidR="00650188" w:rsidRPr="00650188" w:rsidRDefault="00650188" w:rsidP="00650188">
            <w:pPr>
              <w:pStyle w:val="BodyText"/>
              <w:spacing w:after="0"/>
              <w:jc w:val="left"/>
              <w:rPr>
                <w:rFonts w:ascii="Courier New" w:hAnsi="Courier New" w:cs="Courier New"/>
                <w:sz w:val="18"/>
                <w:szCs w:val="18"/>
                <w:lang w:val="en-US"/>
              </w:rPr>
            </w:pPr>
            <w:r w:rsidRPr="00650188">
              <w:rPr>
                <w:rFonts w:ascii="Courier New" w:hAnsi="Courier New" w:cs="Courier New"/>
                <w:sz w:val="18"/>
                <w:szCs w:val="18"/>
                <w:lang w:val="en-US"/>
              </w:rPr>
              <w:t xml:space="preserve">        const index: number = this.errors.indexOf(alert);</w:t>
            </w:r>
          </w:p>
          <w:p w14:paraId="37825D17" w14:textId="77777777" w:rsidR="00650188" w:rsidRPr="00650188" w:rsidRDefault="00650188" w:rsidP="00650188">
            <w:pPr>
              <w:pStyle w:val="BodyText"/>
              <w:spacing w:after="0"/>
              <w:jc w:val="left"/>
              <w:rPr>
                <w:rFonts w:ascii="Courier New" w:hAnsi="Courier New" w:cs="Courier New"/>
                <w:sz w:val="18"/>
                <w:szCs w:val="18"/>
                <w:lang w:val="en-US"/>
              </w:rPr>
            </w:pPr>
            <w:r w:rsidRPr="00650188">
              <w:rPr>
                <w:rFonts w:ascii="Courier New" w:hAnsi="Courier New" w:cs="Courier New"/>
                <w:sz w:val="18"/>
                <w:szCs w:val="18"/>
                <w:lang w:val="en-US"/>
              </w:rPr>
              <w:t xml:space="preserve">        this.errors.splice(index, 1);</w:t>
            </w:r>
          </w:p>
          <w:p w14:paraId="1F3A12A6" w14:textId="77777777" w:rsidR="00650188" w:rsidRPr="00650188" w:rsidRDefault="00650188" w:rsidP="00650188">
            <w:pPr>
              <w:pStyle w:val="BodyText"/>
              <w:spacing w:after="0"/>
              <w:jc w:val="left"/>
              <w:rPr>
                <w:rFonts w:ascii="Courier New" w:hAnsi="Courier New" w:cs="Courier New"/>
                <w:sz w:val="18"/>
                <w:szCs w:val="18"/>
                <w:lang w:val="en-US"/>
              </w:rPr>
            </w:pPr>
            <w:r w:rsidRPr="00650188">
              <w:rPr>
                <w:rFonts w:ascii="Courier New" w:hAnsi="Courier New" w:cs="Courier New"/>
                <w:sz w:val="18"/>
                <w:szCs w:val="18"/>
                <w:lang w:val="en-US"/>
              </w:rPr>
              <w:t xml:space="preserve">    }</w:t>
            </w:r>
          </w:p>
          <w:p w14:paraId="11EA353C" w14:textId="77777777" w:rsidR="00A97688" w:rsidRPr="00503E22" w:rsidRDefault="00650188" w:rsidP="00650188">
            <w:pPr>
              <w:pStyle w:val="BodyText"/>
              <w:keepNext/>
              <w:spacing w:after="0"/>
              <w:jc w:val="left"/>
              <w:rPr>
                <w:rFonts w:ascii="Courier New" w:hAnsi="Courier New" w:cs="Courier New"/>
                <w:sz w:val="18"/>
                <w:szCs w:val="18"/>
                <w:lang w:val="en-US"/>
              </w:rPr>
            </w:pPr>
            <w:r w:rsidRPr="00650188">
              <w:rPr>
                <w:rFonts w:ascii="Courier New" w:hAnsi="Courier New" w:cs="Courier New"/>
                <w:sz w:val="18"/>
                <w:szCs w:val="18"/>
                <w:lang w:val="en-US"/>
              </w:rPr>
              <w:t>}</w:t>
            </w:r>
          </w:p>
        </w:tc>
      </w:tr>
    </w:tbl>
    <w:p w14:paraId="32F20EAF" w14:textId="77777777" w:rsidR="00680D62" w:rsidRPr="000B44F7" w:rsidRDefault="00680D62" w:rsidP="00680D62">
      <w:pPr>
        <w:pStyle w:val="BodyText"/>
        <w:rPr>
          <w:lang w:val="en-US"/>
        </w:rPr>
      </w:pPr>
    </w:p>
    <w:p w14:paraId="0B2A1FFA" w14:textId="77777777" w:rsidR="00680D62" w:rsidRDefault="00680D62" w:rsidP="00680D62">
      <w:pPr>
        <w:pStyle w:val="BodyText"/>
        <w:ind w:left="720" w:hanging="360"/>
        <w:rPr>
          <w:lang w:val="en-US"/>
        </w:rPr>
      </w:pPr>
      <w:r>
        <w:rPr>
          <w:lang w:val="en-US"/>
        </w:rPr>
        <w:t>Penjelasan dari potongan kode program diatas adalah:</w:t>
      </w:r>
    </w:p>
    <w:p w14:paraId="6A196979" w14:textId="77777777" w:rsidR="00212BA0" w:rsidRPr="00212BA0" w:rsidRDefault="00212BA0" w:rsidP="00E02D4A">
      <w:pPr>
        <w:pStyle w:val="Code"/>
        <w:numPr>
          <w:ilvl w:val="0"/>
          <w:numId w:val="53"/>
        </w:numPr>
        <w:jc w:val="both"/>
        <w:rPr>
          <w:lang w:val="en-US"/>
        </w:rPr>
      </w:pPr>
      <w:r w:rsidRPr="00680D62">
        <w:rPr>
          <w:rStyle w:val="BodyTextFirstIndentChar"/>
          <w:lang w:val="en-US"/>
        </w:rPr>
        <w:t xml:space="preserve">Baris 3-6, deklarasi component </w:t>
      </w:r>
      <w:r>
        <w:rPr>
          <w:rFonts w:ascii="Courier New" w:hAnsi="Courier New" w:cs="Courier New"/>
          <w:szCs w:val="18"/>
          <w:lang w:val="en-US"/>
        </w:rPr>
        <w:t>NodeNew</w:t>
      </w:r>
      <w:r w:rsidRPr="00680D62">
        <w:rPr>
          <w:rFonts w:ascii="Courier New" w:hAnsi="Courier New" w:cs="Courier New"/>
          <w:szCs w:val="18"/>
          <w:lang w:val="en-US"/>
        </w:rPr>
        <w:t xml:space="preserve">Component </w:t>
      </w:r>
      <w:r w:rsidRPr="00680D62">
        <w:rPr>
          <w:rStyle w:val="BodyTextFirstIndentChar"/>
          <w:lang w:val="en-US"/>
        </w:rPr>
        <w:t xml:space="preserve">yang mengimplementasi interface </w:t>
      </w:r>
      <w:r w:rsidRPr="00680D62">
        <w:rPr>
          <w:rFonts w:ascii="Courier New" w:hAnsi="Courier New" w:cs="Courier New"/>
          <w:szCs w:val="18"/>
          <w:lang w:val="en-US"/>
        </w:rPr>
        <w:t>OnInit</w:t>
      </w:r>
      <w:r w:rsidRPr="0033097D">
        <w:rPr>
          <w:sz w:val="24"/>
          <w:lang w:val="en-US"/>
        </w:rPr>
        <w:t>.</w:t>
      </w:r>
    </w:p>
    <w:p w14:paraId="6BF034E0" w14:textId="77777777" w:rsidR="00680D62" w:rsidRDefault="00680D62" w:rsidP="00E02D4A">
      <w:pPr>
        <w:pStyle w:val="BodyText"/>
        <w:numPr>
          <w:ilvl w:val="0"/>
          <w:numId w:val="53"/>
        </w:numPr>
        <w:rPr>
          <w:lang w:val="en-US"/>
        </w:rPr>
      </w:pPr>
      <w:r>
        <w:rPr>
          <w:lang w:val="en-US"/>
        </w:rPr>
        <w:t xml:space="preserve">Baris 8, deklarasi variabel </w:t>
      </w:r>
      <w:r w:rsidRPr="00015371">
        <w:rPr>
          <w:rFonts w:ascii="Courier New" w:hAnsi="Courier New" w:cs="Courier New"/>
          <w:sz w:val="20"/>
          <w:szCs w:val="18"/>
          <w:lang w:val="en-US"/>
        </w:rPr>
        <w:t>links</w:t>
      </w:r>
      <w:r>
        <w:rPr>
          <w:i/>
          <w:lang w:val="en-US"/>
        </w:rPr>
        <w:t xml:space="preserve"> </w:t>
      </w:r>
      <w:r>
        <w:rPr>
          <w:lang w:val="en-US"/>
        </w:rPr>
        <w:t>untuk menampung navigasi URL yang tersedia.</w:t>
      </w:r>
    </w:p>
    <w:p w14:paraId="7929611E" w14:textId="77777777" w:rsidR="005223CD" w:rsidRPr="005223CD" w:rsidRDefault="005223CD" w:rsidP="00E02D4A">
      <w:pPr>
        <w:pStyle w:val="BodyText"/>
        <w:numPr>
          <w:ilvl w:val="0"/>
          <w:numId w:val="53"/>
        </w:numPr>
        <w:rPr>
          <w:lang w:val="en-US"/>
        </w:rPr>
      </w:pPr>
      <w:r>
        <w:rPr>
          <w:lang w:val="en-US"/>
        </w:rPr>
        <w:t xml:space="preserve">Baris 9, deklarasi variabel </w:t>
      </w:r>
      <w:r>
        <w:rPr>
          <w:rFonts w:ascii="Courier New" w:hAnsi="Courier New" w:cs="Courier New"/>
          <w:sz w:val="20"/>
          <w:szCs w:val="18"/>
          <w:lang w:val="en-US"/>
        </w:rPr>
        <w:t>node</w:t>
      </w:r>
      <w:r>
        <w:rPr>
          <w:i/>
          <w:lang w:val="en-US"/>
        </w:rPr>
        <w:t xml:space="preserve"> </w:t>
      </w:r>
      <w:r>
        <w:rPr>
          <w:lang w:val="en-US"/>
        </w:rPr>
        <w:t>untuk menampung data dari form input.</w:t>
      </w:r>
    </w:p>
    <w:p w14:paraId="437FC3E5" w14:textId="77777777" w:rsidR="00680D62" w:rsidRDefault="00680D62" w:rsidP="00E02D4A">
      <w:pPr>
        <w:pStyle w:val="BodyText"/>
        <w:numPr>
          <w:ilvl w:val="0"/>
          <w:numId w:val="53"/>
        </w:numPr>
        <w:rPr>
          <w:lang w:val="en-US"/>
        </w:rPr>
      </w:pPr>
      <w:r>
        <w:rPr>
          <w:lang w:val="en-US"/>
        </w:rPr>
        <w:t xml:space="preserve">Baris </w:t>
      </w:r>
      <w:r w:rsidR="005223CD">
        <w:rPr>
          <w:lang w:val="en-US"/>
        </w:rPr>
        <w:t>10</w:t>
      </w:r>
      <w:r>
        <w:rPr>
          <w:lang w:val="en-US"/>
        </w:rPr>
        <w:t xml:space="preserve">, deklarasi variabel </w:t>
      </w:r>
      <w:r w:rsidR="005223CD">
        <w:rPr>
          <w:rFonts w:ascii="Courier New" w:hAnsi="Courier New" w:cs="Courier New"/>
          <w:sz w:val="20"/>
          <w:szCs w:val="18"/>
          <w:lang w:val="en-US"/>
        </w:rPr>
        <w:t>unlimited</w:t>
      </w:r>
      <w:r>
        <w:rPr>
          <w:i/>
          <w:lang w:val="en-US"/>
        </w:rPr>
        <w:t xml:space="preserve"> </w:t>
      </w:r>
      <w:r w:rsidR="005223CD">
        <w:rPr>
          <w:lang w:val="en-US"/>
        </w:rPr>
        <w:t xml:space="preserve">yang digunakan oleh form input </w:t>
      </w:r>
      <w:r>
        <w:rPr>
          <w:lang w:val="en-US"/>
        </w:rPr>
        <w:t xml:space="preserve">bertipe </w:t>
      </w:r>
      <w:r w:rsidR="005223CD" w:rsidRPr="005223CD">
        <w:rPr>
          <w:i/>
          <w:lang w:val="en-US"/>
        </w:rPr>
        <w:t>checkbox</w:t>
      </w:r>
      <w:r>
        <w:rPr>
          <w:lang w:val="en-US"/>
        </w:rPr>
        <w:t xml:space="preserve">. Nilai dari variabel ini </w:t>
      </w:r>
      <w:r w:rsidR="005223CD">
        <w:rPr>
          <w:lang w:val="en-US"/>
        </w:rPr>
        <w:t xml:space="preserve">nantinya akan dikonversi </w:t>
      </w:r>
      <w:r w:rsidR="00C13B73">
        <w:rPr>
          <w:lang w:val="en-US"/>
        </w:rPr>
        <w:t>ke dalam</w:t>
      </w:r>
      <w:r w:rsidR="005223CD">
        <w:rPr>
          <w:lang w:val="en-US"/>
        </w:rPr>
        <w:t xml:space="preserve"> bilangan </w:t>
      </w:r>
      <w:r w:rsidR="005223CD">
        <w:rPr>
          <w:i/>
          <w:lang w:val="en-US"/>
        </w:rPr>
        <w:t xml:space="preserve">integer </w:t>
      </w:r>
      <w:r w:rsidR="005223CD">
        <w:rPr>
          <w:lang w:val="en-US"/>
        </w:rPr>
        <w:t>yang</w:t>
      </w:r>
      <w:r>
        <w:rPr>
          <w:lang w:val="en-US"/>
        </w:rPr>
        <w:t xml:space="preserve"> menentukan </w:t>
      </w:r>
      <w:r w:rsidR="00B7033D">
        <w:rPr>
          <w:lang w:val="en-US"/>
        </w:rPr>
        <w:t>pembatasan pengiriman</w:t>
      </w:r>
      <w:r w:rsidR="005223CD">
        <w:rPr>
          <w:lang w:val="en-US"/>
        </w:rPr>
        <w:t xml:space="preserve"> dari perangkat node yang dibuat</w:t>
      </w:r>
      <w:r>
        <w:rPr>
          <w:lang w:val="en-US"/>
        </w:rPr>
        <w:t>.</w:t>
      </w:r>
    </w:p>
    <w:p w14:paraId="178AF5BF" w14:textId="77777777" w:rsidR="005223CD" w:rsidRPr="005223CD" w:rsidRDefault="005223CD" w:rsidP="00E02D4A">
      <w:pPr>
        <w:pStyle w:val="BodyText"/>
        <w:numPr>
          <w:ilvl w:val="0"/>
          <w:numId w:val="53"/>
        </w:numPr>
        <w:rPr>
          <w:lang w:val="en-US"/>
        </w:rPr>
      </w:pPr>
      <w:r>
        <w:rPr>
          <w:lang w:val="en-US"/>
        </w:rPr>
        <w:t xml:space="preserve">Baris 12, deklarasi variabel </w:t>
      </w:r>
      <w:r>
        <w:rPr>
          <w:rFonts w:ascii="Courier New" w:hAnsi="Courier New" w:cs="Courier New"/>
          <w:sz w:val="20"/>
          <w:szCs w:val="18"/>
          <w:lang w:val="en-US"/>
        </w:rPr>
        <w:t>errors</w:t>
      </w:r>
      <w:r>
        <w:rPr>
          <w:i/>
          <w:lang w:val="en-US"/>
        </w:rPr>
        <w:t xml:space="preserve"> </w:t>
      </w:r>
      <w:r>
        <w:rPr>
          <w:lang w:val="en-US"/>
        </w:rPr>
        <w:t>untuk menampung pesan kegagalan validasi dalam pembuatan perangkat node.</w:t>
      </w:r>
    </w:p>
    <w:p w14:paraId="490253CA" w14:textId="77777777" w:rsidR="00B7033D" w:rsidRPr="00B7033D" w:rsidRDefault="00B7033D" w:rsidP="00E02D4A">
      <w:pPr>
        <w:pStyle w:val="BodyTextFirstIndent"/>
        <w:numPr>
          <w:ilvl w:val="0"/>
          <w:numId w:val="53"/>
        </w:numPr>
        <w:rPr>
          <w:lang w:val="en-US"/>
        </w:rPr>
      </w:pPr>
      <w:r>
        <w:rPr>
          <w:lang w:val="en-US"/>
        </w:rPr>
        <w:t>Baris 14-17</w:t>
      </w:r>
      <w:r w:rsidR="00680D62">
        <w:rPr>
          <w:lang w:val="en-US"/>
        </w:rPr>
        <w:t xml:space="preserve">, </w:t>
      </w:r>
      <w:r w:rsidR="00680D62" w:rsidRPr="00015371">
        <w:rPr>
          <w:i/>
          <w:lang w:val="en-US"/>
        </w:rPr>
        <w:t>constructor</w:t>
      </w:r>
      <w:r w:rsidR="00680D62">
        <w:rPr>
          <w:lang w:val="en-US"/>
        </w:rPr>
        <w:t xml:space="preserve"> yang berisi deklarasi </w:t>
      </w:r>
      <w:r w:rsidR="00680D62">
        <w:rPr>
          <w:i/>
          <w:lang w:val="en-US"/>
        </w:rPr>
        <w:t xml:space="preserve">object </w:t>
      </w:r>
      <w:r w:rsidR="00680D62">
        <w:rPr>
          <w:lang w:val="en-US"/>
        </w:rPr>
        <w:t xml:space="preserve">dari </w:t>
      </w:r>
      <w:r w:rsidR="00680D62">
        <w:rPr>
          <w:i/>
          <w:lang w:val="en-US"/>
        </w:rPr>
        <w:t xml:space="preserve">class </w:t>
      </w:r>
      <w:r w:rsidR="00680D62">
        <w:rPr>
          <w:lang w:val="en-US"/>
        </w:rPr>
        <w:t xml:space="preserve">lain yang digunakan pada </w:t>
      </w:r>
      <w:r w:rsidR="00680D62">
        <w:rPr>
          <w:i/>
          <w:lang w:val="en-US"/>
        </w:rPr>
        <w:t xml:space="preserve">class </w:t>
      </w:r>
      <w:r w:rsidR="00680D62">
        <w:rPr>
          <w:lang w:val="en-US"/>
        </w:rPr>
        <w:t>ini.</w:t>
      </w:r>
    </w:p>
    <w:p w14:paraId="79553715" w14:textId="77777777" w:rsidR="00B7033D" w:rsidRPr="00B7033D" w:rsidRDefault="00B7033D" w:rsidP="00E02D4A">
      <w:pPr>
        <w:pStyle w:val="BodyTextFirstIndent"/>
        <w:numPr>
          <w:ilvl w:val="0"/>
          <w:numId w:val="53"/>
        </w:numPr>
        <w:rPr>
          <w:lang w:val="en-US"/>
        </w:rPr>
      </w:pPr>
      <w:r>
        <w:rPr>
          <w:lang w:val="en-US"/>
        </w:rPr>
        <w:t>Baris 19-25</w:t>
      </w:r>
      <w:r w:rsidR="00680D62">
        <w:rPr>
          <w:lang w:val="en-US"/>
        </w:rPr>
        <w:t xml:space="preserve">, </w:t>
      </w:r>
      <w:r w:rsidR="00680D62" w:rsidRPr="0053330C">
        <w:rPr>
          <w:i/>
          <w:lang w:val="en-US"/>
        </w:rPr>
        <w:t>override</w:t>
      </w:r>
      <w:r w:rsidR="00680D62">
        <w:rPr>
          <w:lang w:val="en-US"/>
        </w:rPr>
        <w:t xml:space="preserve"> dari </w:t>
      </w:r>
      <w:r w:rsidR="00680D62">
        <w:rPr>
          <w:i/>
          <w:lang w:val="en-US"/>
        </w:rPr>
        <w:t xml:space="preserve">method </w:t>
      </w:r>
      <w:r w:rsidR="00680D62" w:rsidRPr="00D9742C">
        <w:rPr>
          <w:rFonts w:ascii="Courier New" w:hAnsi="Courier New" w:cs="Courier New"/>
          <w:sz w:val="20"/>
          <w:szCs w:val="18"/>
          <w:lang w:val="en-US"/>
        </w:rPr>
        <w:t>ngOnInit</w:t>
      </w:r>
      <w:r w:rsidR="00680D62">
        <w:rPr>
          <w:rFonts w:ascii="Courier New" w:hAnsi="Courier New" w:cs="Courier New"/>
          <w:sz w:val="20"/>
          <w:szCs w:val="18"/>
          <w:lang w:val="en-US"/>
        </w:rPr>
        <w:t>()</w:t>
      </w:r>
      <w:r w:rsidR="00680D62">
        <w:rPr>
          <w:lang w:val="en-US"/>
        </w:rPr>
        <w:t xml:space="preserve"> dari </w:t>
      </w:r>
      <w:r w:rsidR="00680D62" w:rsidRPr="0053330C">
        <w:rPr>
          <w:i/>
          <w:lang w:val="en-US"/>
        </w:rPr>
        <w:t>interface</w:t>
      </w:r>
      <w:r w:rsidR="00680D62">
        <w:rPr>
          <w:lang w:val="en-US"/>
        </w:rPr>
        <w:t xml:space="preserve"> </w:t>
      </w:r>
      <w:r w:rsidR="00680D62" w:rsidRPr="00D9742C">
        <w:rPr>
          <w:rFonts w:ascii="Courier New" w:hAnsi="Courier New" w:cs="Courier New"/>
          <w:sz w:val="20"/>
          <w:szCs w:val="18"/>
          <w:lang w:val="en-US"/>
        </w:rPr>
        <w:t>OnInit</w:t>
      </w:r>
      <w:r w:rsidR="00680D62">
        <w:rPr>
          <w:lang w:val="en-US"/>
        </w:rPr>
        <w:t xml:space="preserve">. </w:t>
      </w:r>
      <w:r w:rsidR="00680D62" w:rsidRPr="0053330C">
        <w:rPr>
          <w:i/>
          <w:lang w:val="en-US"/>
        </w:rPr>
        <w:t>Method</w:t>
      </w:r>
      <w:r w:rsidR="00680D62">
        <w:rPr>
          <w:lang w:val="en-US"/>
        </w:rPr>
        <w:t xml:space="preserve"> ini adalah bagian pertama yang akan dijalankan ketika </w:t>
      </w:r>
      <w:r w:rsidR="00680D62">
        <w:rPr>
          <w:i/>
          <w:lang w:val="en-US"/>
        </w:rPr>
        <w:t xml:space="preserve">component </w:t>
      </w:r>
      <w:r w:rsidR="00680D62">
        <w:rPr>
          <w:lang w:val="en-US"/>
        </w:rPr>
        <w:t xml:space="preserve">dibuat. </w:t>
      </w:r>
    </w:p>
    <w:p w14:paraId="552F2480" w14:textId="77777777" w:rsidR="00B7033D" w:rsidRDefault="00B7033D" w:rsidP="00E02D4A">
      <w:pPr>
        <w:pStyle w:val="BodyTextFirstIndent"/>
        <w:numPr>
          <w:ilvl w:val="0"/>
          <w:numId w:val="53"/>
        </w:numPr>
        <w:rPr>
          <w:lang w:val="en-US"/>
        </w:rPr>
      </w:pPr>
      <w:r>
        <w:rPr>
          <w:lang w:val="en-US"/>
        </w:rPr>
        <w:t xml:space="preserve">Baris 20-24, memberikan nilai dari variabel </w:t>
      </w:r>
      <w:r w:rsidRPr="00D9742C">
        <w:rPr>
          <w:rFonts w:ascii="Courier New" w:hAnsi="Courier New" w:cs="Courier New"/>
          <w:sz w:val="20"/>
          <w:szCs w:val="18"/>
          <w:lang w:val="en-US"/>
        </w:rPr>
        <w:t>links</w:t>
      </w:r>
      <w:r>
        <w:rPr>
          <w:lang w:val="en-US"/>
        </w:rPr>
        <w:t>.</w:t>
      </w:r>
    </w:p>
    <w:p w14:paraId="0C9836B8" w14:textId="77777777" w:rsidR="00B7033D" w:rsidRPr="00680D62" w:rsidRDefault="00B7033D" w:rsidP="00E02D4A">
      <w:pPr>
        <w:pStyle w:val="BodyTextFirstIndent"/>
        <w:numPr>
          <w:ilvl w:val="0"/>
          <w:numId w:val="53"/>
        </w:numPr>
        <w:rPr>
          <w:lang w:val="en-US"/>
        </w:rPr>
      </w:pPr>
      <w:r>
        <w:rPr>
          <w:lang w:val="en-US"/>
        </w:rPr>
        <w:lastRenderedPageBreak/>
        <w:t xml:space="preserve">Baris 27-33, deklarasi </w:t>
      </w:r>
      <w:r w:rsidRPr="006F59CF">
        <w:rPr>
          <w:i/>
          <w:lang w:val="en-US"/>
        </w:rPr>
        <w:t>method</w:t>
      </w:r>
      <w:r>
        <w:rPr>
          <w:lang w:val="en-US"/>
        </w:rPr>
        <w:t xml:space="preserve"> </w:t>
      </w:r>
      <w:r w:rsidRPr="00650188">
        <w:rPr>
          <w:rFonts w:ascii="Courier New" w:hAnsi="Courier New" w:cs="Courier New"/>
          <w:sz w:val="18"/>
          <w:szCs w:val="18"/>
          <w:lang w:val="en-US"/>
        </w:rPr>
        <w:t>unlimitedStateChange</w:t>
      </w:r>
      <w:r w:rsidRPr="006F59CF">
        <w:rPr>
          <w:rFonts w:ascii="Courier New" w:hAnsi="Courier New" w:cs="Courier New"/>
          <w:sz w:val="20"/>
          <w:szCs w:val="18"/>
          <w:lang w:val="en-US"/>
        </w:rPr>
        <w:t>()</w:t>
      </w:r>
      <w:r>
        <w:rPr>
          <w:lang w:val="en-US"/>
        </w:rPr>
        <w:t xml:space="preserve"> untuk mengkonversi nilai dari variabel </w:t>
      </w:r>
      <w:r>
        <w:rPr>
          <w:rFonts w:ascii="Courier New" w:hAnsi="Courier New" w:cs="Courier New"/>
          <w:sz w:val="20"/>
          <w:szCs w:val="18"/>
          <w:lang w:val="en-US"/>
        </w:rPr>
        <w:t>unlimited</w:t>
      </w:r>
      <w:r>
        <w:rPr>
          <w:lang w:val="en-US"/>
        </w:rPr>
        <w:t xml:space="preserve"> </w:t>
      </w:r>
      <w:r w:rsidR="00C13B73">
        <w:rPr>
          <w:lang w:val="en-US"/>
        </w:rPr>
        <w:t>ke dalam</w:t>
      </w:r>
      <w:r>
        <w:rPr>
          <w:lang w:val="en-US"/>
        </w:rPr>
        <w:t xml:space="preserve"> nilai awal </w:t>
      </w:r>
      <w:r>
        <w:rPr>
          <w:rFonts w:ascii="Courier New" w:hAnsi="Courier New" w:cs="Courier New"/>
          <w:sz w:val="20"/>
          <w:szCs w:val="18"/>
          <w:lang w:val="en-US"/>
        </w:rPr>
        <w:t>node.subsperday</w:t>
      </w:r>
      <w:r>
        <w:rPr>
          <w:lang w:val="en-US"/>
        </w:rPr>
        <w:t>.</w:t>
      </w:r>
    </w:p>
    <w:p w14:paraId="4677D9C1" w14:textId="77777777" w:rsidR="00B7033D" w:rsidRDefault="00B7033D" w:rsidP="00E02D4A">
      <w:pPr>
        <w:pStyle w:val="BodyTextFirstIndent"/>
        <w:numPr>
          <w:ilvl w:val="0"/>
          <w:numId w:val="53"/>
        </w:numPr>
        <w:rPr>
          <w:lang w:val="en-US"/>
        </w:rPr>
      </w:pPr>
      <w:r w:rsidRPr="00811E38">
        <w:rPr>
          <w:lang w:val="en-US"/>
        </w:rPr>
        <w:t xml:space="preserve">Baris 35-42, deklarasi </w:t>
      </w:r>
      <w:r w:rsidRPr="00811E38">
        <w:rPr>
          <w:i/>
          <w:lang w:val="en-US"/>
        </w:rPr>
        <w:t>method</w:t>
      </w:r>
      <w:r w:rsidRPr="00811E38">
        <w:rPr>
          <w:lang w:val="en-US"/>
        </w:rPr>
        <w:t xml:space="preserve"> </w:t>
      </w:r>
      <w:r w:rsidRPr="00811E38">
        <w:rPr>
          <w:rFonts w:ascii="Courier New" w:hAnsi="Courier New" w:cs="Courier New"/>
          <w:sz w:val="20"/>
          <w:szCs w:val="18"/>
          <w:lang w:val="en-US"/>
        </w:rPr>
        <w:t>save()</w:t>
      </w:r>
      <w:r w:rsidRPr="00811E38">
        <w:rPr>
          <w:lang w:val="en-US"/>
        </w:rPr>
        <w:t xml:space="preserve"> untuk menangani </w:t>
      </w:r>
      <w:r w:rsidRPr="00811E38">
        <w:rPr>
          <w:i/>
          <w:lang w:val="en-US"/>
        </w:rPr>
        <w:t xml:space="preserve">event </w:t>
      </w:r>
      <w:r w:rsidRPr="00811E38">
        <w:rPr>
          <w:lang w:val="en-US"/>
        </w:rPr>
        <w:t>ketika pengguna menekan tombol “</w:t>
      </w:r>
      <w:r w:rsidRPr="00811E38">
        <w:rPr>
          <w:i/>
          <w:lang w:val="en-US"/>
        </w:rPr>
        <w:t>Save</w:t>
      </w:r>
      <w:r w:rsidRPr="00811E38">
        <w:rPr>
          <w:lang w:val="en-US"/>
        </w:rPr>
        <w:t>”</w:t>
      </w:r>
      <w:r w:rsidR="00811E38">
        <w:rPr>
          <w:lang w:val="en-US"/>
        </w:rPr>
        <w:t>.</w:t>
      </w:r>
    </w:p>
    <w:p w14:paraId="7EE9A1B1" w14:textId="763B72A4" w:rsidR="00811E38" w:rsidRDefault="00811E38" w:rsidP="00E02D4A">
      <w:pPr>
        <w:pStyle w:val="BodyTextFirstIndent"/>
        <w:numPr>
          <w:ilvl w:val="0"/>
          <w:numId w:val="53"/>
        </w:numPr>
        <w:rPr>
          <w:lang w:val="en-US"/>
        </w:rPr>
      </w:pPr>
      <w:r>
        <w:rPr>
          <w:lang w:val="en-US"/>
        </w:rPr>
        <w:t xml:space="preserve">Baris 36, mengkonversi nilai dari form input </w:t>
      </w:r>
      <w:r w:rsidRPr="00811E38">
        <w:rPr>
          <w:rFonts w:ascii="Courier New" w:hAnsi="Courier New" w:cs="Courier New"/>
          <w:sz w:val="20"/>
          <w:szCs w:val="18"/>
          <w:lang w:val="en-US"/>
        </w:rPr>
        <w:t>node.</w:t>
      </w:r>
      <w:r w:rsidR="00554415">
        <w:rPr>
          <w:rFonts w:ascii="Courier New" w:hAnsi="Courier New" w:cs="Courier New"/>
          <w:sz w:val="20"/>
          <w:szCs w:val="18"/>
          <w:lang w:val="en-US"/>
        </w:rPr>
        <w:t xml:space="preserve">pubsperday </w:t>
      </w:r>
      <w:r w:rsidR="00C13B73">
        <w:rPr>
          <w:lang w:val="en-US"/>
        </w:rPr>
        <w:t>ke dalam</w:t>
      </w:r>
      <w:r>
        <w:rPr>
          <w:lang w:val="en-US"/>
        </w:rPr>
        <w:t xml:space="preserve"> bilangan </w:t>
      </w:r>
      <w:r w:rsidRPr="00811E38">
        <w:rPr>
          <w:i/>
          <w:lang w:val="en-US"/>
        </w:rPr>
        <w:t>integer</w:t>
      </w:r>
      <w:r>
        <w:rPr>
          <w:lang w:val="en-US"/>
        </w:rPr>
        <w:t xml:space="preserve"> 1 atau 0;</w:t>
      </w:r>
    </w:p>
    <w:p w14:paraId="63ED08AC" w14:textId="77777777" w:rsidR="00811E38" w:rsidRDefault="00811E38" w:rsidP="00E02D4A">
      <w:pPr>
        <w:pStyle w:val="BodyTextFirstIndent"/>
        <w:numPr>
          <w:ilvl w:val="0"/>
          <w:numId w:val="53"/>
        </w:numPr>
        <w:rPr>
          <w:lang w:val="en-US"/>
        </w:rPr>
      </w:pPr>
      <w:r>
        <w:rPr>
          <w:lang w:val="en-US"/>
        </w:rPr>
        <w:t xml:space="preserve">Baris 37-41, mengirim nilai dari </w:t>
      </w:r>
      <w:r>
        <w:rPr>
          <w:i/>
          <w:lang w:val="en-US"/>
        </w:rPr>
        <w:t xml:space="preserve">object </w:t>
      </w:r>
      <w:r>
        <w:rPr>
          <w:lang w:val="en-US"/>
        </w:rPr>
        <w:t xml:space="preserve">perangkat node baru ke </w:t>
      </w:r>
      <w:r>
        <w:rPr>
          <w:i/>
          <w:lang w:val="en-US"/>
        </w:rPr>
        <w:t xml:space="preserve">web service </w:t>
      </w:r>
      <w:r>
        <w:rPr>
          <w:lang w:val="en-US"/>
        </w:rPr>
        <w:t>untuk disimpan.</w:t>
      </w:r>
    </w:p>
    <w:p w14:paraId="1772949D" w14:textId="77777777" w:rsidR="00811E38" w:rsidRDefault="00811E38" w:rsidP="00E02D4A">
      <w:pPr>
        <w:pStyle w:val="BodyTextFirstIndent"/>
        <w:numPr>
          <w:ilvl w:val="0"/>
          <w:numId w:val="53"/>
        </w:numPr>
        <w:rPr>
          <w:lang w:val="en-US"/>
        </w:rPr>
      </w:pPr>
      <w:r>
        <w:rPr>
          <w:lang w:val="en-US"/>
        </w:rPr>
        <w:t>Baris 39, jika pembuatan perangkat node berhasil, pengguna akan diarahkan ke halaman lihat semua perangkat node.</w:t>
      </w:r>
    </w:p>
    <w:p w14:paraId="21BC149E" w14:textId="77777777" w:rsidR="00811E38" w:rsidRPr="00D9742C" w:rsidRDefault="00811E38" w:rsidP="00E02D4A">
      <w:pPr>
        <w:pStyle w:val="BodyTextFirstIndent"/>
        <w:numPr>
          <w:ilvl w:val="0"/>
          <w:numId w:val="53"/>
        </w:numPr>
        <w:rPr>
          <w:lang w:val="en-US"/>
        </w:rPr>
      </w:pPr>
      <w:r>
        <w:rPr>
          <w:lang w:val="en-US"/>
        </w:rPr>
        <w:t xml:space="preserve">Baris 40, jika pembuatan perangkat node tidak berhasil, pesan error yang diterima dijadikan parameter untuk method </w:t>
      </w:r>
      <w:r w:rsidRPr="00650188">
        <w:rPr>
          <w:rFonts w:ascii="Courier New" w:hAnsi="Courier New" w:cs="Courier New"/>
          <w:sz w:val="18"/>
          <w:szCs w:val="18"/>
          <w:lang w:val="en-US"/>
        </w:rPr>
        <w:t>extractErrors</w:t>
      </w:r>
      <w:r>
        <w:rPr>
          <w:rFonts w:ascii="Courier New" w:hAnsi="Courier New" w:cs="Courier New"/>
          <w:sz w:val="20"/>
          <w:szCs w:val="18"/>
          <w:lang w:val="en-US"/>
        </w:rPr>
        <w:t>()</w:t>
      </w:r>
      <w:r>
        <w:rPr>
          <w:lang w:val="en-US"/>
        </w:rPr>
        <w:t>.</w:t>
      </w:r>
    </w:p>
    <w:p w14:paraId="476FB31C" w14:textId="77777777" w:rsidR="00811E38" w:rsidRPr="00680D62" w:rsidRDefault="00811E38" w:rsidP="00E02D4A">
      <w:pPr>
        <w:pStyle w:val="BodyTextFirstIndent"/>
        <w:numPr>
          <w:ilvl w:val="0"/>
          <w:numId w:val="53"/>
        </w:numPr>
        <w:rPr>
          <w:lang w:val="en-US"/>
        </w:rPr>
      </w:pPr>
      <w:r>
        <w:rPr>
          <w:lang w:val="en-US"/>
        </w:rPr>
        <w:t xml:space="preserve">Baris 44-55, deklarasi </w:t>
      </w:r>
      <w:r w:rsidRPr="006F59CF">
        <w:rPr>
          <w:i/>
          <w:lang w:val="en-US"/>
        </w:rPr>
        <w:t>method</w:t>
      </w:r>
      <w:r>
        <w:rPr>
          <w:lang w:val="en-US"/>
        </w:rPr>
        <w:t xml:space="preserve"> </w:t>
      </w:r>
      <w:r w:rsidRPr="00650188">
        <w:rPr>
          <w:rFonts w:ascii="Courier New" w:hAnsi="Courier New" w:cs="Courier New"/>
          <w:sz w:val="18"/>
          <w:szCs w:val="18"/>
          <w:lang w:val="en-US"/>
        </w:rPr>
        <w:t>extractErrors</w:t>
      </w:r>
      <w:r w:rsidRPr="006F59CF">
        <w:rPr>
          <w:rFonts w:ascii="Courier New" w:hAnsi="Courier New" w:cs="Courier New"/>
          <w:sz w:val="20"/>
          <w:szCs w:val="18"/>
          <w:lang w:val="en-US"/>
        </w:rPr>
        <w:t>()</w:t>
      </w:r>
      <w:r>
        <w:rPr>
          <w:lang w:val="en-US"/>
        </w:rPr>
        <w:t xml:space="preserve"> untuk mengkonversi pesan error </w:t>
      </w:r>
      <w:r w:rsidR="00C13B73">
        <w:rPr>
          <w:lang w:val="en-US"/>
        </w:rPr>
        <w:t>ke dalam</w:t>
      </w:r>
      <w:r>
        <w:rPr>
          <w:lang w:val="en-US"/>
        </w:rPr>
        <w:t xml:space="preserve"> </w:t>
      </w:r>
      <w:r w:rsidRPr="00811E38">
        <w:rPr>
          <w:i/>
          <w:lang w:val="en-US"/>
        </w:rPr>
        <w:t>array</w:t>
      </w:r>
      <w:r>
        <w:rPr>
          <w:lang w:val="en-US"/>
        </w:rPr>
        <w:t xml:space="preserve"> milik variabel </w:t>
      </w:r>
      <w:r w:rsidRPr="00811E38">
        <w:rPr>
          <w:rFonts w:ascii="Courier New" w:hAnsi="Courier New" w:cs="Courier New"/>
          <w:sz w:val="18"/>
          <w:szCs w:val="18"/>
          <w:lang w:val="en-US"/>
        </w:rPr>
        <w:t>errors</w:t>
      </w:r>
      <w:r>
        <w:rPr>
          <w:lang w:val="en-US"/>
        </w:rPr>
        <w:t xml:space="preserve"> sehingga dapat ditampilkan.</w:t>
      </w:r>
    </w:p>
    <w:p w14:paraId="23371E7A" w14:textId="77777777" w:rsidR="00A97688" w:rsidRPr="001138B2" w:rsidRDefault="001138B2" w:rsidP="00E02D4A">
      <w:pPr>
        <w:pStyle w:val="BodyTextFirstIndent"/>
        <w:numPr>
          <w:ilvl w:val="0"/>
          <w:numId w:val="53"/>
        </w:numPr>
        <w:rPr>
          <w:lang w:val="en-US"/>
        </w:rPr>
      </w:pPr>
      <w:r>
        <w:rPr>
          <w:lang w:val="en-US"/>
        </w:rPr>
        <w:t>Baris 57-60</w:t>
      </w:r>
      <w:r w:rsidR="00680D62">
        <w:rPr>
          <w:lang w:val="en-US"/>
        </w:rPr>
        <w:t xml:space="preserve">, deklarasi </w:t>
      </w:r>
      <w:r w:rsidR="00680D62" w:rsidRPr="006F59CF">
        <w:rPr>
          <w:i/>
          <w:lang w:val="en-US"/>
        </w:rPr>
        <w:t>method</w:t>
      </w:r>
      <w:r w:rsidR="00680D62">
        <w:rPr>
          <w:lang w:val="en-US"/>
        </w:rPr>
        <w:t xml:space="preserve"> </w:t>
      </w:r>
      <w:r>
        <w:rPr>
          <w:rFonts w:ascii="Courier New" w:hAnsi="Courier New" w:cs="Courier New"/>
          <w:sz w:val="20"/>
          <w:szCs w:val="18"/>
          <w:lang w:val="en-US"/>
        </w:rPr>
        <w:t>closeAllert</w:t>
      </w:r>
      <w:r w:rsidR="00680D62" w:rsidRPr="006F59CF">
        <w:rPr>
          <w:rFonts w:ascii="Courier New" w:hAnsi="Courier New" w:cs="Courier New"/>
          <w:sz w:val="20"/>
          <w:szCs w:val="18"/>
          <w:lang w:val="en-US"/>
        </w:rPr>
        <w:t>()</w:t>
      </w:r>
      <w:r w:rsidR="00680D62">
        <w:rPr>
          <w:lang w:val="en-US"/>
        </w:rPr>
        <w:t xml:space="preserve"> untuk </w:t>
      </w:r>
      <w:r>
        <w:rPr>
          <w:lang w:val="en-US"/>
        </w:rPr>
        <w:t xml:space="preserve">menangani </w:t>
      </w:r>
      <w:r>
        <w:rPr>
          <w:i/>
          <w:lang w:val="en-US"/>
        </w:rPr>
        <w:t xml:space="preserve">event </w:t>
      </w:r>
      <w:r>
        <w:rPr>
          <w:lang w:val="en-US"/>
        </w:rPr>
        <w:t xml:space="preserve">ketika pengguna </w:t>
      </w:r>
      <w:r w:rsidR="00680D62">
        <w:rPr>
          <w:lang w:val="en-US"/>
        </w:rPr>
        <w:t>me</w:t>
      </w:r>
      <w:r>
        <w:rPr>
          <w:lang w:val="en-US"/>
        </w:rPr>
        <w:t>nutup pesan error yang ditampilkan</w:t>
      </w:r>
      <w:r w:rsidR="00680D62">
        <w:rPr>
          <w:lang w:val="en-US"/>
        </w:rPr>
        <w:t>.</w:t>
      </w:r>
    </w:p>
    <w:p w14:paraId="1498F7FA" w14:textId="77777777" w:rsidR="00A97688" w:rsidRDefault="00650188" w:rsidP="00E02D4A">
      <w:pPr>
        <w:pStyle w:val="BodyText"/>
        <w:numPr>
          <w:ilvl w:val="0"/>
          <w:numId w:val="40"/>
        </w:numPr>
        <w:ind w:left="360"/>
        <w:rPr>
          <w:lang w:val="en-US"/>
        </w:rPr>
      </w:pPr>
      <w:r>
        <w:rPr>
          <w:lang w:val="en-US"/>
        </w:rPr>
        <w:t>Uban Perangkat Node</w:t>
      </w:r>
    </w:p>
    <w:p w14:paraId="4B6DFA80" w14:textId="77777777" w:rsidR="00B55074" w:rsidRDefault="00400DE8" w:rsidP="00B55074">
      <w:pPr>
        <w:pStyle w:val="BodyText"/>
        <w:ind w:left="360"/>
        <w:rPr>
          <w:lang w:val="en-US"/>
        </w:rPr>
      </w:pPr>
      <w:r>
        <w:rPr>
          <w:lang w:val="en-US"/>
        </w:rPr>
        <w:t xml:space="preserve">Halaman ini berisi form input untuk mengubah informasi perangkat node tertentu. Ketika pertama kali dimuat, form input akan berisi informasi dari perangkat node yang dimaksud. </w:t>
      </w:r>
      <w:r w:rsidR="00B55074">
        <w:rPr>
          <w:lang w:val="en-US"/>
        </w:rPr>
        <w:t xml:space="preserve">Hasil akhir dari implementasi buat perangkat node dapat dilihat pada </w:t>
      </w:r>
      <w:r w:rsidR="00B55074">
        <w:rPr>
          <w:lang w:val="en-US"/>
        </w:rPr>
        <w:fldChar w:fldCharType="begin"/>
      </w:r>
      <w:r w:rsidR="00B55074">
        <w:rPr>
          <w:lang w:val="en-US"/>
        </w:rPr>
        <w:instrText xml:space="preserve"> REF _Ref488110452 \h </w:instrText>
      </w:r>
      <w:r w:rsidR="00B55074">
        <w:rPr>
          <w:lang w:val="en-US"/>
        </w:rPr>
      </w:r>
      <w:r w:rsidR="00B55074">
        <w:rPr>
          <w:lang w:val="en-US"/>
        </w:rPr>
        <w:fldChar w:fldCharType="separate"/>
      </w:r>
      <w:r w:rsidR="00B55074">
        <w:t xml:space="preserve">Gambar </w:t>
      </w:r>
      <w:r w:rsidR="00B55074">
        <w:rPr>
          <w:noProof/>
        </w:rPr>
        <w:t>5</w:t>
      </w:r>
      <w:r w:rsidR="00B55074">
        <w:t>.</w:t>
      </w:r>
      <w:r w:rsidR="00B55074">
        <w:rPr>
          <w:noProof/>
        </w:rPr>
        <w:t>5</w:t>
      </w:r>
      <w:r w:rsidR="00B55074">
        <w:rPr>
          <w:lang w:val="en-US"/>
        </w:rPr>
        <w:fldChar w:fldCharType="end"/>
      </w:r>
      <w:r w:rsidR="00B55074">
        <w:rPr>
          <w:lang w:val="en-US"/>
        </w:rPr>
        <w:t>.</w:t>
      </w:r>
    </w:p>
    <w:p w14:paraId="552FE1AE" w14:textId="77777777" w:rsidR="00B55074" w:rsidRDefault="00B55074" w:rsidP="00B55074">
      <w:pPr>
        <w:pStyle w:val="BodyText"/>
        <w:ind w:left="360"/>
        <w:rPr>
          <w:lang w:val="en-US"/>
        </w:rPr>
      </w:pPr>
    </w:p>
    <w:p w14:paraId="28F1C09B" w14:textId="77777777" w:rsidR="00963793" w:rsidRDefault="001A57EA" w:rsidP="00963793">
      <w:pPr>
        <w:pStyle w:val="BodyText"/>
        <w:keepNext/>
        <w:jc w:val="center"/>
      </w:pPr>
      <w:r>
        <w:rPr>
          <w:noProof/>
        </w:rPr>
        <w:lastRenderedPageBreak/>
        <w:drawing>
          <wp:inline distT="0" distB="0" distL="0" distR="0" wp14:anchorId="3E0DA29B" wp14:editId="2C23F20C">
            <wp:extent cx="4511615" cy="3082586"/>
            <wp:effectExtent l="0" t="0" r="381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19787" cy="3088170"/>
                    </a:xfrm>
                    <a:prstGeom prst="rect">
                      <a:avLst/>
                    </a:prstGeom>
                  </pic:spPr>
                </pic:pic>
              </a:graphicData>
            </a:graphic>
          </wp:inline>
        </w:drawing>
      </w:r>
    </w:p>
    <w:p w14:paraId="5D76BF77" w14:textId="2FC61939" w:rsidR="00062652" w:rsidRDefault="00963793" w:rsidP="00B55074">
      <w:pPr>
        <w:pStyle w:val="Caption"/>
        <w:rPr>
          <w:lang w:val="en-US"/>
        </w:rPr>
      </w:pPr>
      <w:bookmarkStart w:id="232" w:name="_Ref488110452"/>
      <w:bookmarkStart w:id="233" w:name="_Toc490453943"/>
      <w:r>
        <w:t xml:space="preserve">Gambar </w:t>
      </w:r>
      <w:r w:rsidR="00B95D0A">
        <w:fldChar w:fldCharType="begin"/>
      </w:r>
      <w:r w:rsidR="00B95D0A">
        <w:instrText xml:space="preserve"> STYLEREF 1 \s </w:instrText>
      </w:r>
      <w:r w:rsidR="00B95D0A">
        <w:fldChar w:fldCharType="separate"/>
      </w:r>
      <w:r w:rsidR="00B95D0A">
        <w:rPr>
          <w:noProof/>
        </w:rPr>
        <w:t>5</w:t>
      </w:r>
      <w:r w:rsidR="00B95D0A">
        <w:fldChar w:fldCharType="end"/>
      </w:r>
      <w:r w:rsidR="00B95D0A">
        <w:t>.</w:t>
      </w:r>
      <w:r w:rsidR="00B95D0A">
        <w:fldChar w:fldCharType="begin"/>
      </w:r>
      <w:r w:rsidR="00B95D0A">
        <w:instrText xml:space="preserve"> SEQ Gambar \* ARABIC \s 1 </w:instrText>
      </w:r>
      <w:r w:rsidR="00B95D0A">
        <w:fldChar w:fldCharType="separate"/>
      </w:r>
      <w:r w:rsidR="00B95D0A">
        <w:rPr>
          <w:noProof/>
        </w:rPr>
        <w:t>5</w:t>
      </w:r>
      <w:r w:rsidR="00B95D0A">
        <w:fldChar w:fldCharType="end"/>
      </w:r>
      <w:bookmarkEnd w:id="232"/>
      <w:r>
        <w:rPr>
          <w:lang w:val="en-US"/>
        </w:rPr>
        <w:t xml:space="preserve"> Implementasi Aplikasi </w:t>
      </w:r>
      <w:r w:rsidR="004A151B" w:rsidRPr="004A151B">
        <w:rPr>
          <w:lang w:val="en-US"/>
        </w:rPr>
        <w:t>Web Console</w:t>
      </w:r>
      <w:r>
        <w:rPr>
          <w:lang w:val="en-US"/>
        </w:rPr>
        <w:t>: Ubah Perangkat Node</w:t>
      </w:r>
      <w:bookmarkEnd w:id="233"/>
    </w:p>
    <w:p w14:paraId="2F9C2B2C" w14:textId="77777777" w:rsidR="00062652" w:rsidRPr="00062652" w:rsidRDefault="00062652" w:rsidP="00062652">
      <w:pPr>
        <w:pStyle w:val="BodyText"/>
        <w:rPr>
          <w:lang w:val="en-US"/>
        </w:rPr>
      </w:pPr>
      <w:r>
        <w:rPr>
          <w:lang w:val="en-US"/>
        </w:rPr>
        <w:t xml:space="preserve">Kode sumber untuk melihat perangkat node disimpan pada file nodes/node-edit.component.ts dengan nama kelas </w:t>
      </w:r>
      <w:r>
        <w:rPr>
          <w:rFonts w:ascii="Courier New" w:hAnsi="Courier New" w:cs="Courier New"/>
          <w:sz w:val="20"/>
          <w:szCs w:val="18"/>
          <w:lang w:val="en-US"/>
        </w:rPr>
        <w:t>NodeEditComponent</w:t>
      </w:r>
      <w:r>
        <w:rPr>
          <w:lang w:val="en-US"/>
        </w:rPr>
        <w:t>.</w:t>
      </w:r>
    </w:p>
    <w:tbl>
      <w:tblPr>
        <w:tblStyle w:val="TableGrid"/>
        <w:tblW w:w="0" w:type="auto"/>
        <w:tblLook w:val="04A0" w:firstRow="1" w:lastRow="0" w:firstColumn="1" w:lastColumn="0" w:noHBand="0" w:noVBand="1"/>
      </w:tblPr>
      <w:tblGrid>
        <w:gridCol w:w="445"/>
        <w:gridCol w:w="7482"/>
      </w:tblGrid>
      <w:tr w:rsidR="00A97688" w:rsidRPr="00503E22" w14:paraId="2B870808" w14:textId="77777777" w:rsidTr="00B74E48">
        <w:tc>
          <w:tcPr>
            <w:tcW w:w="445" w:type="dxa"/>
          </w:tcPr>
          <w:p w14:paraId="153102E4" w14:textId="77777777" w:rsidR="00A97688" w:rsidRPr="00503E22" w:rsidRDefault="00A97688" w:rsidP="00B74E48">
            <w:pPr>
              <w:pStyle w:val="BodyText"/>
              <w:spacing w:after="0"/>
              <w:rPr>
                <w:rFonts w:ascii="Courier New" w:hAnsi="Courier New" w:cs="Courier New"/>
                <w:sz w:val="18"/>
                <w:szCs w:val="18"/>
                <w:lang w:val="en-US"/>
              </w:rPr>
            </w:pPr>
            <w:r w:rsidRPr="00503E22">
              <w:rPr>
                <w:rFonts w:ascii="Courier New" w:hAnsi="Courier New" w:cs="Courier New"/>
                <w:sz w:val="18"/>
                <w:szCs w:val="18"/>
                <w:lang w:val="en-US"/>
              </w:rPr>
              <w:t>1</w:t>
            </w:r>
          </w:p>
          <w:p w14:paraId="14489862" w14:textId="77777777" w:rsidR="00A97688" w:rsidRDefault="00A976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2</w:t>
            </w:r>
          </w:p>
          <w:p w14:paraId="400A99E1" w14:textId="77777777" w:rsidR="00A97688" w:rsidRDefault="00A976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3</w:t>
            </w:r>
          </w:p>
          <w:p w14:paraId="71BE2201" w14:textId="77777777" w:rsidR="00A97688" w:rsidRDefault="00A976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4</w:t>
            </w:r>
          </w:p>
          <w:p w14:paraId="262B7554" w14:textId="77777777" w:rsidR="00A97688" w:rsidRDefault="00A976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5</w:t>
            </w:r>
          </w:p>
          <w:p w14:paraId="6C40DFD2" w14:textId="77777777" w:rsidR="00A97688" w:rsidRDefault="00A976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6</w:t>
            </w:r>
          </w:p>
          <w:p w14:paraId="0FD75FFF" w14:textId="77777777" w:rsidR="00A97688" w:rsidRDefault="00A976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7</w:t>
            </w:r>
          </w:p>
          <w:p w14:paraId="548A71E8" w14:textId="77777777" w:rsidR="00A97688" w:rsidRDefault="00A976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8</w:t>
            </w:r>
          </w:p>
          <w:p w14:paraId="5E40BAEE" w14:textId="77777777" w:rsidR="00A97688" w:rsidRDefault="00A976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9</w:t>
            </w:r>
          </w:p>
          <w:p w14:paraId="74501AA5" w14:textId="77777777" w:rsidR="00A97688" w:rsidRDefault="00A976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10</w:t>
            </w:r>
          </w:p>
          <w:p w14:paraId="401B1225" w14:textId="77777777" w:rsidR="00A97688" w:rsidRDefault="00A976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11</w:t>
            </w:r>
          </w:p>
          <w:p w14:paraId="6993E5FD" w14:textId="77777777" w:rsidR="00A97688" w:rsidRDefault="00A976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12</w:t>
            </w:r>
          </w:p>
          <w:p w14:paraId="69EAFEDD" w14:textId="77777777" w:rsidR="00A97688" w:rsidRDefault="00A976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13</w:t>
            </w:r>
          </w:p>
          <w:p w14:paraId="774049F6" w14:textId="77777777" w:rsidR="00A97688" w:rsidRDefault="00A976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14</w:t>
            </w:r>
          </w:p>
          <w:p w14:paraId="78624EDC" w14:textId="77777777" w:rsidR="00A97688" w:rsidRDefault="00A976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15</w:t>
            </w:r>
          </w:p>
          <w:p w14:paraId="6E784EB9" w14:textId="77777777" w:rsidR="00A97688" w:rsidRDefault="00A976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16</w:t>
            </w:r>
          </w:p>
          <w:p w14:paraId="1870F257" w14:textId="77777777" w:rsidR="00A97688" w:rsidRDefault="00A976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17</w:t>
            </w:r>
          </w:p>
          <w:p w14:paraId="400DB312" w14:textId="77777777" w:rsidR="00A97688" w:rsidRDefault="00A976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18</w:t>
            </w:r>
          </w:p>
          <w:p w14:paraId="689B8D9B" w14:textId="77777777" w:rsidR="00A97688" w:rsidRDefault="00A976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19</w:t>
            </w:r>
          </w:p>
          <w:p w14:paraId="32946BDF" w14:textId="77777777" w:rsidR="00A97688" w:rsidRDefault="00A976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20</w:t>
            </w:r>
          </w:p>
          <w:p w14:paraId="02FB0775" w14:textId="77777777" w:rsidR="00A97688" w:rsidRDefault="00A976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21</w:t>
            </w:r>
          </w:p>
          <w:p w14:paraId="7359C4E1" w14:textId="77777777" w:rsidR="00A97688" w:rsidRDefault="00A976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22</w:t>
            </w:r>
          </w:p>
          <w:p w14:paraId="55E2E07A" w14:textId="77777777" w:rsidR="00A97688" w:rsidRDefault="00A976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23</w:t>
            </w:r>
          </w:p>
          <w:p w14:paraId="7BCA9916" w14:textId="77777777" w:rsidR="00A97688" w:rsidRDefault="00A976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24</w:t>
            </w:r>
          </w:p>
          <w:p w14:paraId="265FC8FF" w14:textId="77777777" w:rsidR="00A97688" w:rsidRDefault="00A976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25</w:t>
            </w:r>
          </w:p>
          <w:p w14:paraId="43AE969C" w14:textId="77777777" w:rsidR="00A97688" w:rsidRDefault="00A976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26</w:t>
            </w:r>
          </w:p>
          <w:p w14:paraId="1BD4AC73" w14:textId="77777777" w:rsidR="00A97688" w:rsidRDefault="00A976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27</w:t>
            </w:r>
          </w:p>
          <w:p w14:paraId="48E88015" w14:textId="77777777" w:rsidR="00A97688" w:rsidRDefault="00A976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28</w:t>
            </w:r>
          </w:p>
          <w:p w14:paraId="1A868A56" w14:textId="77777777" w:rsidR="00A97688" w:rsidRDefault="00A976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29</w:t>
            </w:r>
          </w:p>
          <w:p w14:paraId="3675BD84" w14:textId="77777777" w:rsidR="00A97688" w:rsidRDefault="00A976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30</w:t>
            </w:r>
          </w:p>
          <w:p w14:paraId="5DF4343D" w14:textId="77777777" w:rsidR="00A97688" w:rsidRDefault="00A976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31</w:t>
            </w:r>
          </w:p>
          <w:p w14:paraId="7C84E657" w14:textId="77777777" w:rsidR="00A97688" w:rsidRDefault="00A976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32</w:t>
            </w:r>
          </w:p>
          <w:p w14:paraId="1185A42D" w14:textId="77777777" w:rsidR="00A97688" w:rsidRDefault="00A976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lastRenderedPageBreak/>
              <w:t>33</w:t>
            </w:r>
          </w:p>
          <w:p w14:paraId="4EF7FC88" w14:textId="77777777" w:rsidR="00A97688" w:rsidRDefault="00A976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34</w:t>
            </w:r>
          </w:p>
          <w:p w14:paraId="1A9FD15D" w14:textId="77777777" w:rsidR="00A97688" w:rsidRDefault="00A976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35</w:t>
            </w:r>
          </w:p>
          <w:p w14:paraId="002F9C1B" w14:textId="77777777" w:rsidR="00A97688" w:rsidRDefault="00A976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36</w:t>
            </w:r>
          </w:p>
          <w:p w14:paraId="3D845794" w14:textId="77777777" w:rsidR="00A97688" w:rsidRDefault="00A976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37</w:t>
            </w:r>
          </w:p>
          <w:p w14:paraId="1920A335" w14:textId="77777777" w:rsidR="00A97688" w:rsidRDefault="00A976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38</w:t>
            </w:r>
          </w:p>
          <w:p w14:paraId="1421F356" w14:textId="77777777" w:rsidR="00A97688" w:rsidRDefault="00A976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39</w:t>
            </w:r>
          </w:p>
          <w:p w14:paraId="7580DDDD" w14:textId="77777777" w:rsidR="00A97688" w:rsidRDefault="00A976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40</w:t>
            </w:r>
          </w:p>
          <w:p w14:paraId="6BCC6D41" w14:textId="77777777" w:rsidR="00A97688" w:rsidRDefault="00A976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41</w:t>
            </w:r>
          </w:p>
          <w:p w14:paraId="1C884E20" w14:textId="77777777" w:rsidR="00A97688" w:rsidRDefault="00A976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42</w:t>
            </w:r>
          </w:p>
          <w:p w14:paraId="3429F0AD" w14:textId="77777777" w:rsidR="00A97688" w:rsidRDefault="00A976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43</w:t>
            </w:r>
          </w:p>
          <w:p w14:paraId="4802E886" w14:textId="77777777" w:rsidR="00A97688" w:rsidRDefault="00A976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44</w:t>
            </w:r>
          </w:p>
          <w:p w14:paraId="329F480E" w14:textId="77777777" w:rsidR="00A97688" w:rsidRDefault="00A976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45</w:t>
            </w:r>
          </w:p>
          <w:p w14:paraId="239BFFBA" w14:textId="77777777" w:rsidR="00A97688" w:rsidRDefault="00A976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46</w:t>
            </w:r>
          </w:p>
          <w:p w14:paraId="32AE56B7" w14:textId="77777777" w:rsidR="00A97688" w:rsidRDefault="00A976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47</w:t>
            </w:r>
          </w:p>
          <w:p w14:paraId="654183A5" w14:textId="77777777" w:rsidR="00A97688" w:rsidRDefault="00A976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48</w:t>
            </w:r>
          </w:p>
          <w:p w14:paraId="1D6430A1" w14:textId="77777777" w:rsidR="00A97688" w:rsidRDefault="00A976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49</w:t>
            </w:r>
          </w:p>
          <w:p w14:paraId="27AA423E" w14:textId="77777777" w:rsidR="00A97688" w:rsidRDefault="00A976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50</w:t>
            </w:r>
          </w:p>
          <w:p w14:paraId="49BC0F60" w14:textId="77777777" w:rsidR="00A97688" w:rsidRDefault="00A976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51</w:t>
            </w:r>
          </w:p>
          <w:p w14:paraId="4EA6C152" w14:textId="77777777" w:rsidR="00A97688" w:rsidRDefault="00A976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52</w:t>
            </w:r>
          </w:p>
          <w:p w14:paraId="6E5352C2" w14:textId="77777777" w:rsidR="00A97688" w:rsidRDefault="00A976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53</w:t>
            </w:r>
          </w:p>
          <w:p w14:paraId="0D9AD2DE" w14:textId="77777777" w:rsidR="00A97688" w:rsidRDefault="00A976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54</w:t>
            </w:r>
          </w:p>
          <w:p w14:paraId="079841D4" w14:textId="77777777" w:rsidR="00A97688" w:rsidRDefault="00A976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55</w:t>
            </w:r>
          </w:p>
          <w:p w14:paraId="772217D0" w14:textId="77777777" w:rsidR="00650188" w:rsidRDefault="006501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56</w:t>
            </w:r>
          </w:p>
          <w:p w14:paraId="71F8706F" w14:textId="77777777" w:rsidR="00650188" w:rsidRDefault="006501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57</w:t>
            </w:r>
          </w:p>
          <w:p w14:paraId="62FE457D" w14:textId="77777777" w:rsidR="00650188" w:rsidRDefault="006501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58</w:t>
            </w:r>
          </w:p>
          <w:p w14:paraId="4FBCAD4B" w14:textId="77777777" w:rsidR="00650188" w:rsidRDefault="006501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59</w:t>
            </w:r>
          </w:p>
          <w:p w14:paraId="1450EAC5" w14:textId="77777777" w:rsidR="00650188" w:rsidRDefault="006501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60</w:t>
            </w:r>
          </w:p>
          <w:p w14:paraId="7F4B36D8" w14:textId="77777777" w:rsidR="00650188" w:rsidRDefault="006501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61</w:t>
            </w:r>
          </w:p>
          <w:p w14:paraId="0383EDEA" w14:textId="77777777" w:rsidR="00650188" w:rsidRDefault="006501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62</w:t>
            </w:r>
          </w:p>
          <w:p w14:paraId="774ADDC8" w14:textId="77777777" w:rsidR="00650188" w:rsidRDefault="006501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63</w:t>
            </w:r>
          </w:p>
          <w:p w14:paraId="0E2B2F34" w14:textId="77777777" w:rsidR="00650188" w:rsidRDefault="006501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64</w:t>
            </w:r>
          </w:p>
          <w:p w14:paraId="29BEA6F3" w14:textId="77777777" w:rsidR="00650188" w:rsidRDefault="006501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65</w:t>
            </w:r>
          </w:p>
          <w:p w14:paraId="12176F94" w14:textId="77777777" w:rsidR="00650188" w:rsidRDefault="006501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66</w:t>
            </w:r>
          </w:p>
          <w:p w14:paraId="28203631" w14:textId="77777777" w:rsidR="00650188" w:rsidRDefault="006501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67</w:t>
            </w:r>
          </w:p>
          <w:p w14:paraId="76CBBCD4" w14:textId="77777777" w:rsidR="00650188" w:rsidRDefault="006501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68</w:t>
            </w:r>
          </w:p>
          <w:p w14:paraId="011818B7" w14:textId="77777777" w:rsidR="00650188" w:rsidRDefault="006501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69</w:t>
            </w:r>
          </w:p>
          <w:p w14:paraId="1478D629" w14:textId="77777777" w:rsidR="00650188" w:rsidRDefault="006501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70</w:t>
            </w:r>
          </w:p>
          <w:p w14:paraId="7ABCA6C7" w14:textId="77777777" w:rsidR="00650188" w:rsidRDefault="006501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71</w:t>
            </w:r>
          </w:p>
          <w:p w14:paraId="32571B5D" w14:textId="77777777" w:rsidR="00650188" w:rsidRDefault="006501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72</w:t>
            </w:r>
          </w:p>
          <w:p w14:paraId="52C192C7" w14:textId="77777777" w:rsidR="00650188" w:rsidRDefault="006501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73</w:t>
            </w:r>
          </w:p>
          <w:p w14:paraId="6728CDE2" w14:textId="77777777" w:rsidR="00650188" w:rsidRDefault="006501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74</w:t>
            </w:r>
          </w:p>
          <w:p w14:paraId="236F3F07" w14:textId="77777777" w:rsidR="00650188" w:rsidRDefault="006501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75</w:t>
            </w:r>
          </w:p>
          <w:p w14:paraId="7DD1C6E8" w14:textId="77777777" w:rsidR="00650188" w:rsidRDefault="006501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76</w:t>
            </w:r>
          </w:p>
          <w:p w14:paraId="73C8AA8A" w14:textId="77777777" w:rsidR="00650188" w:rsidRDefault="006501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77</w:t>
            </w:r>
          </w:p>
          <w:p w14:paraId="74435E80" w14:textId="77777777" w:rsidR="00650188" w:rsidRDefault="006501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78</w:t>
            </w:r>
          </w:p>
          <w:p w14:paraId="578D43C4" w14:textId="77777777" w:rsidR="00650188" w:rsidRDefault="006501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79</w:t>
            </w:r>
          </w:p>
          <w:p w14:paraId="616DAC5D" w14:textId="77777777" w:rsidR="00650188" w:rsidRDefault="006501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80</w:t>
            </w:r>
          </w:p>
          <w:p w14:paraId="477A56C8" w14:textId="77777777" w:rsidR="00650188" w:rsidRDefault="006501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81</w:t>
            </w:r>
          </w:p>
          <w:p w14:paraId="3B601F2F" w14:textId="77777777" w:rsidR="00650188" w:rsidRDefault="006501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82</w:t>
            </w:r>
          </w:p>
          <w:p w14:paraId="71991075" w14:textId="77777777" w:rsidR="00650188" w:rsidRDefault="006501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83</w:t>
            </w:r>
          </w:p>
          <w:p w14:paraId="18195629" w14:textId="77777777" w:rsidR="00650188" w:rsidRDefault="006501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84</w:t>
            </w:r>
          </w:p>
          <w:p w14:paraId="1F0B2DE6" w14:textId="77777777" w:rsidR="00650188" w:rsidRDefault="006501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85</w:t>
            </w:r>
          </w:p>
          <w:p w14:paraId="0AECA394" w14:textId="77777777" w:rsidR="00650188" w:rsidRDefault="006501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86</w:t>
            </w:r>
          </w:p>
          <w:p w14:paraId="334C2222" w14:textId="77777777" w:rsidR="00650188" w:rsidRDefault="006501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87</w:t>
            </w:r>
          </w:p>
          <w:p w14:paraId="0AC64321" w14:textId="77777777" w:rsidR="00650188" w:rsidRDefault="006501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88</w:t>
            </w:r>
          </w:p>
          <w:p w14:paraId="7309F51E" w14:textId="77777777" w:rsidR="00650188" w:rsidRDefault="006501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89</w:t>
            </w:r>
          </w:p>
          <w:p w14:paraId="600D7F93" w14:textId="77777777" w:rsidR="00650188" w:rsidRDefault="006501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90</w:t>
            </w:r>
          </w:p>
          <w:p w14:paraId="00E41807" w14:textId="77777777" w:rsidR="00650188" w:rsidRDefault="006501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91</w:t>
            </w:r>
          </w:p>
          <w:p w14:paraId="497A6E0E" w14:textId="77777777" w:rsidR="00650188" w:rsidRDefault="006501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92</w:t>
            </w:r>
          </w:p>
          <w:p w14:paraId="78DCDAB0" w14:textId="77777777" w:rsidR="00650188" w:rsidRDefault="006501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lastRenderedPageBreak/>
              <w:t>93</w:t>
            </w:r>
          </w:p>
          <w:p w14:paraId="4BBE81CE" w14:textId="77777777" w:rsidR="00650188" w:rsidRDefault="006501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94</w:t>
            </w:r>
          </w:p>
          <w:p w14:paraId="66869D04" w14:textId="77777777" w:rsidR="00650188" w:rsidRDefault="006501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95</w:t>
            </w:r>
          </w:p>
          <w:p w14:paraId="554292D8" w14:textId="77777777" w:rsidR="00650188" w:rsidRDefault="006501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96</w:t>
            </w:r>
          </w:p>
          <w:p w14:paraId="760853FD" w14:textId="77777777" w:rsidR="00650188" w:rsidRDefault="00650188"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97</w:t>
            </w:r>
          </w:p>
          <w:p w14:paraId="388B03DA" w14:textId="77777777" w:rsidR="00454A33" w:rsidRPr="00503E22" w:rsidRDefault="006A55CF" w:rsidP="00B74E48">
            <w:pPr>
              <w:pStyle w:val="BodyText"/>
              <w:spacing w:after="0"/>
              <w:rPr>
                <w:rFonts w:ascii="Courier New" w:hAnsi="Courier New" w:cs="Courier New"/>
                <w:sz w:val="18"/>
                <w:szCs w:val="18"/>
                <w:lang w:val="en-US"/>
              </w:rPr>
            </w:pPr>
            <w:r>
              <w:rPr>
                <w:rFonts w:ascii="Courier New" w:hAnsi="Courier New" w:cs="Courier New"/>
                <w:sz w:val="18"/>
                <w:szCs w:val="18"/>
                <w:lang w:val="en-US"/>
              </w:rPr>
              <w:t>98</w:t>
            </w:r>
          </w:p>
        </w:tc>
        <w:tc>
          <w:tcPr>
            <w:tcW w:w="7482" w:type="dxa"/>
          </w:tcPr>
          <w:p w14:paraId="481F8E3F" w14:textId="77777777" w:rsidR="00650188" w:rsidRPr="00650188" w:rsidRDefault="00650188" w:rsidP="00650188">
            <w:pPr>
              <w:pStyle w:val="BodyText"/>
              <w:spacing w:after="0"/>
              <w:jc w:val="left"/>
              <w:rPr>
                <w:rFonts w:ascii="Courier New" w:hAnsi="Courier New" w:cs="Courier New"/>
                <w:sz w:val="18"/>
                <w:szCs w:val="18"/>
                <w:lang w:val="en-US"/>
              </w:rPr>
            </w:pPr>
            <w:r>
              <w:rPr>
                <w:rFonts w:ascii="Courier New" w:hAnsi="Courier New" w:cs="Courier New"/>
                <w:sz w:val="18"/>
                <w:szCs w:val="18"/>
                <w:lang w:val="en-US"/>
              </w:rPr>
              <w:lastRenderedPageBreak/>
              <w:t>...</w:t>
            </w:r>
          </w:p>
          <w:p w14:paraId="7DA0EEBC" w14:textId="77777777" w:rsidR="00650188" w:rsidRPr="00650188" w:rsidRDefault="00650188" w:rsidP="00650188">
            <w:pPr>
              <w:pStyle w:val="BodyText"/>
              <w:spacing w:after="0"/>
              <w:jc w:val="left"/>
              <w:rPr>
                <w:rFonts w:ascii="Courier New" w:hAnsi="Courier New" w:cs="Courier New"/>
                <w:sz w:val="18"/>
                <w:szCs w:val="18"/>
                <w:lang w:val="en-US"/>
              </w:rPr>
            </w:pPr>
          </w:p>
          <w:p w14:paraId="21F3990F" w14:textId="77777777" w:rsidR="00650188" w:rsidRPr="00650188" w:rsidRDefault="00650188" w:rsidP="00650188">
            <w:pPr>
              <w:pStyle w:val="BodyText"/>
              <w:spacing w:after="0"/>
              <w:jc w:val="left"/>
              <w:rPr>
                <w:rFonts w:ascii="Courier New" w:hAnsi="Courier New" w:cs="Courier New"/>
                <w:sz w:val="18"/>
                <w:szCs w:val="18"/>
                <w:lang w:val="en-US"/>
              </w:rPr>
            </w:pPr>
            <w:r w:rsidRPr="00650188">
              <w:rPr>
                <w:rFonts w:ascii="Courier New" w:hAnsi="Courier New" w:cs="Courier New"/>
                <w:sz w:val="18"/>
                <w:szCs w:val="18"/>
                <w:lang w:val="en-US"/>
              </w:rPr>
              <w:t>@Component({</w:t>
            </w:r>
          </w:p>
          <w:p w14:paraId="1943AA8B" w14:textId="77777777" w:rsidR="00650188" w:rsidRPr="00650188" w:rsidRDefault="00650188" w:rsidP="006A55CF">
            <w:pPr>
              <w:pStyle w:val="BodyText"/>
              <w:spacing w:after="0"/>
              <w:jc w:val="left"/>
              <w:rPr>
                <w:rFonts w:ascii="Courier New" w:hAnsi="Courier New" w:cs="Courier New"/>
                <w:sz w:val="18"/>
                <w:szCs w:val="18"/>
                <w:lang w:val="en-US"/>
              </w:rPr>
            </w:pPr>
            <w:r w:rsidRPr="00650188">
              <w:rPr>
                <w:rFonts w:ascii="Courier New" w:hAnsi="Courier New" w:cs="Courier New"/>
                <w:sz w:val="18"/>
                <w:szCs w:val="18"/>
                <w:lang w:val="en-US"/>
              </w:rPr>
              <w:t xml:space="preserve">    </w:t>
            </w:r>
            <w:r w:rsidR="006A55CF">
              <w:rPr>
                <w:rFonts w:ascii="Courier New" w:hAnsi="Courier New" w:cs="Courier New"/>
                <w:sz w:val="18"/>
                <w:szCs w:val="18"/>
                <w:lang w:val="en-US"/>
              </w:rPr>
              <w:t>...</w:t>
            </w:r>
          </w:p>
          <w:p w14:paraId="53F26505" w14:textId="77777777" w:rsidR="00650188" w:rsidRPr="00650188" w:rsidRDefault="00650188" w:rsidP="00650188">
            <w:pPr>
              <w:pStyle w:val="BodyText"/>
              <w:spacing w:after="0"/>
              <w:jc w:val="left"/>
              <w:rPr>
                <w:rFonts w:ascii="Courier New" w:hAnsi="Courier New" w:cs="Courier New"/>
                <w:sz w:val="18"/>
                <w:szCs w:val="18"/>
                <w:lang w:val="en-US"/>
              </w:rPr>
            </w:pPr>
            <w:r w:rsidRPr="00650188">
              <w:rPr>
                <w:rFonts w:ascii="Courier New" w:hAnsi="Courier New" w:cs="Courier New"/>
                <w:sz w:val="18"/>
                <w:szCs w:val="18"/>
                <w:lang w:val="en-US"/>
              </w:rPr>
              <w:t>})</w:t>
            </w:r>
          </w:p>
          <w:p w14:paraId="151A5872" w14:textId="77777777" w:rsidR="00650188" w:rsidRPr="00650188" w:rsidRDefault="00650188" w:rsidP="00650188">
            <w:pPr>
              <w:pStyle w:val="BodyText"/>
              <w:spacing w:after="0"/>
              <w:jc w:val="left"/>
              <w:rPr>
                <w:rFonts w:ascii="Courier New" w:hAnsi="Courier New" w:cs="Courier New"/>
                <w:sz w:val="18"/>
                <w:szCs w:val="18"/>
                <w:lang w:val="en-US"/>
              </w:rPr>
            </w:pPr>
            <w:r w:rsidRPr="00650188">
              <w:rPr>
                <w:rFonts w:ascii="Courier New" w:hAnsi="Courier New" w:cs="Courier New"/>
                <w:sz w:val="18"/>
                <w:szCs w:val="18"/>
                <w:lang w:val="en-US"/>
              </w:rPr>
              <w:t>export class NodeEditComponent {</w:t>
            </w:r>
          </w:p>
          <w:p w14:paraId="2EBFC8E9" w14:textId="77777777" w:rsidR="00650188" w:rsidRPr="00650188" w:rsidRDefault="00650188" w:rsidP="00650188">
            <w:pPr>
              <w:pStyle w:val="BodyText"/>
              <w:spacing w:after="0"/>
              <w:jc w:val="left"/>
              <w:rPr>
                <w:rFonts w:ascii="Courier New" w:hAnsi="Courier New" w:cs="Courier New"/>
                <w:sz w:val="18"/>
                <w:szCs w:val="18"/>
                <w:lang w:val="en-US"/>
              </w:rPr>
            </w:pPr>
            <w:r w:rsidRPr="00650188">
              <w:rPr>
                <w:rFonts w:ascii="Courier New" w:hAnsi="Courier New" w:cs="Courier New"/>
                <w:sz w:val="18"/>
                <w:szCs w:val="18"/>
                <w:lang w:val="en-US"/>
              </w:rPr>
              <w:t xml:space="preserve">    links: any[];</w:t>
            </w:r>
          </w:p>
          <w:p w14:paraId="0E8B4EAA" w14:textId="77777777" w:rsidR="00650188" w:rsidRPr="00650188" w:rsidRDefault="00650188" w:rsidP="00650188">
            <w:pPr>
              <w:pStyle w:val="BodyText"/>
              <w:spacing w:after="0"/>
              <w:jc w:val="left"/>
              <w:rPr>
                <w:rFonts w:ascii="Courier New" w:hAnsi="Courier New" w:cs="Courier New"/>
                <w:sz w:val="18"/>
                <w:szCs w:val="18"/>
                <w:lang w:val="en-US"/>
              </w:rPr>
            </w:pPr>
            <w:r w:rsidRPr="00650188">
              <w:rPr>
                <w:rFonts w:ascii="Courier New" w:hAnsi="Courier New" w:cs="Courier New"/>
                <w:sz w:val="18"/>
                <w:szCs w:val="18"/>
                <w:lang w:val="en-US"/>
              </w:rPr>
              <w:t xml:space="preserve">    node: Node;</w:t>
            </w:r>
          </w:p>
          <w:p w14:paraId="11559632" w14:textId="77777777" w:rsidR="00650188" w:rsidRPr="00650188" w:rsidRDefault="00650188" w:rsidP="00650188">
            <w:pPr>
              <w:pStyle w:val="BodyText"/>
              <w:spacing w:after="0"/>
              <w:jc w:val="left"/>
              <w:rPr>
                <w:rFonts w:ascii="Courier New" w:hAnsi="Courier New" w:cs="Courier New"/>
                <w:sz w:val="18"/>
                <w:szCs w:val="18"/>
                <w:lang w:val="en-US"/>
              </w:rPr>
            </w:pPr>
            <w:r w:rsidRPr="00650188">
              <w:rPr>
                <w:rFonts w:ascii="Courier New" w:hAnsi="Courier New" w:cs="Courier New"/>
                <w:sz w:val="18"/>
                <w:szCs w:val="18"/>
                <w:lang w:val="en-US"/>
              </w:rPr>
              <w:t xml:space="preserve">    unlimited: boolean;</w:t>
            </w:r>
          </w:p>
          <w:p w14:paraId="1B6FA5C0" w14:textId="77777777" w:rsidR="00650188" w:rsidRPr="00650188" w:rsidRDefault="00650188" w:rsidP="00650188">
            <w:pPr>
              <w:pStyle w:val="BodyText"/>
              <w:spacing w:after="0"/>
              <w:jc w:val="left"/>
              <w:rPr>
                <w:rFonts w:ascii="Courier New" w:hAnsi="Courier New" w:cs="Courier New"/>
                <w:sz w:val="18"/>
                <w:szCs w:val="18"/>
                <w:lang w:val="en-US"/>
              </w:rPr>
            </w:pPr>
            <w:r w:rsidRPr="00650188">
              <w:rPr>
                <w:rFonts w:ascii="Courier New" w:hAnsi="Courier New" w:cs="Courier New"/>
                <w:sz w:val="18"/>
                <w:szCs w:val="18"/>
                <w:lang w:val="en-US"/>
              </w:rPr>
              <w:t xml:space="preserve">    _initial_subsperday: number;</w:t>
            </w:r>
          </w:p>
          <w:p w14:paraId="25368953" w14:textId="77777777" w:rsidR="00650188" w:rsidRPr="00650188" w:rsidRDefault="00650188" w:rsidP="00650188">
            <w:pPr>
              <w:pStyle w:val="BodyText"/>
              <w:spacing w:after="0"/>
              <w:jc w:val="left"/>
              <w:rPr>
                <w:rFonts w:ascii="Courier New" w:hAnsi="Courier New" w:cs="Courier New"/>
                <w:sz w:val="18"/>
                <w:szCs w:val="18"/>
                <w:lang w:val="en-US"/>
              </w:rPr>
            </w:pPr>
          </w:p>
          <w:p w14:paraId="383EEF13" w14:textId="77777777" w:rsidR="00650188" w:rsidRPr="00650188" w:rsidRDefault="00650188" w:rsidP="00650188">
            <w:pPr>
              <w:pStyle w:val="BodyText"/>
              <w:spacing w:after="0"/>
              <w:jc w:val="left"/>
              <w:rPr>
                <w:rFonts w:ascii="Courier New" w:hAnsi="Courier New" w:cs="Courier New"/>
                <w:sz w:val="18"/>
                <w:szCs w:val="18"/>
                <w:lang w:val="en-US"/>
              </w:rPr>
            </w:pPr>
            <w:r w:rsidRPr="00650188">
              <w:rPr>
                <w:rFonts w:ascii="Courier New" w:hAnsi="Courier New" w:cs="Courier New"/>
                <w:sz w:val="18"/>
                <w:szCs w:val="18"/>
                <w:lang w:val="en-US"/>
              </w:rPr>
              <w:t xml:space="preserve">    errors: Array&lt;{ field: string, message: string}&gt;;</w:t>
            </w:r>
          </w:p>
          <w:p w14:paraId="61666F09" w14:textId="77777777" w:rsidR="00650188" w:rsidRPr="00650188" w:rsidRDefault="00650188" w:rsidP="00650188">
            <w:pPr>
              <w:pStyle w:val="BodyText"/>
              <w:spacing w:after="0"/>
              <w:jc w:val="left"/>
              <w:rPr>
                <w:rFonts w:ascii="Courier New" w:hAnsi="Courier New" w:cs="Courier New"/>
                <w:sz w:val="18"/>
                <w:szCs w:val="18"/>
                <w:lang w:val="en-US"/>
              </w:rPr>
            </w:pPr>
          </w:p>
          <w:p w14:paraId="31BEA2E2" w14:textId="77777777" w:rsidR="00650188" w:rsidRPr="00650188" w:rsidRDefault="00650188" w:rsidP="00650188">
            <w:pPr>
              <w:pStyle w:val="BodyText"/>
              <w:spacing w:after="0"/>
              <w:jc w:val="left"/>
              <w:rPr>
                <w:rFonts w:ascii="Courier New" w:hAnsi="Courier New" w:cs="Courier New"/>
                <w:sz w:val="18"/>
                <w:szCs w:val="18"/>
                <w:lang w:val="en-US"/>
              </w:rPr>
            </w:pPr>
            <w:r w:rsidRPr="00650188">
              <w:rPr>
                <w:rFonts w:ascii="Courier New" w:hAnsi="Courier New" w:cs="Courier New"/>
                <w:sz w:val="18"/>
                <w:szCs w:val="18"/>
                <w:lang w:val="en-US"/>
              </w:rPr>
              <w:t xml:space="preserve">    constructor(</w:t>
            </w:r>
          </w:p>
          <w:p w14:paraId="797B802E" w14:textId="77777777" w:rsidR="00650188" w:rsidRPr="00650188" w:rsidRDefault="00650188" w:rsidP="00650188">
            <w:pPr>
              <w:pStyle w:val="BodyText"/>
              <w:spacing w:after="0"/>
              <w:jc w:val="left"/>
              <w:rPr>
                <w:rFonts w:ascii="Courier New" w:hAnsi="Courier New" w:cs="Courier New"/>
                <w:sz w:val="18"/>
                <w:szCs w:val="18"/>
                <w:lang w:val="en-US"/>
              </w:rPr>
            </w:pPr>
            <w:r w:rsidRPr="00650188">
              <w:rPr>
                <w:rFonts w:ascii="Courier New" w:hAnsi="Courier New" w:cs="Courier New"/>
                <w:sz w:val="18"/>
                <w:szCs w:val="18"/>
                <w:lang w:val="en-US"/>
              </w:rPr>
              <w:t xml:space="preserve">        private nodeService: NodeService,</w:t>
            </w:r>
          </w:p>
          <w:p w14:paraId="11F15AE0" w14:textId="77777777" w:rsidR="00650188" w:rsidRPr="00650188" w:rsidRDefault="00650188" w:rsidP="00650188">
            <w:pPr>
              <w:pStyle w:val="BodyText"/>
              <w:spacing w:after="0"/>
              <w:jc w:val="left"/>
              <w:rPr>
                <w:rFonts w:ascii="Courier New" w:hAnsi="Courier New" w:cs="Courier New"/>
                <w:sz w:val="18"/>
                <w:szCs w:val="18"/>
                <w:lang w:val="en-US"/>
              </w:rPr>
            </w:pPr>
            <w:r w:rsidRPr="00650188">
              <w:rPr>
                <w:rFonts w:ascii="Courier New" w:hAnsi="Courier New" w:cs="Courier New"/>
                <w:sz w:val="18"/>
                <w:szCs w:val="18"/>
                <w:lang w:val="en-US"/>
              </w:rPr>
              <w:t xml:space="preserve">        private route: ActivatedRoute,</w:t>
            </w:r>
          </w:p>
          <w:p w14:paraId="73380815" w14:textId="77777777" w:rsidR="00650188" w:rsidRPr="00650188" w:rsidRDefault="00650188" w:rsidP="00650188">
            <w:pPr>
              <w:pStyle w:val="BodyText"/>
              <w:spacing w:after="0"/>
              <w:jc w:val="left"/>
              <w:rPr>
                <w:rFonts w:ascii="Courier New" w:hAnsi="Courier New" w:cs="Courier New"/>
                <w:sz w:val="18"/>
                <w:szCs w:val="18"/>
                <w:lang w:val="en-US"/>
              </w:rPr>
            </w:pPr>
            <w:r w:rsidRPr="00650188">
              <w:rPr>
                <w:rFonts w:ascii="Courier New" w:hAnsi="Courier New" w:cs="Courier New"/>
                <w:sz w:val="18"/>
                <w:szCs w:val="18"/>
                <w:lang w:val="en-US"/>
              </w:rPr>
              <w:t xml:space="preserve">        private credentialsService: CredentialsService,</w:t>
            </w:r>
          </w:p>
          <w:p w14:paraId="479AFD1F" w14:textId="77777777" w:rsidR="00650188" w:rsidRPr="00650188" w:rsidRDefault="00650188" w:rsidP="00650188">
            <w:pPr>
              <w:pStyle w:val="BodyText"/>
              <w:spacing w:after="0"/>
              <w:jc w:val="left"/>
              <w:rPr>
                <w:rFonts w:ascii="Courier New" w:hAnsi="Courier New" w:cs="Courier New"/>
                <w:sz w:val="18"/>
                <w:szCs w:val="18"/>
                <w:lang w:val="en-US"/>
              </w:rPr>
            </w:pPr>
            <w:r w:rsidRPr="00650188">
              <w:rPr>
                <w:rFonts w:ascii="Courier New" w:hAnsi="Courier New" w:cs="Courier New"/>
                <w:sz w:val="18"/>
                <w:szCs w:val="18"/>
                <w:lang w:val="en-US"/>
              </w:rPr>
              <w:t xml:space="preserve">        private router: Router</w:t>
            </w:r>
          </w:p>
          <w:p w14:paraId="1FED72E5" w14:textId="77777777" w:rsidR="00650188" w:rsidRPr="00650188" w:rsidRDefault="00650188" w:rsidP="00650188">
            <w:pPr>
              <w:pStyle w:val="BodyText"/>
              <w:spacing w:after="0"/>
              <w:jc w:val="left"/>
              <w:rPr>
                <w:rFonts w:ascii="Courier New" w:hAnsi="Courier New" w:cs="Courier New"/>
                <w:sz w:val="18"/>
                <w:szCs w:val="18"/>
                <w:lang w:val="en-US"/>
              </w:rPr>
            </w:pPr>
            <w:r w:rsidRPr="00650188">
              <w:rPr>
                <w:rFonts w:ascii="Courier New" w:hAnsi="Courier New" w:cs="Courier New"/>
                <w:sz w:val="18"/>
                <w:szCs w:val="18"/>
                <w:lang w:val="en-US"/>
              </w:rPr>
              <w:t xml:space="preserve">    ) {}</w:t>
            </w:r>
          </w:p>
          <w:p w14:paraId="735D6C7E" w14:textId="77777777" w:rsidR="00650188" w:rsidRPr="00650188" w:rsidRDefault="00650188" w:rsidP="00650188">
            <w:pPr>
              <w:pStyle w:val="BodyText"/>
              <w:spacing w:after="0"/>
              <w:jc w:val="left"/>
              <w:rPr>
                <w:rFonts w:ascii="Courier New" w:hAnsi="Courier New" w:cs="Courier New"/>
                <w:sz w:val="18"/>
                <w:szCs w:val="18"/>
                <w:lang w:val="en-US"/>
              </w:rPr>
            </w:pPr>
          </w:p>
          <w:p w14:paraId="62180B8B" w14:textId="77777777" w:rsidR="00650188" w:rsidRPr="00650188" w:rsidRDefault="00650188" w:rsidP="00650188">
            <w:pPr>
              <w:pStyle w:val="BodyText"/>
              <w:spacing w:after="0"/>
              <w:jc w:val="left"/>
              <w:rPr>
                <w:rFonts w:ascii="Courier New" w:hAnsi="Courier New" w:cs="Courier New"/>
                <w:sz w:val="18"/>
                <w:szCs w:val="18"/>
                <w:lang w:val="en-US"/>
              </w:rPr>
            </w:pPr>
            <w:r w:rsidRPr="00650188">
              <w:rPr>
                <w:rFonts w:ascii="Courier New" w:hAnsi="Courier New" w:cs="Courier New"/>
                <w:sz w:val="18"/>
                <w:szCs w:val="18"/>
                <w:lang w:val="en-US"/>
              </w:rPr>
              <w:t xml:space="preserve">    ngOnInit() {</w:t>
            </w:r>
          </w:p>
          <w:p w14:paraId="4F7FB161" w14:textId="77777777" w:rsidR="00650188" w:rsidRPr="00650188" w:rsidRDefault="00650188" w:rsidP="00650188">
            <w:pPr>
              <w:pStyle w:val="BodyText"/>
              <w:spacing w:after="0"/>
              <w:jc w:val="left"/>
              <w:rPr>
                <w:rFonts w:ascii="Courier New" w:hAnsi="Courier New" w:cs="Courier New"/>
                <w:sz w:val="18"/>
                <w:szCs w:val="18"/>
                <w:lang w:val="en-US"/>
              </w:rPr>
            </w:pPr>
            <w:r w:rsidRPr="00650188">
              <w:rPr>
                <w:rFonts w:ascii="Courier New" w:hAnsi="Courier New" w:cs="Courier New"/>
                <w:sz w:val="18"/>
                <w:szCs w:val="18"/>
                <w:lang w:val="en-US"/>
              </w:rPr>
              <w:t xml:space="preserve">        this.route.params</w:t>
            </w:r>
          </w:p>
          <w:p w14:paraId="70C4C6EE" w14:textId="77777777" w:rsidR="00650188" w:rsidRPr="00650188" w:rsidRDefault="00650188" w:rsidP="00650188">
            <w:pPr>
              <w:pStyle w:val="BodyText"/>
              <w:spacing w:after="0"/>
              <w:jc w:val="left"/>
              <w:rPr>
                <w:rFonts w:ascii="Courier New" w:hAnsi="Courier New" w:cs="Courier New"/>
                <w:sz w:val="18"/>
                <w:szCs w:val="18"/>
                <w:lang w:val="en-US"/>
              </w:rPr>
            </w:pPr>
            <w:r w:rsidRPr="00650188">
              <w:rPr>
                <w:rFonts w:ascii="Courier New" w:hAnsi="Courier New" w:cs="Courier New"/>
                <w:sz w:val="18"/>
                <w:szCs w:val="18"/>
                <w:lang w:val="en-US"/>
              </w:rPr>
              <w:t xml:space="preserve">            .switchMap((params: Params) =&gt; this.nodeService.getNode(params['id']))</w:t>
            </w:r>
          </w:p>
          <w:p w14:paraId="4810797E" w14:textId="77777777" w:rsidR="00650188" w:rsidRPr="00650188" w:rsidRDefault="00650188" w:rsidP="00650188">
            <w:pPr>
              <w:pStyle w:val="BodyText"/>
              <w:spacing w:after="0"/>
              <w:jc w:val="left"/>
              <w:rPr>
                <w:rFonts w:ascii="Courier New" w:hAnsi="Courier New" w:cs="Courier New"/>
                <w:sz w:val="18"/>
                <w:szCs w:val="18"/>
                <w:lang w:val="en-US"/>
              </w:rPr>
            </w:pPr>
            <w:r w:rsidRPr="00650188">
              <w:rPr>
                <w:rFonts w:ascii="Courier New" w:hAnsi="Courier New" w:cs="Courier New"/>
                <w:sz w:val="18"/>
                <w:szCs w:val="18"/>
                <w:lang w:val="en-US"/>
              </w:rPr>
              <w:t xml:space="preserve">            .subscribe(</w:t>
            </w:r>
          </w:p>
          <w:p w14:paraId="3B11B94E" w14:textId="77777777" w:rsidR="00650188" w:rsidRPr="00650188" w:rsidRDefault="00650188" w:rsidP="00650188">
            <w:pPr>
              <w:pStyle w:val="BodyText"/>
              <w:spacing w:after="0"/>
              <w:jc w:val="left"/>
              <w:rPr>
                <w:rFonts w:ascii="Courier New" w:hAnsi="Courier New" w:cs="Courier New"/>
                <w:sz w:val="18"/>
                <w:szCs w:val="18"/>
                <w:lang w:val="en-US"/>
              </w:rPr>
            </w:pPr>
            <w:r w:rsidRPr="00650188">
              <w:rPr>
                <w:rFonts w:ascii="Courier New" w:hAnsi="Courier New" w:cs="Courier New"/>
                <w:sz w:val="18"/>
                <w:szCs w:val="18"/>
                <w:lang w:val="en-US"/>
              </w:rPr>
              <w:t xml:space="preserve">                node =&gt; this.setUpNode(node),</w:t>
            </w:r>
          </w:p>
          <w:p w14:paraId="31FEB9B5" w14:textId="77777777" w:rsidR="00650188" w:rsidRPr="00650188" w:rsidRDefault="00650188" w:rsidP="00650188">
            <w:pPr>
              <w:pStyle w:val="BodyText"/>
              <w:spacing w:after="0"/>
              <w:jc w:val="left"/>
              <w:rPr>
                <w:rFonts w:ascii="Courier New" w:hAnsi="Courier New" w:cs="Courier New"/>
                <w:sz w:val="18"/>
                <w:szCs w:val="18"/>
                <w:lang w:val="en-US"/>
              </w:rPr>
            </w:pPr>
            <w:r w:rsidRPr="00650188">
              <w:rPr>
                <w:rFonts w:ascii="Courier New" w:hAnsi="Courier New" w:cs="Courier New"/>
                <w:sz w:val="18"/>
                <w:szCs w:val="18"/>
                <w:lang w:val="en-US"/>
              </w:rPr>
              <w:t xml:space="preserve">                error =&gt; console.log(error)</w:t>
            </w:r>
          </w:p>
          <w:p w14:paraId="14271C77" w14:textId="77777777" w:rsidR="00650188" w:rsidRPr="00650188" w:rsidRDefault="00650188" w:rsidP="00650188">
            <w:pPr>
              <w:pStyle w:val="BodyText"/>
              <w:spacing w:after="0"/>
              <w:jc w:val="left"/>
              <w:rPr>
                <w:rFonts w:ascii="Courier New" w:hAnsi="Courier New" w:cs="Courier New"/>
                <w:sz w:val="18"/>
                <w:szCs w:val="18"/>
                <w:lang w:val="en-US"/>
              </w:rPr>
            </w:pPr>
            <w:r w:rsidRPr="00650188">
              <w:rPr>
                <w:rFonts w:ascii="Courier New" w:hAnsi="Courier New" w:cs="Courier New"/>
                <w:sz w:val="18"/>
                <w:szCs w:val="18"/>
                <w:lang w:val="en-US"/>
              </w:rPr>
              <w:t xml:space="preserve">            );</w:t>
            </w:r>
          </w:p>
          <w:p w14:paraId="3B7BAE30" w14:textId="77777777" w:rsidR="00650188" w:rsidRPr="00650188" w:rsidRDefault="00650188" w:rsidP="00650188">
            <w:pPr>
              <w:pStyle w:val="BodyText"/>
              <w:spacing w:after="0"/>
              <w:jc w:val="left"/>
              <w:rPr>
                <w:rFonts w:ascii="Courier New" w:hAnsi="Courier New" w:cs="Courier New"/>
                <w:sz w:val="18"/>
                <w:szCs w:val="18"/>
                <w:lang w:val="en-US"/>
              </w:rPr>
            </w:pPr>
            <w:r w:rsidRPr="00650188">
              <w:rPr>
                <w:rFonts w:ascii="Courier New" w:hAnsi="Courier New" w:cs="Courier New"/>
                <w:sz w:val="18"/>
                <w:szCs w:val="18"/>
                <w:lang w:val="en-US"/>
              </w:rPr>
              <w:t xml:space="preserve">        this.node = new Node;</w:t>
            </w:r>
          </w:p>
          <w:p w14:paraId="12D640AE" w14:textId="77777777" w:rsidR="00650188" w:rsidRPr="00650188" w:rsidRDefault="00650188" w:rsidP="00650188">
            <w:pPr>
              <w:pStyle w:val="BodyText"/>
              <w:spacing w:after="0"/>
              <w:jc w:val="left"/>
              <w:rPr>
                <w:rFonts w:ascii="Courier New" w:hAnsi="Courier New" w:cs="Courier New"/>
                <w:sz w:val="18"/>
                <w:szCs w:val="18"/>
                <w:lang w:val="en-US"/>
              </w:rPr>
            </w:pPr>
            <w:r w:rsidRPr="00650188">
              <w:rPr>
                <w:rFonts w:ascii="Courier New" w:hAnsi="Courier New" w:cs="Courier New"/>
                <w:sz w:val="18"/>
                <w:szCs w:val="18"/>
                <w:lang w:val="en-US"/>
              </w:rPr>
              <w:t xml:space="preserve">    }</w:t>
            </w:r>
          </w:p>
          <w:p w14:paraId="407C1380" w14:textId="77777777" w:rsidR="00650188" w:rsidRPr="00650188" w:rsidRDefault="00650188" w:rsidP="00650188">
            <w:pPr>
              <w:pStyle w:val="BodyText"/>
              <w:spacing w:after="0"/>
              <w:jc w:val="left"/>
              <w:rPr>
                <w:rFonts w:ascii="Courier New" w:hAnsi="Courier New" w:cs="Courier New"/>
                <w:sz w:val="18"/>
                <w:szCs w:val="18"/>
                <w:lang w:val="en-US"/>
              </w:rPr>
            </w:pPr>
          </w:p>
          <w:p w14:paraId="7304E97E" w14:textId="77777777" w:rsidR="00650188" w:rsidRPr="00650188" w:rsidRDefault="00650188" w:rsidP="00650188">
            <w:pPr>
              <w:pStyle w:val="BodyText"/>
              <w:spacing w:after="0"/>
              <w:jc w:val="left"/>
              <w:rPr>
                <w:rFonts w:ascii="Courier New" w:hAnsi="Courier New" w:cs="Courier New"/>
                <w:sz w:val="18"/>
                <w:szCs w:val="18"/>
                <w:lang w:val="en-US"/>
              </w:rPr>
            </w:pPr>
            <w:r w:rsidRPr="00650188">
              <w:rPr>
                <w:rFonts w:ascii="Courier New" w:hAnsi="Courier New" w:cs="Courier New"/>
                <w:sz w:val="18"/>
                <w:szCs w:val="18"/>
                <w:lang w:val="en-US"/>
              </w:rPr>
              <w:t xml:space="preserve">    private setUpNode(node: Node): void {</w:t>
            </w:r>
          </w:p>
          <w:p w14:paraId="1E7E785E" w14:textId="77777777" w:rsidR="00650188" w:rsidRPr="00650188" w:rsidRDefault="00650188" w:rsidP="00650188">
            <w:pPr>
              <w:pStyle w:val="BodyText"/>
              <w:spacing w:after="0"/>
              <w:jc w:val="left"/>
              <w:rPr>
                <w:rFonts w:ascii="Courier New" w:hAnsi="Courier New" w:cs="Courier New"/>
                <w:sz w:val="18"/>
                <w:szCs w:val="18"/>
                <w:lang w:val="en-US"/>
              </w:rPr>
            </w:pPr>
            <w:r w:rsidRPr="00650188">
              <w:rPr>
                <w:rFonts w:ascii="Courier New" w:hAnsi="Courier New" w:cs="Courier New"/>
                <w:sz w:val="18"/>
                <w:szCs w:val="18"/>
                <w:lang w:val="en-US"/>
              </w:rPr>
              <w:lastRenderedPageBreak/>
              <w:t xml:space="preserve">        // raise 403 when node is not owned by this auth user</w:t>
            </w:r>
          </w:p>
          <w:p w14:paraId="74DC6FB5" w14:textId="77777777" w:rsidR="00650188" w:rsidRPr="00650188" w:rsidRDefault="00650188" w:rsidP="00650188">
            <w:pPr>
              <w:pStyle w:val="BodyText"/>
              <w:spacing w:after="0"/>
              <w:jc w:val="left"/>
              <w:rPr>
                <w:rFonts w:ascii="Courier New" w:hAnsi="Courier New" w:cs="Courier New"/>
                <w:sz w:val="18"/>
                <w:szCs w:val="18"/>
                <w:lang w:val="en-US"/>
              </w:rPr>
            </w:pPr>
            <w:r w:rsidRPr="00650188">
              <w:rPr>
                <w:rFonts w:ascii="Courier New" w:hAnsi="Courier New" w:cs="Courier New"/>
                <w:sz w:val="18"/>
                <w:szCs w:val="18"/>
                <w:lang w:val="en-US"/>
              </w:rPr>
              <w:t xml:space="preserve">        if (node.user != this.credentialsService.getUser().username) {</w:t>
            </w:r>
          </w:p>
          <w:p w14:paraId="47B6707C" w14:textId="77777777" w:rsidR="00650188" w:rsidRPr="00650188" w:rsidRDefault="00650188" w:rsidP="00650188">
            <w:pPr>
              <w:pStyle w:val="BodyText"/>
              <w:spacing w:after="0"/>
              <w:jc w:val="left"/>
              <w:rPr>
                <w:rFonts w:ascii="Courier New" w:hAnsi="Courier New" w:cs="Courier New"/>
                <w:sz w:val="18"/>
                <w:szCs w:val="18"/>
                <w:lang w:val="en-US"/>
              </w:rPr>
            </w:pPr>
            <w:r w:rsidRPr="00650188">
              <w:rPr>
                <w:rFonts w:ascii="Courier New" w:hAnsi="Courier New" w:cs="Courier New"/>
                <w:sz w:val="18"/>
                <w:szCs w:val="18"/>
                <w:lang w:val="en-US"/>
              </w:rPr>
              <w:t xml:space="preserve">            this.router.navigateByUrl('/403', { skipLocationChange: true });</w:t>
            </w:r>
          </w:p>
          <w:p w14:paraId="3D061718" w14:textId="77777777" w:rsidR="00650188" w:rsidRPr="00650188" w:rsidRDefault="00650188" w:rsidP="00650188">
            <w:pPr>
              <w:pStyle w:val="BodyText"/>
              <w:spacing w:after="0"/>
              <w:jc w:val="left"/>
              <w:rPr>
                <w:rFonts w:ascii="Courier New" w:hAnsi="Courier New" w:cs="Courier New"/>
                <w:sz w:val="18"/>
                <w:szCs w:val="18"/>
                <w:lang w:val="en-US"/>
              </w:rPr>
            </w:pPr>
            <w:r w:rsidRPr="00650188">
              <w:rPr>
                <w:rFonts w:ascii="Courier New" w:hAnsi="Courier New" w:cs="Courier New"/>
                <w:sz w:val="18"/>
                <w:szCs w:val="18"/>
                <w:lang w:val="en-US"/>
              </w:rPr>
              <w:t xml:space="preserve">        }</w:t>
            </w:r>
          </w:p>
          <w:p w14:paraId="2DB0C997" w14:textId="77777777" w:rsidR="00650188" w:rsidRPr="00650188" w:rsidRDefault="00650188" w:rsidP="00650188">
            <w:pPr>
              <w:pStyle w:val="BodyText"/>
              <w:spacing w:after="0"/>
              <w:jc w:val="left"/>
              <w:rPr>
                <w:rFonts w:ascii="Courier New" w:hAnsi="Courier New" w:cs="Courier New"/>
                <w:sz w:val="18"/>
                <w:szCs w:val="18"/>
                <w:lang w:val="en-US"/>
              </w:rPr>
            </w:pPr>
            <w:r w:rsidRPr="00650188">
              <w:rPr>
                <w:rFonts w:ascii="Courier New" w:hAnsi="Courier New" w:cs="Courier New"/>
                <w:sz w:val="18"/>
                <w:szCs w:val="18"/>
                <w:lang w:val="en-US"/>
              </w:rPr>
              <w:t xml:space="preserve">        this.node = node;</w:t>
            </w:r>
          </w:p>
          <w:p w14:paraId="72325F79" w14:textId="77777777" w:rsidR="00650188" w:rsidRPr="00650188" w:rsidRDefault="00650188" w:rsidP="00650188">
            <w:pPr>
              <w:pStyle w:val="BodyText"/>
              <w:spacing w:after="0"/>
              <w:jc w:val="left"/>
              <w:rPr>
                <w:rFonts w:ascii="Courier New" w:hAnsi="Courier New" w:cs="Courier New"/>
                <w:sz w:val="18"/>
                <w:szCs w:val="18"/>
                <w:lang w:val="en-US"/>
              </w:rPr>
            </w:pPr>
            <w:r w:rsidRPr="00650188">
              <w:rPr>
                <w:rFonts w:ascii="Courier New" w:hAnsi="Courier New" w:cs="Courier New"/>
                <w:sz w:val="18"/>
                <w:szCs w:val="18"/>
                <w:lang w:val="en-US"/>
              </w:rPr>
              <w:t xml:space="preserve">        this.unlimited = (-1 == node.subsperday);</w:t>
            </w:r>
          </w:p>
          <w:p w14:paraId="118598F3" w14:textId="527F47B5" w:rsidR="00650188" w:rsidRPr="00650188" w:rsidRDefault="00650188" w:rsidP="00650188">
            <w:pPr>
              <w:pStyle w:val="BodyText"/>
              <w:spacing w:after="0"/>
              <w:jc w:val="left"/>
              <w:rPr>
                <w:rFonts w:ascii="Courier New" w:hAnsi="Courier New" w:cs="Courier New"/>
                <w:sz w:val="18"/>
                <w:szCs w:val="18"/>
                <w:lang w:val="en-US"/>
              </w:rPr>
            </w:pPr>
            <w:r w:rsidRPr="00650188">
              <w:rPr>
                <w:rFonts w:ascii="Courier New" w:hAnsi="Courier New" w:cs="Courier New"/>
                <w:sz w:val="18"/>
                <w:szCs w:val="18"/>
                <w:lang w:val="en-US"/>
              </w:rPr>
              <w:t xml:space="preserve">        this._initial_</w:t>
            </w:r>
            <w:r w:rsidR="00554415">
              <w:rPr>
                <w:rFonts w:ascii="Courier New" w:hAnsi="Courier New" w:cs="Courier New"/>
                <w:sz w:val="18"/>
                <w:szCs w:val="18"/>
                <w:lang w:val="en-US"/>
              </w:rPr>
              <w:t xml:space="preserve">pubsperday </w:t>
            </w:r>
            <w:r w:rsidRPr="00650188">
              <w:rPr>
                <w:rFonts w:ascii="Courier New" w:hAnsi="Courier New" w:cs="Courier New"/>
                <w:sz w:val="18"/>
                <w:szCs w:val="18"/>
                <w:lang w:val="en-US"/>
              </w:rPr>
              <w:t>= node.subsperday;</w:t>
            </w:r>
          </w:p>
          <w:p w14:paraId="4D495CA5" w14:textId="77777777" w:rsidR="00650188" w:rsidRPr="00650188" w:rsidRDefault="00650188" w:rsidP="00650188">
            <w:pPr>
              <w:pStyle w:val="BodyText"/>
              <w:spacing w:after="0"/>
              <w:jc w:val="left"/>
              <w:rPr>
                <w:rFonts w:ascii="Courier New" w:hAnsi="Courier New" w:cs="Courier New"/>
                <w:sz w:val="18"/>
                <w:szCs w:val="18"/>
                <w:lang w:val="en-US"/>
              </w:rPr>
            </w:pPr>
            <w:r w:rsidRPr="00650188">
              <w:rPr>
                <w:rFonts w:ascii="Courier New" w:hAnsi="Courier New" w:cs="Courier New"/>
                <w:sz w:val="18"/>
                <w:szCs w:val="18"/>
                <w:lang w:val="en-US"/>
              </w:rPr>
              <w:t xml:space="preserve">        this.links = [</w:t>
            </w:r>
          </w:p>
          <w:p w14:paraId="127412E4" w14:textId="77777777" w:rsidR="00650188" w:rsidRPr="00650188" w:rsidRDefault="00650188" w:rsidP="00650188">
            <w:pPr>
              <w:pStyle w:val="BodyText"/>
              <w:spacing w:after="0"/>
              <w:jc w:val="left"/>
              <w:rPr>
                <w:rFonts w:ascii="Courier New" w:hAnsi="Courier New" w:cs="Courier New"/>
                <w:sz w:val="18"/>
                <w:szCs w:val="18"/>
                <w:lang w:val="en-US"/>
              </w:rPr>
            </w:pPr>
            <w:r w:rsidRPr="00650188">
              <w:rPr>
                <w:rFonts w:ascii="Courier New" w:hAnsi="Courier New" w:cs="Courier New"/>
                <w:sz w:val="18"/>
                <w:szCs w:val="18"/>
                <w:lang w:val="en-US"/>
              </w:rPr>
              <w:t xml:space="preserve">            { label: "Home", url: "/" },</w:t>
            </w:r>
          </w:p>
          <w:p w14:paraId="0A056C5B" w14:textId="77777777" w:rsidR="00650188" w:rsidRPr="00650188" w:rsidRDefault="00650188" w:rsidP="00650188">
            <w:pPr>
              <w:pStyle w:val="BodyText"/>
              <w:spacing w:after="0"/>
              <w:jc w:val="left"/>
              <w:rPr>
                <w:rFonts w:ascii="Courier New" w:hAnsi="Courier New" w:cs="Courier New"/>
                <w:sz w:val="18"/>
                <w:szCs w:val="18"/>
                <w:lang w:val="en-US"/>
              </w:rPr>
            </w:pPr>
            <w:r w:rsidRPr="00650188">
              <w:rPr>
                <w:rFonts w:ascii="Courier New" w:hAnsi="Courier New" w:cs="Courier New"/>
                <w:sz w:val="18"/>
                <w:szCs w:val="18"/>
                <w:lang w:val="en-US"/>
              </w:rPr>
              <w:t xml:space="preserve">            { label: "Nodes", url: "/nodes/" },</w:t>
            </w:r>
          </w:p>
          <w:p w14:paraId="0D1A8307" w14:textId="77777777" w:rsidR="00650188" w:rsidRPr="00650188" w:rsidRDefault="00650188" w:rsidP="00650188">
            <w:pPr>
              <w:pStyle w:val="BodyText"/>
              <w:spacing w:after="0"/>
              <w:jc w:val="left"/>
              <w:rPr>
                <w:rFonts w:ascii="Courier New" w:hAnsi="Courier New" w:cs="Courier New"/>
                <w:sz w:val="18"/>
                <w:szCs w:val="18"/>
                <w:lang w:val="en-US"/>
              </w:rPr>
            </w:pPr>
            <w:r w:rsidRPr="00650188">
              <w:rPr>
                <w:rFonts w:ascii="Courier New" w:hAnsi="Courier New" w:cs="Courier New"/>
                <w:sz w:val="18"/>
                <w:szCs w:val="18"/>
                <w:lang w:val="en-US"/>
              </w:rPr>
              <w:t xml:space="preserve">            { label: this.node.label, url: `/nodes/view/${node.id}` },</w:t>
            </w:r>
          </w:p>
          <w:p w14:paraId="4D215E36" w14:textId="77777777" w:rsidR="00650188" w:rsidRPr="00650188" w:rsidRDefault="00650188" w:rsidP="00650188">
            <w:pPr>
              <w:pStyle w:val="BodyText"/>
              <w:spacing w:after="0"/>
              <w:jc w:val="left"/>
              <w:rPr>
                <w:rFonts w:ascii="Courier New" w:hAnsi="Courier New" w:cs="Courier New"/>
                <w:sz w:val="18"/>
                <w:szCs w:val="18"/>
                <w:lang w:val="en-US"/>
              </w:rPr>
            </w:pPr>
            <w:r w:rsidRPr="00650188">
              <w:rPr>
                <w:rFonts w:ascii="Courier New" w:hAnsi="Courier New" w:cs="Courier New"/>
                <w:sz w:val="18"/>
                <w:szCs w:val="18"/>
                <w:lang w:val="en-US"/>
              </w:rPr>
              <w:t xml:space="preserve">            { label: "Edit", is_active: true }</w:t>
            </w:r>
          </w:p>
          <w:p w14:paraId="14282013" w14:textId="77777777" w:rsidR="00650188" w:rsidRPr="00650188" w:rsidRDefault="00650188" w:rsidP="00650188">
            <w:pPr>
              <w:pStyle w:val="BodyText"/>
              <w:spacing w:after="0"/>
              <w:jc w:val="left"/>
              <w:rPr>
                <w:rFonts w:ascii="Courier New" w:hAnsi="Courier New" w:cs="Courier New"/>
                <w:sz w:val="18"/>
                <w:szCs w:val="18"/>
                <w:lang w:val="en-US"/>
              </w:rPr>
            </w:pPr>
            <w:r w:rsidRPr="00650188">
              <w:rPr>
                <w:rFonts w:ascii="Courier New" w:hAnsi="Courier New" w:cs="Courier New"/>
                <w:sz w:val="18"/>
                <w:szCs w:val="18"/>
                <w:lang w:val="en-US"/>
              </w:rPr>
              <w:t xml:space="preserve">        ];</w:t>
            </w:r>
          </w:p>
          <w:p w14:paraId="6263464D" w14:textId="77777777" w:rsidR="00650188" w:rsidRPr="00650188" w:rsidRDefault="00650188" w:rsidP="00650188">
            <w:pPr>
              <w:pStyle w:val="BodyText"/>
              <w:spacing w:after="0"/>
              <w:jc w:val="left"/>
              <w:rPr>
                <w:rFonts w:ascii="Courier New" w:hAnsi="Courier New" w:cs="Courier New"/>
                <w:sz w:val="18"/>
                <w:szCs w:val="18"/>
                <w:lang w:val="en-US"/>
              </w:rPr>
            </w:pPr>
            <w:r w:rsidRPr="00650188">
              <w:rPr>
                <w:rFonts w:ascii="Courier New" w:hAnsi="Courier New" w:cs="Courier New"/>
                <w:sz w:val="18"/>
                <w:szCs w:val="18"/>
                <w:lang w:val="en-US"/>
              </w:rPr>
              <w:t xml:space="preserve">    }</w:t>
            </w:r>
          </w:p>
          <w:p w14:paraId="158CEA2B" w14:textId="77777777" w:rsidR="00650188" w:rsidRPr="00650188" w:rsidRDefault="00650188" w:rsidP="00650188">
            <w:pPr>
              <w:pStyle w:val="BodyText"/>
              <w:spacing w:after="0"/>
              <w:jc w:val="left"/>
              <w:rPr>
                <w:rFonts w:ascii="Courier New" w:hAnsi="Courier New" w:cs="Courier New"/>
                <w:sz w:val="18"/>
                <w:szCs w:val="18"/>
                <w:lang w:val="en-US"/>
              </w:rPr>
            </w:pPr>
          </w:p>
          <w:p w14:paraId="5A002034" w14:textId="77777777" w:rsidR="00650188" w:rsidRPr="00650188" w:rsidRDefault="00650188" w:rsidP="00650188">
            <w:pPr>
              <w:pStyle w:val="BodyText"/>
              <w:spacing w:after="0"/>
              <w:jc w:val="left"/>
              <w:rPr>
                <w:rFonts w:ascii="Courier New" w:hAnsi="Courier New" w:cs="Courier New"/>
                <w:sz w:val="18"/>
                <w:szCs w:val="18"/>
                <w:lang w:val="en-US"/>
              </w:rPr>
            </w:pPr>
            <w:r w:rsidRPr="00650188">
              <w:rPr>
                <w:rFonts w:ascii="Courier New" w:hAnsi="Courier New" w:cs="Courier New"/>
                <w:sz w:val="18"/>
                <w:szCs w:val="18"/>
                <w:lang w:val="en-US"/>
              </w:rPr>
              <w:t xml:space="preserve">    unlimitedStateChange(): void {</w:t>
            </w:r>
          </w:p>
          <w:p w14:paraId="51E047A7" w14:textId="77777777" w:rsidR="00650188" w:rsidRPr="00650188" w:rsidRDefault="00650188" w:rsidP="00650188">
            <w:pPr>
              <w:pStyle w:val="BodyText"/>
              <w:spacing w:after="0"/>
              <w:jc w:val="left"/>
              <w:rPr>
                <w:rFonts w:ascii="Courier New" w:hAnsi="Courier New" w:cs="Courier New"/>
                <w:sz w:val="18"/>
                <w:szCs w:val="18"/>
                <w:lang w:val="en-US"/>
              </w:rPr>
            </w:pPr>
            <w:r w:rsidRPr="00650188">
              <w:rPr>
                <w:rFonts w:ascii="Courier New" w:hAnsi="Courier New" w:cs="Courier New"/>
                <w:sz w:val="18"/>
                <w:szCs w:val="18"/>
                <w:lang w:val="en-US"/>
              </w:rPr>
              <w:t xml:space="preserve">        if (this.unlimited) {</w:t>
            </w:r>
          </w:p>
          <w:p w14:paraId="2429A690" w14:textId="2148C6BE" w:rsidR="00650188" w:rsidRPr="00650188" w:rsidRDefault="00650188" w:rsidP="00650188">
            <w:pPr>
              <w:pStyle w:val="BodyText"/>
              <w:spacing w:after="0"/>
              <w:jc w:val="left"/>
              <w:rPr>
                <w:rFonts w:ascii="Courier New" w:hAnsi="Courier New" w:cs="Courier New"/>
                <w:sz w:val="18"/>
                <w:szCs w:val="18"/>
                <w:lang w:val="en-US"/>
              </w:rPr>
            </w:pPr>
            <w:r w:rsidRPr="00650188">
              <w:rPr>
                <w:rFonts w:ascii="Courier New" w:hAnsi="Courier New" w:cs="Courier New"/>
                <w:sz w:val="18"/>
                <w:szCs w:val="18"/>
                <w:lang w:val="en-US"/>
              </w:rPr>
              <w:t xml:space="preserve">            this.node.</w:t>
            </w:r>
            <w:r w:rsidR="00554415">
              <w:rPr>
                <w:rFonts w:ascii="Courier New" w:hAnsi="Courier New" w:cs="Courier New"/>
                <w:sz w:val="18"/>
                <w:szCs w:val="18"/>
                <w:lang w:val="en-US"/>
              </w:rPr>
              <w:t xml:space="preserve">pubsperday </w:t>
            </w:r>
            <w:r w:rsidRPr="00650188">
              <w:rPr>
                <w:rFonts w:ascii="Courier New" w:hAnsi="Courier New" w:cs="Courier New"/>
                <w:sz w:val="18"/>
                <w:szCs w:val="18"/>
                <w:lang w:val="en-US"/>
              </w:rPr>
              <w:t>= -1;</w:t>
            </w:r>
          </w:p>
          <w:p w14:paraId="6CE7B46E" w14:textId="77777777" w:rsidR="00650188" w:rsidRPr="00650188" w:rsidRDefault="00650188" w:rsidP="00650188">
            <w:pPr>
              <w:pStyle w:val="BodyText"/>
              <w:spacing w:after="0"/>
              <w:jc w:val="left"/>
              <w:rPr>
                <w:rFonts w:ascii="Courier New" w:hAnsi="Courier New" w:cs="Courier New"/>
                <w:sz w:val="18"/>
                <w:szCs w:val="18"/>
                <w:lang w:val="en-US"/>
              </w:rPr>
            </w:pPr>
            <w:r w:rsidRPr="00650188">
              <w:rPr>
                <w:rFonts w:ascii="Courier New" w:hAnsi="Courier New" w:cs="Courier New"/>
                <w:sz w:val="18"/>
                <w:szCs w:val="18"/>
                <w:lang w:val="en-US"/>
              </w:rPr>
              <w:t xml:space="preserve">        } else {</w:t>
            </w:r>
          </w:p>
          <w:p w14:paraId="1001E32A" w14:textId="2DA91E42" w:rsidR="00650188" w:rsidRPr="00650188" w:rsidRDefault="00650188" w:rsidP="00650188">
            <w:pPr>
              <w:pStyle w:val="BodyText"/>
              <w:spacing w:after="0"/>
              <w:jc w:val="left"/>
              <w:rPr>
                <w:rFonts w:ascii="Courier New" w:hAnsi="Courier New" w:cs="Courier New"/>
                <w:sz w:val="18"/>
                <w:szCs w:val="18"/>
                <w:lang w:val="en-US"/>
              </w:rPr>
            </w:pPr>
            <w:r w:rsidRPr="00650188">
              <w:rPr>
                <w:rFonts w:ascii="Courier New" w:hAnsi="Courier New" w:cs="Courier New"/>
                <w:sz w:val="18"/>
                <w:szCs w:val="18"/>
                <w:lang w:val="en-US"/>
              </w:rPr>
              <w:t xml:space="preserve">            this.node.</w:t>
            </w:r>
            <w:r w:rsidR="00554415">
              <w:rPr>
                <w:rFonts w:ascii="Courier New" w:hAnsi="Courier New" w:cs="Courier New"/>
                <w:sz w:val="18"/>
                <w:szCs w:val="18"/>
                <w:lang w:val="en-US"/>
              </w:rPr>
              <w:t xml:space="preserve">pubsperday </w:t>
            </w:r>
            <w:r w:rsidRPr="00650188">
              <w:rPr>
                <w:rFonts w:ascii="Courier New" w:hAnsi="Courier New" w:cs="Courier New"/>
                <w:sz w:val="18"/>
                <w:szCs w:val="18"/>
                <w:lang w:val="en-US"/>
              </w:rPr>
              <w:t xml:space="preserve">= (-1 == this._initial_subsperday) ? 0 : </w:t>
            </w:r>
          </w:p>
          <w:p w14:paraId="337477D5" w14:textId="77777777" w:rsidR="00650188" w:rsidRPr="00650188" w:rsidRDefault="00650188" w:rsidP="00650188">
            <w:pPr>
              <w:pStyle w:val="BodyText"/>
              <w:spacing w:after="0"/>
              <w:jc w:val="left"/>
              <w:rPr>
                <w:rFonts w:ascii="Courier New" w:hAnsi="Courier New" w:cs="Courier New"/>
                <w:sz w:val="18"/>
                <w:szCs w:val="18"/>
                <w:lang w:val="en-US"/>
              </w:rPr>
            </w:pPr>
            <w:r w:rsidRPr="00650188">
              <w:rPr>
                <w:rFonts w:ascii="Courier New" w:hAnsi="Courier New" w:cs="Courier New"/>
                <w:sz w:val="18"/>
                <w:szCs w:val="18"/>
                <w:lang w:val="en-US"/>
              </w:rPr>
              <w:t xml:space="preserve">                this._initial_subsperday;</w:t>
            </w:r>
          </w:p>
          <w:p w14:paraId="1625FB5A" w14:textId="77777777" w:rsidR="00650188" w:rsidRPr="00650188" w:rsidRDefault="00650188" w:rsidP="00650188">
            <w:pPr>
              <w:pStyle w:val="BodyText"/>
              <w:spacing w:after="0"/>
              <w:jc w:val="left"/>
              <w:rPr>
                <w:rFonts w:ascii="Courier New" w:hAnsi="Courier New" w:cs="Courier New"/>
                <w:sz w:val="18"/>
                <w:szCs w:val="18"/>
                <w:lang w:val="en-US"/>
              </w:rPr>
            </w:pPr>
            <w:r w:rsidRPr="00650188">
              <w:rPr>
                <w:rFonts w:ascii="Courier New" w:hAnsi="Courier New" w:cs="Courier New"/>
                <w:sz w:val="18"/>
                <w:szCs w:val="18"/>
                <w:lang w:val="en-US"/>
              </w:rPr>
              <w:t xml:space="preserve">        }</w:t>
            </w:r>
          </w:p>
          <w:p w14:paraId="4A285E6C" w14:textId="77777777" w:rsidR="00650188" w:rsidRPr="00650188" w:rsidRDefault="00650188" w:rsidP="00650188">
            <w:pPr>
              <w:pStyle w:val="BodyText"/>
              <w:spacing w:after="0"/>
              <w:jc w:val="left"/>
              <w:rPr>
                <w:rFonts w:ascii="Courier New" w:hAnsi="Courier New" w:cs="Courier New"/>
                <w:sz w:val="18"/>
                <w:szCs w:val="18"/>
                <w:lang w:val="en-US"/>
              </w:rPr>
            </w:pPr>
            <w:r w:rsidRPr="00650188">
              <w:rPr>
                <w:rFonts w:ascii="Courier New" w:hAnsi="Courier New" w:cs="Courier New"/>
                <w:sz w:val="18"/>
                <w:szCs w:val="18"/>
                <w:lang w:val="en-US"/>
              </w:rPr>
              <w:t xml:space="preserve">    }</w:t>
            </w:r>
          </w:p>
          <w:p w14:paraId="09BB2DF4" w14:textId="77777777" w:rsidR="00650188" w:rsidRPr="00650188" w:rsidRDefault="00650188" w:rsidP="00650188">
            <w:pPr>
              <w:pStyle w:val="BodyText"/>
              <w:spacing w:after="0"/>
              <w:jc w:val="left"/>
              <w:rPr>
                <w:rFonts w:ascii="Courier New" w:hAnsi="Courier New" w:cs="Courier New"/>
                <w:sz w:val="18"/>
                <w:szCs w:val="18"/>
                <w:lang w:val="en-US"/>
              </w:rPr>
            </w:pPr>
          </w:p>
          <w:p w14:paraId="6CDE9F83" w14:textId="77777777" w:rsidR="00650188" w:rsidRPr="00650188" w:rsidRDefault="00650188" w:rsidP="00650188">
            <w:pPr>
              <w:pStyle w:val="BodyText"/>
              <w:spacing w:after="0"/>
              <w:jc w:val="left"/>
              <w:rPr>
                <w:rFonts w:ascii="Courier New" w:hAnsi="Courier New" w:cs="Courier New"/>
                <w:sz w:val="18"/>
                <w:szCs w:val="18"/>
                <w:lang w:val="en-US"/>
              </w:rPr>
            </w:pPr>
            <w:r w:rsidRPr="00650188">
              <w:rPr>
                <w:rFonts w:ascii="Courier New" w:hAnsi="Courier New" w:cs="Courier New"/>
                <w:sz w:val="18"/>
                <w:szCs w:val="18"/>
                <w:lang w:val="en-US"/>
              </w:rPr>
              <w:t xml:space="preserve">    save(): void {</w:t>
            </w:r>
          </w:p>
          <w:p w14:paraId="339A556F" w14:textId="77777777" w:rsidR="00650188" w:rsidRPr="00650188" w:rsidRDefault="00650188" w:rsidP="00650188">
            <w:pPr>
              <w:pStyle w:val="BodyText"/>
              <w:spacing w:after="0"/>
              <w:jc w:val="left"/>
              <w:rPr>
                <w:rFonts w:ascii="Courier New" w:hAnsi="Courier New" w:cs="Courier New"/>
                <w:sz w:val="18"/>
                <w:szCs w:val="18"/>
                <w:lang w:val="en-US"/>
              </w:rPr>
            </w:pPr>
            <w:r w:rsidRPr="00650188">
              <w:rPr>
                <w:rFonts w:ascii="Courier New" w:hAnsi="Courier New" w:cs="Courier New"/>
                <w:sz w:val="18"/>
                <w:szCs w:val="18"/>
                <w:lang w:val="en-US"/>
              </w:rPr>
              <w:t xml:space="preserve">        this.node.is_public = this.node.is_public ? 1 : 0;</w:t>
            </w:r>
          </w:p>
          <w:p w14:paraId="42CC4C14" w14:textId="77777777" w:rsidR="00650188" w:rsidRPr="00650188" w:rsidRDefault="00650188" w:rsidP="00650188">
            <w:pPr>
              <w:pStyle w:val="BodyText"/>
              <w:spacing w:after="0"/>
              <w:jc w:val="left"/>
              <w:rPr>
                <w:rFonts w:ascii="Courier New" w:hAnsi="Courier New" w:cs="Courier New"/>
                <w:sz w:val="18"/>
                <w:szCs w:val="18"/>
                <w:lang w:val="en-US"/>
              </w:rPr>
            </w:pPr>
            <w:r w:rsidRPr="00650188">
              <w:rPr>
                <w:rFonts w:ascii="Courier New" w:hAnsi="Courier New" w:cs="Courier New"/>
                <w:sz w:val="18"/>
                <w:szCs w:val="18"/>
                <w:lang w:val="en-US"/>
              </w:rPr>
              <w:t xml:space="preserve">        this.nodeService.save(this.node)</w:t>
            </w:r>
          </w:p>
          <w:p w14:paraId="328F836B" w14:textId="77777777" w:rsidR="00650188" w:rsidRPr="00650188" w:rsidRDefault="00650188" w:rsidP="00650188">
            <w:pPr>
              <w:pStyle w:val="BodyText"/>
              <w:spacing w:after="0"/>
              <w:jc w:val="left"/>
              <w:rPr>
                <w:rFonts w:ascii="Courier New" w:hAnsi="Courier New" w:cs="Courier New"/>
                <w:sz w:val="18"/>
                <w:szCs w:val="18"/>
                <w:lang w:val="en-US"/>
              </w:rPr>
            </w:pPr>
            <w:r w:rsidRPr="00650188">
              <w:rPr>
                <w:rFonts w:ascii="Courier New" w:hAnsi="Courier New" w:cs="Courier New"/>
                <w:sz w:val="18"/>
                <w:szCs w:val="18"/>
                <w:lang w:val="en-US"/>
              </w:rPr>
              <w:t xml:space="preserve">            .subscribe(</w:t>
            </w:r>
          </w:p>
          <w:p w14:paraId="46B165C7" w14:textId="77777777" w:rsidR="00650188" w:rsidRPr="00650188" w:rsidRDefault="00650188" w:rsidP="00650188">
            <w:pPr>
              <w:pStyle w:val="BodyText"/>
              <w:spacing w:after="0"/>
              <w:jc w:val="left"/>
              <w:rPr>
                <w:rFonts w:ascii="Courier New" w:hAnsi="Courier New" w:cs="Courier New"/>
                <w:sz w:val="18"/>
                <w:szCs w:val="18"/>
                <w:lang w:val="en-US"/>
              </w:rPr>
            </w:pPr>
            <w:r w:rsidRPr="00650188">
              <w:rPr>
                <w:rFonts w:ascii="Courier New" w:hAnsi="Courier New" w:cs="Courier New"/>
                <w:sz w:val="18"/>
                <w:szCs w:val="18"/>
                <w:lang w:val="en-US"/>
              </w:rPr>
              <w:t xml:space="preserve">                node =&gt; this.router.navigate(['/nodes/view', node.id]),</w:t>
            </w:r>
          </w:p>
          <w:p w14:paraId="1E9A6F31" w14:textId="77777777" w:rsidR="00650188" w:rsidRPr="00650188" w:rsidRDefault="00650188" w:rsidP="00650188">
            <w:pPr>
              <w:pStyle w:val="BodyText"/>
              <w:spacing w:after="0"/>
              <w:jc w:val="left"/>
              <w:rPr>
                <w:rFonts w:ascii="Courier New" w:hAnsi="Courier New" w:cs="Courier New"/>
                <w:sz w:val="18"/>
                <w:szCs w:val="18"/>
                <w:lang w:val="en-US"/>
              </w:rPr>
            </w:pPr>
            <w:r w:rsidRPr="00650188">
              <w:rPr>
                <w:rFonts w:ascii="Courier New" w:hAnsi="Courier New" w:cs="Courier New"/>
                <w:sz w:val="18"/>
                <w:szCs w:val="18"/>
                <w:lang w:val="en-US"/>
              </w:rPr>
              <w:t xml:space="preserve">                error =&gt; this.extractErrors(error)</w:t>
            </w:r>
          </w:p>
          <w:p w14:paraId="25A873DC" w14:textId="77777777" w:rsidR="00650188" w:rsidRPr="00650188" w:rsidRDefault="00650188" w:rsidP="00650188">
            <w:pPr>
              <w:pStyle w:val="BodyText"/>
              <w:spacing w:after="0"/>
              <w:jc w:val="left"/>
              <w:rPr>
                <w:rFonts w:ascii="Courier New" w:hAnsi="Courier New" w:cs="Courier New"/>
                <w:sz w:val="18"/>
                <w:szCs w:val="18"/>
                <w:lang w:val="en-US"/>
              </w:rPr>
            </w:pPr>
            <w:r w:rsidRPr="00650188">
              <w:rPr>
                <w:rFonts w:ascii="Courier New" w:hAnsi="Courier New" w:cs="Courier New"/>
                <w:sz w:val="18"/>
                <w:szCs w:val="18"/>
                <w:lang w:val="en-US"/>
              </w:rPr>
              <w:t xml:space="preserve">            );</w:t>
            </w:r>
          </w:p>
          <w:p w14:paraId="4A717638" w14:textId="77777777" w:rsidR="00650188" w:rsidRPr="00650188" w:rsidRDefault="00650188" w:rsidP="00650188">
            <w:pPr>
              <w:pStyle w:val="BodyText"/>
              <w:spacing w:after="0"/>
              <w:jc w:val="left"/>
              <w:rPr>
                <w:rFonts w:ascii="Courier New" w:hAnsi="Courier New" w:cs="Courier New"/>
                <w:sz w:val="18"/>
                <w:szCs w:val="18"/>
                <w:lang w:val="en-US"/>
              </w:rPr>
            </w:pPr>
            <w:r w:rsidRPr="00650188">
              <w:rPr>
                <w:rFonts w:ascii="Courier New" w:hAnsi="Courier New" w:cs="Courier New"/>
                <w:sz w:val="18"/>
                <w:szCs w:val="18"/>
                <w:lang w:val="en-US"/>
              </w:rPr>
              <w:t xml:space="preserve">    }</w:t>
            </w:r>
          </w:p>
          <w:p w14:paraId="7DD11E21" w14:textId="77777777" w:rsidR="00650188" w:rsidRPr="00650188" w:rsidRDefault="00650188" w:rsidP="00650188">
            <w:pPr>
              <w:pStyle w:val="BodyText"/>
              <w:spacing w:after="0"/>
              <w:jc w:val="left"/>
              <w:rPr>
                <w:rFonts w:ascii="Courier New" w:hAnsi="Courier New" w:cs="Courier New"/>
                <w:sz w:val="18"/>
                <w:szCs w:val="18"/>
                <w:lang w:val="en-US"/>
              </w:rPr>
            </w:pPr>
          </w:p>
          <w:p w14:paraId="5A7DC562" w14:textId="77777777" w:rsidR="00650188" w:rsidRPr="00650188" w:rsidRDefault="00650188" w:rsidP="00650188">
            <w:pPr>
              <w:pStyle w:val="BodyText"/>
              <w:spacing w:after="0"/>
              <w:jc w:val="left"/>
              <w:rPr>
                <w:rFonts w:ascii="Courier New" w:hAnsi="Courier New" w:cs="Courier New"/>
                <w:sz w:val="18"/>
                <w:szCs w:val="18"/>
                <w:lang w:val="en-US"/>
              </w:rPr>
            </w:pPr>
            <w:r w:rsidRPr="00650188">
              <w:rPr>
                <w:rFonts w:ascii="Courier New" w:hAnsi="Courier New" w:cs="Courier New"/>
                <w:sz w:val="18"/>
                <w:szCs w:val="18"/>
                <w:lang w:val="en-US"/>
              </w:rPr>
              <w:t xml:space="preserve">    delete(): void {</w:t>
            </w:r>
          </w:p>
          <w:p w14:paraId="260A21EF" w14:textId="77777777" w:rsidR="00650188" w:rsidRPr="00650188" w:rsidRDefault="00650188" w:rsidP="00650188">
            <w:pPr>
              <w:pStyle w:val="BodyText"/>
              <w:spacing w:after="0"/>
              <w:jc w:val="left"/>
              <w:rPr>
                <w:rFonts w:ascii="Courier New" w:hAnsi="Courier New" w:cs="Courier New"/>
                <w:sz w:val="18"/>
                <w:szCs w:val="18"/>
                <w:lang w:val="en-US"/>
              </w:rPr>
            </w:pPr>
            <w:r w:rsidRPr="00650188">
              <w:rPr>
                <w:rFonts w:ascii="Courier New" w:hAnsi="Courier New" w:cs="Courier New"/>
                <w:sz w:val="18"/>
                <w:szCs w:val="18"/>
                <w:lang w:val="en-US"/>
              </w:rPr>
              <w:t xml:space="preserve">        if(confirm("Are you sure?")) {</w:t>
            </w:r>
          </w:p>
          <w:p w14:paraId="6DC4A5CA" w14:textId="77777777" w:rsidR="00650188" w:rsidRPr="00650188" w:rsidRDefault="00650188" w:rsidP="00650188">
            <w:pPr>
              <w:pStyle w:val="BodyText"/>
              <w:spacing w:after="0"/>
              <w:jc w:val="left"/>
              <w:rPr>
                <w:rFonts w:ascii="Courier New" w:hAnsi="Courier New" w:cs="Courier New"/>
                <w:sz w:val="18"/>
                <w:szCs w:val="18"/>
                <w:lang w:val="en-US"/>
              </w:rPr>
            </w:pPr>
            <w:r w:rsidRPr="00650188">
              <w:rPr>
                <w:rFonts w:ascii="Courier New" w:hAnsi="Courier New" w:cs="Courier New"/>
                <w:sz w:val="18"/>
                <w:szCs w:val="18"/>
                <w:lang w:val="en-US"/>
              </w:rPr>
              <w:t xml:space="preserve">            this.nodeService.delete(this.node.url)</w:t>
            </w:r>
          </w:p>
          <w:p w14:paraId="2C1919AA" w14:textId="77777777" w:rsidR="00650188" w:rsidRPr="00650188" w:rsidRDefault="00650188" w:rsidP="00650188">
            <w:pPr>
              <w:pStyle w:val="BodyText"/>
              <w:spacing w:after="0"/>
              <w:jc w:val="left"/>
              <w:rPr>
                <w:rFonts w:ascii="Courier New" w:hAnsi="Courier New" w:cs="Courier New"/>
                <w:sz w:val="18"/>
                <w:szCs w:val="18"/>
                <w:lang w:val="en-US"/>
              </w:rPr>
            </w:pPr>
            <w:r w:rsidRPr="00650188">
              <w:rPr>
                <w:rFonts w:ascii="Courier New" w:hAnsi="Courier New" w:cs="Courier New"/>
                <w:sz w:val="18"/>
                <w:szCs w:val="18"/>
                <w:lang w:val="en-US"/>
              </w:rPr>
              <w:t xml:space="preserve">                .subscribe(</w:t>
            </w:r>
          </w:p>
          <w:p w14:paraId="59FA5C28" w14:textId="77777777" w:rsidR="00650188" w:rsidRPr="00650188" w:rsidRDefault="00650188" w:rsidP="00650188">
            <w:pPr>
              <w:pStyle w:val="BodyText"/>
              <w:spacing w:after="0"/>
              <w:jc w:val="left"/>
              <w:rPr>
                <w:rFonts w:ascii="Courier New" w:hAnsi="Courier New" w:cs="Courier New"/>
                <w:sz w:val="18"/>
                <w:szCs w:val="18"/>
                <w:lang w:val="en-US"/>
              </w:rPr>
            </w:pPr>
            <w:r w:rsidRPr="00650188">
              <w:rPr>
                <w:rFonts w:ascii="Courier New" w:hAnsi="Courier New" w:cs="Courier New"/>
                <w:sz w:val="18"/>
                <w:szCs w:val="18"/>
                <w:lang w:val="en-US"/>
              </w:rPr>
              <w:t xml:space="preserve">                    () =&gt; this.router.navigate(['/nodes/']),</w:t>
            </w:r>
          </w:p>
          <w:p w14:paraId="74AE5CB8" w14:textId="77777777" w:rsidR="00650188" w:rsidRPr="00650188" w:rsidRDefault="00650188" w:rsidP="00650188">
            <w:pPr>
              <w:pStyle w:val="BodyText"/>
              <w:spacing w:after="0"/>
              <w:jc w:val="left"/>
              <w:rPr>
                <w:rFonts w:ascii="Courier New" w:hAnsi="Courier New" w:cs="Courier New"/>
                <w:sz w:val="18"/>
                <w:szCs w:val="18"/>
                <w:lang w:val="en-US"/>
              </w:rPr>
            </w:pPr>
            <w:r w:rsidRPr="00650188">
              <w:rPr>
                <w:rFonts w:ascii="Courier New" w:hAnsi="Courier New" w:cs="Courier New"/>
                <w:sz w:val="18"/>
                <w:szCs w:val="18"/>
                <w:lang w:val="en-US"/>
              </w:rPr>
              <w:t xml:space="preserve">                    error =&gt; this.extractErrors(error)</w:t>
            </w:r>
          </w:p>
          <w:p w14:paraId="6027F827" w14:textId="77777777" w:rsidR="00650188" w:rsidRPr="00650188" w:rsidRDefault="00650188" w:rsidP="00650188">
            <w:pPr>
              <w:pStyle w:val="BodyText"/>
              <w:spacing w:after="0"/>
              <w:jc w:val="left"/>
              <w:rPr>
                <w:rFonts w:ascii="Courier New" w:hAnsi="Courier New" w:cs="Courier New"/>
                <w:sz w:val="18"/>
                <w:szCs w:val="18"/>
                <w:lang w:val="en-US"/>
              </w:rPr>
            </w:pPr>
            <w:r w:rsidRPr="00650188">
              <w:rPr>
                <w:rFonts w:ascii="Courier New" w:hAnsi="Courier New" w:cs="Courier New"/>
                <w:sz w:val="18"/>
                <w:szCs w:val="18"/>
                <w:lang w:val="en-US"/>
              </w:rPr>
              <w:t xml:space="preserve">                );</w:t>
            </w:r>
          </w:p>
          <w:p w14:paraId="7867CD00" w14:textId="77777777" w:rsidR="00650188" w:rsidRPr="00650188" w:rsidRDefault="00650188" w:rsidP="00650188">
            <w:pPr>
              <w:pStyle w:val="BodyText"/>
              <w:spacing w:after="0"/>
              <w:jc w:val="left"/>
              <w:rPr>
                <w:rFonts w:ascii="Courier New" w:hAnsi="Courier New" w:cs="Courier New"/>
                <w:sz w:val="18"/>
                <w:szCs w:val="18"/>
                <w:lang w:val="en-US"/>
              </w:rPr>
            </w:pPr>
            <w:r w:rsidRPr="00650188">
              <w:rPr>
                <w:rFonts w:ascii="Courier New" w:hAnsi="Courier New" w:cs="Courier New"/>
                <w:sz w:val="18"/>
                <w:szCs w:val="18"/>
                <w:lang w:val="en-US"/>
              </w:rPr>
              <w:t xml:space="preserve">        }</w:t>
            </w:r>
          </w:p>
          <w:p w14:paraId="41307B3A" w14:textId="77777777" w:rsidR="00650188" w:rsidRPr="00650188" w:rsidRDefault="00650188" w:rsidP="00650188">
            <w:pPr>
              <w:pStyle w:val="BodyText"/>
              <w:spacing w:after="0"/>
              <w:jc w:val="left"/>
              <w:rPr>
                <w:rFonts w:ascii="Courier New" w:hAnsi="Courier New" w:cs="Courier New"/>
                <w:sz w:val="18"/>
                <w:szCs w:val="18"/>
                <w:lang w:val="en-US"/>
              </w:rPr>
            </w:pPr>
            <w:r w:rsidRPr="00650188">
              <w:rPr>
                <w:rFonts w:ascii="Courier New" w:hAnsi="Courier New" w:cs="Courier New"/>
                <w:sz w:val="18"/>
                <w:szCs w:val="18"/>
                <w:lang w:val="en-US"/>
              </w:rPr>
              <w:t xml:space="preserve">    }</w:t>
            </w:r>
          </w:p>
          <w:p w14:paraId="7BF42E38" w14:textId="77777777" w:rsidR="00650188" w:rsidRPr="00650188" w:rsidRDefault="00650188" w:rsidP="00650188">
            <w:pPr>
              <w:pStyle w:val="BodyText"/>
              <w:spacing w:after="0"/>
              <w:jc w:val="left"/>
              <w:rPr>
                <w:rFonts w:ascii="Courier New" w:hAnsi="Courier New" w:cs="Courier New"/>
                <w:sz w:val="18"/>
                <w:szCs w:val="18"/>
                <w:lang w:val="en-US"/>
              </w:rPr>
            </w:pPr>
          </w:p>
          <w:p w14:paraId="619E057D" w14:textId="77777777" w:rsidR="00650188" w:rsidRPr="00650188" w:rsidRDefault="00650188" w:rsidP="00650188">
            <w:pPr>
              <w:pStyle w:val="BodyText"/>
              <w:spacing w:after="0"/>
              <w:jc w:val="left"/>
              <w:rPr>
                <w:rFonts w:ascii="Courier New" w:hAnsi="Courier New" w:cs="Courier New"/>
                <w:sz w:val="18"/>
                <w:szCs w:val="18"/>
                <w:lang w:val="en-US"/>
              </w:rPr>
            </w:pPr>
            <w:r w:rsidRPr="00650188">
              <w:rPr>
                <w:rFonts w:ascii="Courier New" w:hAnsi="Courier New" w:cs="Courier New"/>
                <w:sz w:val="18"/>
                <w:szCs w:val="18"/>
                <w:lang w:val="en-US"/>
              </w:rPr>
              <w:t xml:space="preserve">    private extractErrors(err: any): void {</w:t>
            </w:r>
          </w:p>
          <w:p w14:paraId="06458307" w14:textId="77777777" w:rsidR="00650188" w:rsidRPr="00650188" w:rsidRDefault="00650188" w:rsidP="00650188">
            <w:pPr>
              <w:pStyle w:val="BodyText"/>
              <w:spacing w:after="0"/>
              <w:jc w:val="left"/>
              <w:rPr>
                <w:rFonts w:ascii="Courier New" w:hAnsi="Courier New" w:cs="Courier New"/>
                <w:sz w:val="18"/>
                <w:szCs w:val="18"/>
                <w:lang w:val="en-US"/>
              </w:rPr>
            </w:pPr>
            <w:r w:rsidRPr="00650188">
              <w:rPr>
                <w:rFonts w:ascii="Courier New" w:hAnsi="Courier New" w:cs="Courier New"/>
                <w:sz w:val="18"/>
                <w:szCs w:val="18"/>
                <w:lang w:val="en-US"/>
              </w:rPr>
              <w:t xml:space="preserve">        let errorsParse = JSON.parse(err._body);</w:t>
            </w:r>
          </w:p>
          <w:p w14:paraId="33C04543" w14:textId="77777777" w:rsidR="00650188" w:rsidRPr="00650188" w:rsidRDefault="00650188" w:rsidP="00650188">
            <w:pPr>
              <w:pStyle w:val="BodyText"/>
              <w:spacing w:after="0"/>
              <w:jc w:val="left"/>
              <w:rPr>
                <w:rFonts w:ascii="Courier New" w:hAnsi="Courier New" w:cs="Courier New"/>
                <w:sz w:val="18"/>
                <w:szCs w:val="18"/>
                <w:lang w:val="en-US"/>
              </w:rPr>
            </w:pPr>
            <w:r w:rsidRPr="00650188">
              <w:rPr>
                <w:rFonts w:ascii="Courier New" w:hAnsi="Courier New" w:cs="Courier New"/>
                <w:sz w:val="18"/>
                <w:szCs w:val="18"/>
                <w:lang w:val="en-US"/>
              </w:rPr>
              <w:t xml:space="preserve">        this.errors = [];</w:t>
            </w:r>
          </w:p>
          <w:p w14:paraId="722DEB23" w14:textId="77777777" w:rsidR="00650188" w:rsidRPr="00650188" w:rsidRDefault="00650188" w:rsidP="00650188">
            <w:pPr>
              <w:pStyle w:val="BodyText"/>
              <w:spacing w:after="0"/>
              <w:jc w:val="left"/>
              <w:rPr>
                <w:rFonts w:ascii="Courier New" w:hAnsi="Courier New" w:cs="Courier New"/>
                <w:sz w:val="18"/>
                <w:szCs w:val="18"/>
                <w:lang w:val="en-US"/>
              </w:rPr>
            </w:pPr>
            <w:r w:rsidRPr="00650188">
              <w:rPr>
                <w:rFonts w:ascii="Courier New" w:hAnsi="Courier New" w:cs="Courier New"/>
                <w:sz w:val="18"/>
                <w:szCs w:val="18"/>
                <w:lang w:val="en-US"/>
              </w:rPr>
              <w:t xml:space="preserve">        for(let index in errorsParse) {</w:t>
            </w:r>
          </w:p>
          <w:p w14:paraId="66A288B6" w14:textId="77777777" w:rsidR="00650188" w:rsidRPr="00650188" w:rsidRDefault="00650188" w:rsidP="00650188">
            <w:pPr>
              <w:pStyle w:val="BodyText"/>
              <w:spacing w:after="0"/>
              <w:jc w:val="left"/>
              <w:rPr>
                <w:rFonts w:ascii="Courier New" w:hAnsi="Courier New" w:cs="Courier New"/>
                <w:sz w:val="18"/>
                <w:szCs w:val="18"/>
                <w:lang w:val="en-US"/>
              </w:rPr>
            </w:pPr>
            <w:r w:rsidRPr="00650188">
              <w:rPr>
                <w:rFonts w:ascii="Courier New" w:hAnsi="Courier New" w:cs="Courier New"/>
                <w:sz w:val="18"/>
                <w:szCs w:val="18"/>
                <w:lang w:val="en-US"/>
              </w:rPr>
              <w:t xml:space="preserve">            if(errorsParse.hasOwnProperty(index)) {</w:t>
            </w:r>
          </w:p>
          <w:p w14:paraId="046396A5" w14:textId="77777777" w:rsidR="00650188" w:rsidRPr="00650188" w:rsidRDefault="00650188" w:rsidP="00650188">
            <w:pPr>
              <w:pStyle w:val="BodyText"/>
              <w:spacing w:after="0"/>
              <w:jc w:val="left"/>
              <w:rPr>
                <w:rFonts w:ascii="Courier New" w:hAnsi="Courier New" w:cs="Courier New"/>
                <w:sz w:val="18"/>
                <w:szCs w:val="18"/>
                <w:lang w:val="en-US"/>
              </w:rPr>
            </w:pPr>
            <w:r w:rsidRPr="00650188">
              <w:rPr>
                <w:rFonts w:ascii="Courier New" w:hAnsi="Courier New" w:cs="Courier New"/>
                <w:sz w:val="18"/>
                <w:szCs w:val="18"/>
                <w:lang w:val="en-US"/>
              </w:rPr>
              <w:t xml:space="preserve">                this.errors.push({</w:t>
            </w:r>
          </w:p>
          <w:p w14:paraId="7B96FA53" w14:textId="77777777" w:rsidR="00650188" w:rsidRPr="00650188" w:rsidRDefault="00650188" w:rsidP="00650188">
            <w:pPr>
              <w:pStyle w:val="BodyText"/>
              <w:spacing w:after="0"/>
              <w:jc w:val="left"/>
              <w:rPr>
                <w:rFonts w:ascii="Courier New" w:hAnsi="Courier New" w:cs="Courier New"/>
                <w:sz w:val="18"/>
                <w:szCs w:val="18"/>
                <w:lang w:val="en-US"/>
              </w:rPr>
            </w:pPr>
            <w:r w:rsidRPr="00650188">
              <w:rPr>
                <w:rFonts w:ascii="Courier New" w:hAnsi="Courier New" w:cs="Courier New"/>
                <w:sz w:val="18"/>
                <w:szCs w:val="18"/>
                <w:lang w:val="en-US"/>
              </w:rPr>
              <w:t xml:space="preserve">                    field: index,</w:t>
            </w:r>
          </w:p>
          <w:p w14:paraId="6A0E3FCE" w14:textId="77777777" w:rsidR="00650188" w:rsidRPr="00650188" w:rsidRDefault="00650188" w:rsidP="00650188">
            <w:pPr>
              <w:pStyle w:val="BodyText"/>
              <w:spacing w:after="0"/>
              <w:jc w:val="left"/>
              <w:rPr>
                <w:rFonts w:ascii="Courier New" w:hAnsi="Courier New" w:cs="Courier New"/>
                <w:sz w:val="18"/>
                <w:szCs w:val="18"/>
                <w:lang w:val="en-US"/>
              </w:rPr>
            </w:pPr>
            <w:r w:rsidRPr="00650188">
              <w:rPr>
                <w:rFonts w:ascii="Courier New" w:hAnsi="Courier New" w:cs="Courier New"/>
                <w:sz w:val="18"/>
                <w:szCs w:val="18"/>
                <w:lang w:val="en-US"/>
              </w:rPr>
              <w:t xml:space="preserve">                    message:</w:t>
            </w:r>
            <w:r>
              <w:rPr>
                <w:rFonts w:ascii="Courier New" w:hAnsi="Courier New" w:cs="Courier New"/>
                <w:sz w:val="18"/>
                <w:szCs w:val="18"/>
                <w:lang w:val="en-US"/>
              </w:rPr>
              <w:t xml:space="preserve"> </w:t>
            </w:r>
            <w:r w:rsidRPr="00650188">
              <w:rPr>
                <w:rFonts w:ascii="Courier New" w:hAnsi="Courier New" w:cs="Courier New"/>
                <w:sz w:val="18"/>
                <w:szCs w:val="18"/>
                <w:lang w:val="en-US"/>
              </w:rPr>
              <w:t>errorsParse[index]</w:t>
            </w:r>
          </w:p>
          <w:p w14:paraId="3FB2B334" w14:textId="77777777" w:rsidR="00650188" w:rsidRPr="00650188" w:rsidRDefault="00650188" w:rsidP="00650188">
            <w:pPr>
              <w:pStyle w:val="BodyText"/>
              <w:spacing w:after="0"/>
              <w:jc w:val="left"/>
              <w:rPr>
                <w:rFonts w:ascii="Courier New" w:hAnsi="Courier New" w:cs="Courier New"/>
                <w:sz w:val="18"/>
                <w:szCs w:val="18"/>
                <w:lang w:val="en-US"/>
              </w:rPr>
            </w:pPr>
            <w:r w:rsidRPr="00650188">
              <w:rPr>
                <w:rFonts w:ascii="Courier New" w:hAnsi="Courier New" w:cs="Courier New"/>
                <w:sz w:val="18"/>
                <w:szCs w:val="18"/>
                <w:lang w:val="en-US"/>
              </w:rPr>
              <w:t xml:space="preserve">                })</w:t>
            </w:r>
          </w:p>
          <w:p w14:paraId="4591A4E9" w14:textId="77777777" w:rsidR="00650188" w:rsidRPr="00650188" w:rsidRDefault="00650188" w:rsidP="00650188">
            <w:pPr>
              <w:pStyle w:val="BodyText"/>
              <w:spacing w:after="0"/>
              <w:jc w:val="left"/>
              <w:rPr>
                <w:rFonts w:ascii="Courier New" w:hAnsi="Courier New" w:cs="Courier New"/>
                <w:sz w:val="18"/>
                <w:szCs w:val="18"/>
                <w:lang w:val="en-US"/>
              </w:rPr>
            </w:pPr>
            <w:r w:rsidRPr="00650188">
              <w:rPr>
                <w:rFonts w:ascii="Courier New" w:hAnsi="Courier New" w:cs="Courier New"/>
                <w:sz w:val="18"/>
                <w:szCs w:val="18"/>
                <w:lang w:val="en-US"/>
              </w:rPr>
              <w:t xml:space="preserve">            }</w:t>
            </w:r>
          </w:p>
          <w:p w14:paraId="7F70625F" w14:textId="77777777" w:rsidR="00650188" w:rsidRPr="00650188" w:rsidRDefault="00650188" w:rsidP="00650188">
            <w:pPr>
              <w:pStyle w:val="BodyText"/>
              <w:spacing w:after="0"/>
              <w:jc w:val="left"/>
              <w:rPr>
                <w:rFonts w:ascii="Courier New" w:hAnsi="Courier New" w:cs="Courier New"/>
                <w:sz w:val="18"/>
                <w:szCs w:val="18"/>
                <w:lang w:val="en-US"/>
              </w:rPr>
            </w:pPr>
            <w:r w:rsidRPr="00650188">
              <w:rPr>
                <w:rFonts w:ascii="Courier New" w:hAnsi="Courier New" w:cs="Courier New"/>
                <w:sz w:val="18"/>
                <w:szCs w:val="18"/>
                <w:lang w:val="en-US"/>
              </w:rPr>
              <w:t xml:space="preserve">        }</w:t>
            </w:r>
          </w:p>
          <w:p w14:paraId="157ACDA7" w14:textId="77777777" w:rsidR="00650188" w:rsidRPr="00650188" w:rsidRDefault="00650188" w:rsidP="00650188">
            <w:pPr>
              <w:pStyle w:val="BodyText"/>
              <w:spacing w:after="0"/>
              <w:jc w:val="left"/>
              <w:rPr>
                <w:rFonts w:ascii="Courier New" w:hAnsi="Courier New" w:cs="Courier New"/>
                <w:sz w:val="18"/>
                <w:szCs w:val="18"/>
                <w:lang w:val="en-US"/>
              </w:rPr>
            </w:pPr>
            <w:r w:rsidRPr="00650188">
              <w:rPr>
                <w:rFonts w:ascii="Courier New" w:hAnsi="Courier New" w:cs="Courier New"/>
                <w:sz w:val="18"/>
                <w:szCs w:val="18"/>
                <w:lang w:val="en-US"/>
              </w:rPr>
              <w:t xml:space="preserve">    }</w:t>
            </w:r>
          </w:p>
          <w:p w14:paraId="23302BF4" w14:textId="77777777" w:rsidR="00650188" w:rsidRPr="00650188" w:rsidRDefault="00650188" w:rsidP="00650188">
            <w:pPr>
              <w:pStyle w:val="BodyText"/>
              <w:spacing w:after="0"/>
              <w:jc w:val="left"/>
              <w:rPr>
                <w:rFonts w:ascii="Courier New" w:hAnsi="Courier New" w:cs="Courier New"/>
                <w:sz w:val="18"/>
                <w:szCs w:val="18"/>
                <w:lang w:val="en-US"/>
              </w:rPr>
            </w:pPr>
          </w:p>
          <w:p w14:paraId="0A12F088" w14:textId="77777777" w:rsidR="00650188" w:rsidRPr="00650188" w:rsidRDefault="00650188" w:rsidP="00650188">
            <w:pPr>
              <w:pStyle w:val="BodyText"/>
              <w:spacing w:after="0"/>
              <w:jc w:val="left"/>
              <w:rPr>
                <w:rFonts w:ascii="Courier New" w:hAnsi="Courier New" w:cs="Courier New"/>
                <w:sz w:val="18"/>
                <w:szCs w:val="18"/>
                <w:lang w:val="en-US"/>
              </w:rPr>
            </w:pPr>
            <w:r w:rsidRPr="00650188">
              <w:rPr>
                <w:rFonts w:ascii="Courier New" w:hAnsi="Courier New" w:cs="Courier New"/>
                <w:sz w:val="18"/>
                <w:szCs w:val="18"/>
                <w:lang w:val="en-US"/>
              </w:rPr>
              <w:t xml:space="preserve">    public closeAlert(alert: any) {</w:t>
            </w:r>
          </w:p>
          <w:p w14:paraId="13A2506D" w14:textId="77777777" w:rsidR="00650188" w:rsidRPr="00650188" w:rsidRDefault="00650188" w:rsidP="00650188">
            <w:pPr>
              <w:pStyle w:val="BodyText"/>
              <w:spacing w:after="0"/>
              <w:jc w:val="left"/>
              <w:rPr>
                <w:rFonts w:ascii="Courier New" w:hAnsi="Courier New" w:cs="Courier New"/>
                <w:sz w:val="18"/>
                <w:szCs w:val="18"/>
                <w:lang w:val="en-US"/>
              </w:rPr>
            </w:pPr>
            <w:r w:rsidRPr="00650188">
              <w:rPr>
                <w:rFonts w:ascii="Courier New" w:hAnsi="Courier New" w:cs="Courier New"/>
                <w:sz w:val="18"/>
                <w:szCs w:val="18"/>
                <w:lang w:val="en-US"/>
              </w:rPr>
              <w:t xml:space="preserve">        const index: number = this.errors.indexOf(alert);</w:t>
            </w:r>
          </w:p>
          <w:p w14:paraId="54F40FDB" w14:textId="77777777" w:rsidR="00650188" w:rsidRPr="00650188" w:rsidRDefault="00650188" w:rsidP="00650188">
            <w:pPr>
              <w:pStyle w:val="BodyText"/>
              <w:spacing w:after="0"/>
              <w:jc w:val="left"/>
              <w:rPr>
                <w:rFonts w:ascii="Courier New" w:hAnsi="Courier New" w:cs="Courier New"/>
                <w:sz w:val="18"/>
                <w:szCs w:val="18"/>
                <w:lang w:val="en-US"/>
              </w:rPr>
            </w:pPr>
            <w:r w:rsidRPr="00650188">
              <w:rPr>
                <w:rFonts w:ascii="Courier New" w:hAnsi="Courier New" w:cs="Courier New"/>
                <w:sz w:val="18"/>
                <w:szCs w:val="18"/>
                <w:lang w:val="en-US"/>
              </w:rPr>
              <w:t xml:space="preserve">        this.errors.splice(index, 1);</w:t>
            </w:r>
          </w:p>
          <w:p w14:paraId="32112F7C" w14:textId="77777777" w:rsidR="00650188" w:rsidRPr="00650188" w:rsidRDefault="00650188" w:rsidP="00650188">
            <w:pPr>
              <w:pStyle w:val="BodyText"/>
              <w:spacing w:after="0"/>
              <w:jc w:val="left"/>
              <w:rPr>
                <w:rFonts w:ascii="Courier New" w:hAnsi="Courier New" w:cs="Courier New"/>
                <w:sz w:val="18"/>
                <w:szCs w:val="18"/>
                <w:lang w:val="en-US"/>
              </w:rPr>
            </w:pPr>
            <w:r w:rsidRPr="00650188">
              <w:rPr>
                <w:rFonts w:ascii="Courier New" w:hAnsi="Courier New" w:cs="Courier New"/>
                <w:sz w:val="18"/>
                <w:szCs w:val="18"/>
                <w:lang w:val="en-US"/>
              </w:rPr>
              <w:t xml:space="preserve">    }</w:t>
            </w:r>
          </w:p>
          <w:p w14:paraId="5857633D" w14:textId="77777777" w:rsidR="00A97688" w:rsidRPr="00503E22" w:rsidRDefault="00650188" w:rsidP="00650188">
            <w:pPr>
              <w:pStyle w:val="BodyText"/>
              <w:keepNext/>
              <w:spacing w:after="0"/>
              <w:jc w:val="left"/>
              <w:rPr>
                <w:rFonts w:ascii="Courier New" w:hAnsi="Courier New" w:cs="Courier New"/>
                <w:sz w:val="18"/>
                <w:szCs w:val="18"/>
                <w:lang w:val="en-US"/>
              </w:rPr>
            </w:pPr>
            <w:r w:rsidRPr="00650188">
              <w:rPr>
                <w:rFonts w:ascii="Courier New" w:hAnsi="Courier New" w:cs="Courier New"/>
                <w:sz w:val="18"/>
                <w:szCs w:val="18"/>
                <w:lang w:val="en-US"/>
              </w:rPr>
              <w:t>}</w:t>
            </w:r>
          </w:p>
        </w:tc>
      </w:tr>
    </w:tbl>
    <w:p w14:paraId="764BF1D2" w14:textId="77777777" w:rsidR="001138B2" w:rsidRDefault="001138B2" w:rsidP="00062652">
      <w:pPr>
        <w:pStyle w:val="BodyText"/>
        <w:spacing w:before="240"/>
        <w:ind w:left="720" w:hanging="360"/>
        <w:rPr>
          <w:lang w:val="en-US"/>
        </w:rPr>
      </w:pPr>
      <w:r>
        <w:rPr>
          <w:lang w:val="en-US"/>
        </w:rPr>
        <w:lastRenderedPageBreak/>
        <w:t>Penjelasan dari potongan kode program diatas adalah:</w:t>
      </w:r>
    </w:p>
    <w:p w14:paraId="5A88FA1A" w14:textId="77777777" w:rsidR="00212BA0" w:rsidRPr="00212BA0" w:rsidRDefault="00212BA0" w:rsidP="00E02D4A">
      <w:pPr>
        <w:pStyle w:val="Code"/>
        <w:numPr>
          <w:ilvl w:val="0"/>
          <w:numId w:val="54"/>
        </w:numPr>
        <w:jc w:val="both"/>
        <w:rPr>
          <w:lang w:val="en-US"/>
        </w:rPr>
      </w:pPr>
      <w:r w:rsidRPr="001138B2">
        <w:rPr>
          <w:rStyle w:val="BodyTextFirstIndentChar"/>
          <w:lang w:val="en-US"/>
        </w:rPr>
        <w:t xml:space="preserve">Baris 3-6, deklarasi component </w:t>
      </w:r>
      <w:r>
        <w:rPr>
          <w:rFonts w:ascii="Courier New" w:hAnsi="Courier New" w:cs="Courier New"/>
          <w:szCs w:val="18"/>
          <w:lang w:val="en-US"/>
        </w:rPr>
        <w:t>NodeEdit</w:t>
      </w:r>
      <w:r w:rsidRPr="001138B2">
        <w:rPr>
          <w:rFonts w:ascii="Courier New" w:hAnsi="Courier New" w:cs="Courier New"/>
          <w:szCs w:val="18"/>
          <w:lang w:val="en-US"/>
        </w:rPr>
        <w:t xml:space="preserve">Component </w:t>
      </w:r>
      <w:r w:rsidRPr="001138B2">
        <w:rPr>
          <w:rStyle w:val="BodyTextFirstIndentChar"/>
          <w:lang w:val="en-US"/>
        </w:rPr>
        <w:t xml:space="preserve">yang mengimplementasi interface </w:t>
      </w:r>
      <w:r w:rsidRPr="001138B2">
        <w:rPr>
          <w:rFonts w:ascii="Courier New" w:hAnsi="Courier New" w:cs="Courier New"/>
          <w:szCs w:val="18"/>
          <w:lang w:val="en-US"/>
        </w:rPr>
        <w:t>OnInit</w:t>
      </w:r>
      <w:r w:rsidRPr="001138B2">
        <w:rPr>
          <w:sz w:val="24"/>
          <w:lang w:val="en-US"/>
        </w:rPr>
        <w:t>.</w:t>
      </w:r>
    </w:p>
    <w:p w14:paraId="53EF982D" w14:textId="77777777" w:rsidR="001138B2" w:rsidRDefault="001138B2" w:rsidP="00E02D4A">
      <w:pPr>
        <w:pStyle w:val="BodyText"/>
        <w:numPr>
          <w:ilvl w:val="0"/>
          <w:numId w:val="54"/>
        </w:numPr>
        <w:rPr>
          <w:lang w:val="en-US"/>
        </w:rPr>
      </w:pPr>
      <w:r>
        <w:rPr>
          <w:lang w:val="en-US"/>
        </w:rPr>
        <w:t xml:space="preserve">Baris 7, deklarasi variabel </w:t>
      </w:r>
      <w:r>
        <w:rPr>
          <w:rFonts w:ascii="Courier New" w:hAnsi="Courier New" w:cs="Courier New"/>
          <w:sz w:val="20"/>
          <w:szCs w:val="18"/>
          <w:lang w:val="en-US"/>
        </w:rPr>
        <w:t>node</w:t>
      </w:r>
      <w:r>
        <w:rPr>
          <w:i/>
          <w:lang w:val="en-US"/>
        </w:rPr>
        <w:t xml:space="preserve"> </w:t>
      </w:r>
      <w:r>
        <w:rPr>
          <w:lang w:val="en-US"/>
        </w:rPr>
        <w:t>untuk menampung data dari form input.</w:t>
      </w:r>
    </w:p>
    <w:p w14:paraId="29ADE34C" w14:textId="77777777" w:rsidR="001138B2" w:rsidRPr="001138B2" w:rsidRDefault="001138B2" w:rsidP="00E02D4A">
      <w:pPr>
        <w:pStyle w:val="BodyText"/>
        <w:numPr>
          <w:ilvl w:val="0"/>
          <w:numId w:val="54"/>
        </w:numPr>
        <w:rPr>
          <w:lang w:val="en-US"/>
        </w:rPr>
      </w:pPr>
      <w:r>
        <w:rPr>
          <w:lang w:val="en-US"/>
        </w:rPr>
        <w:t xml:space="preserve">Baris 8, deklarasi variabel </w:t>
      </w:r>
      <w:r w:rsidRPr="00015371">
        <w:rPr>
          <w:rFonts w:ascii="Courier New" w:hAnsi="Courier New" w:cs="Courier New"/>
          <w:sz w:val="20"/>
          <w:szCs w:val="18"/>
          <w:lang w:val="en-US"/>
        </w:rPr>
        <w:t>links</w:t>
      </w:r>
      <w:r>
        <w:rPr>
          <w:i/>
          <w:lang w:val="en-US"/>
        </w:rPr>
        <w:t xml:space="preserve"> </w:t>
      </w:r>
      <w:r>
        <w:rPr>
          <w:lang w:val="en-US"/>
        </w:rPr>
        <w:t>untuk menampung navigasi URL yang tersedia.</w:t>
      </w:r>
    </w:p>
    <w:p w14:paraId="0EF59222" w14:textId="77777777" w:rsidR="001138B2" w:rsidRDefault="001138B2" w:rsidP="00E02D4A">
      <w:pPr>
        <w:pStyle w:val="BodyText"/>
        <w:numPr>
          <w:ilvl w:val="0"/>
          <w:numId w:val="54"/>
        </w:numPr>
        <w:rPr>
          <w:lang w:val="en-US"/>
        </w:rPr>
      </w:pPr>
      <w:r>
        <w:rPr>
          <w:lang w:val="en-US"/>
        </w:rPr>
        <w:t xml:space="preserve">Baris 9, deklarasi variabel </w:t>
      </w:r>
      <w:r>
        <w:rPr>
          <w:rFonts w:ascii="Courier New" w:hAnsi="Courier New" w:cs="Courier New"/>
          <w:sz w:val="20"/>
          <w:szCs w:val="18"/>
          <w:lang w:val="en-US"/>
        </w:rPr>
        <w:t>unlimited</w:t>
      </w:r>
      <w:r>
        <w:rPr>
          <w:i/>
          <w:lang w:val="en-US"/>
        </w:rPr>
        <w:t xml:space="preserve"> </w:t>
      </w:r>
      <w:r>
        <w:rPr>
          <w:lang w:val="en-US"/>
        </w:rPr>
        <w:t xml:space="preserve">yang digunakan oleh form input bertipe </w:t>
      </w:r>
      <w:r w:rsidRPr="005223CD">
        <w:rPr>
          <w:i/>
          <w:lang w:val="en-US"/>
        </w:rPr>
        <w:t>checkbox</w:t>
      </w:r>
      <w:r>
        <w:rPr>
          <w:lang w:val="en-US"/>
        </w:rPr>
        <w:t xml:space="preserve">. Nilai dari variabel ini nantinya akan dikonversi </w:t>
      </w:r>
      <w:r w:rsidR="00C13B73">
        <w:rPr>
          <w:lang w:val="en-US"/>
        </w:rPr>
        <w:t>ke dalam</w:t>
      </w:r>
      <w:r>
        <w:rPr>
          <w:lang w:val="en-US"/>
        </w:rPr>
        <w:t xml:space="preserve"> bilangan </w:t>
      </w:r>
      <w:r>
        <w:rPr>
          <w:i/>
          <w:lang w:val="en-US"/>
        </w:rPr>
        <w:t xml:space="preserve">integer </w:t>
      </w:r>
      <w:r>
        <w:rPr>
          <w:lang w:val="en-US"/>
        </w:rPr>
        <w:t>yang menentukan pembatasan pengiriman dari perangkat node yang dibuat.</w:t>
      </w:r>
    </w:p>
    <w:p w14:paraId="7DF3ECAD" w14:textId="663AFF53" w:rsidR="001138B2" w:rsidRDefault="001138B2" w:rsidP="00E02D4A">
      <w:pPr>
        <w:pStyle w:val="BodyText"/>
        <w:numPr>
          <w:ilvl w:val="0"/>
          <w:numId w:val="54"/>
        </w:numPr>
        <w:rPr>
          <w:lang w:val="en-US"/>
        </w:rPr>
      </w:pPr>
      <w:r>
        <w:rPr>
          <w:lang w:val="en-US"/>
        </w:rPr>
        <w:t xml:space="preserve">Baris 10, deklarasi variabel </w:t>
      </w:r>
      <w:r w:rsidRPr="001138B2">
        <w:rPr>
          <w:rFonts w:ascii="Courier New" w:hAnsi="Courier New" w:cs="Courier New"/>
          <w:sz w:val="20"/>
          <w:szCs w:val="18"/>
          <w:lang w:val="en-US"/>
        </w:rPr>
        <w:t>_initial_</w:t>
      </w:r>
      <w:r w:rsidR="00554415">
        <w:rPr>
          <w:rFonts w:ascii="Courier New" w:hAnsi="Courier New" w:cs="Courier New"/>
          <w:sz w:val="20"/>
          <w:szCs w:val="18"/>
          <w:lang w:val="en-US"/>
        </w:rPr>
        <w:t xml:space="preserve">pubsperday </w:t>
      </w:r>
      <w:r>
        <w:rPr>
          <w:lang w:val="en-US"/>
        </w:rPr>
        <w:t>untuk menyimpan nilai pembatasan pengiriman dari perangkat node sebelum dilakukan perubahan.</w:t>
      </w:r>
    </w:p>
    <w:p w14:paraId="11CBB03F" w14:textId="77777777" w:rsidR="001138B2" w:rsidRPr="005223CD" w:rsidRDefault="001138B2" w:rsidP="00E02D4A">
      <w:pPr>
        <w:pStyle w:val="BodyText"/>
        <w:numPr>
          <w:ilvl w:val="0"/>
          <w:numId w:val="54"/>
        </w:numPr>
        <w:rPr>
          <w:lang w:val="en-US"/>
        </w:rPr>
      </w:pPr>
      <w:r>
        <w:rPr>
          <w:lang w:val="en-US"/>
        </w:rPr>
        <w:t xml:space="preserve">Baris 12, deklarasi variabel </w:t>
      </w:r>
      <w:r>
        <w:rPr>
          <w:rFonts w:ascii="Courier New" w:hAnsi="Courier New" w:cs="Courier New"/>
          <w:sz w:val="20"/>
          <w:szCs w:val="18"/>
          <w:lang w:val="en-US"/>
        </w:rPr>
        <w:t>errors</w:t>
      </w:r>
      <w:r>
        <w:rPr>
          <w:i/>
          <w:lang w:val="en-US"/>
        </w:rPr>
        <w:t xml:space="preserve"> </w:t>
      </w:r>
      <w:r>
        <w:rPr>
          <w:lang w:val="en-US"/>
        </w:rPr>
        <w:t>untuk menampung pesan kegagalan validasi dalam pembuatan perangkat node.</w:t>
      </w:r>
    </w:p>
    <w:p w14:paraId="4E351D0E" w14:textId="77777777" w:rsidR="001138B2" w:rsidRPr="00B7033D" w:rsidRDefault="001138B2" w:rsidP="00E02D4A">
      <w:pPr>
        <w:pStyle w:val="BodyTextFirstIndent"/>
        <w:numPr>
          <w:ilvl w:val="0"/>
          <w:numId w:val="54"/>
        </w:numPr>
        <w:rPr>
          <w:lang w:val="en-US"/>
        </w:rPr>
      </w:pPr>
      <w:r>
        <w:rPr>
          <w:lang w:val="en-US"/>
        </w:rPr>
        <w:t>Baris 14</w:t>
      </w:r>
      <w:r w:rsidR="003F46CC">
        <w:rPr>
          <w:lang w:val="en-US"/>
        </w:rPr>
        <w:t>-19</w:t>
      </w:r>
      <w:r>
        <w:rPr>
          <w:lang w:val="en-US"/>
        </w:rPr>
        <w:t xml:space="preserve">, </w:t>
      </w:r>
      <w:r w:rsidRPr="00015371">
        <w:rPr>
          <w:i/>
          <w:lang w:val="en-US"/>
        </w:rPr>
        <w:t>constructor</w:t>
      </w:r>
      <w:r>
        <w:rPr>
          <w:lang w:val="en-US"/>
        </w:rPr>
        <w:t xml:space="preserve"> yang berisi deklarasi </w:t>
      </w:r>
      <w:r>
        <w:rPr>
          <w:i/>
          <w:lang w:val="en-US"/>
        </w:rPr>
        <w:t xml:space="preserve">object </w:t>
      </w:r>
      <w:r>
        <w:rPr>
          <w:lang w:val="en-US"/>
        </w:rPr>
        <w:t xml:space="preserve">dari </w:t>
      </w:r>
      <w:r>
        <w:rPr>
          <w:i/>
          <w:lang w:val="en-US"/>
        </w:rPr>
        <w:t xml:space="preserve">class </w:t>
      </w:r>
      <w:r>
        <w:rPr>
          <w:lang w:val="en-US"/>
        </w:rPr>
        <w:t xml:space="preserve">lain yang digunakan pada </w:t>
      </w:r>
      <w:r>
        <w:rPr>
          <w:i/>
          <w:lang w:val="en-US"/>
        </w:rPr>
        <w:t xml:space="preserve">class </w:t>
      </w:r>
      <w:r>
        <w:rPr>
          <w:lang w:val="en-US"/>
        </w:rPr>
        <w:t>ini.</w:t>
      </w:r>
    </w:p>
    <w:p w14:paraId="66A87674" w14:textId="77777777" w:rsidR="001138B2" w:rsidRDefault="003F46CC" w:rsidP="00E02D4A">
      <w:pPr>
        <w:pStyle w:val="BodyTextFirstIndent"/>
        <w:numPr>
          <w:ilvl w:val="0"/>
          <w:numId w:val="54"/>
        </w:numPr>
        <w:rPr>
          <w:lang w:val="en-US"/>
        </w:rPr>
      </w:pPr>
      <w:r>
        <w:rPr>
          <w:lang w:val="en-US"/>
        </w:rPr>
        <w:t>Baris 21-30</w:t>
      </w:r>
      <w:r w:rsidR="001138B2">
        <w:rPr>
          <w:lang w:val="en-US"/>
        </w:rPr>
        <w:t xml:space="preserve">, </w:t>
      </w:r>
      <w:r w:rsidR="001138B2" w:rsidRPr="0053330C">
        <w:rPr>
          <w:i/>
          <w:lang w:val="en-US"/>
        </w:rPr>
        <w:t>override</w:t>
      </w:r>
      <w:r w:rsidR="001138B2">
        <w:rPr>
          <w:lang w:val="en-US"/>
        </w:rPr>
        <w:t xml:space="preserve"> dari </w:t>
      </w:r>
      <w:r w:rsidR="001138B2">
        <w:rPr>
          <w:i/>
          <w:lang w:val="en-US"/>
        </w:rPr>
        <w:t xml:space="preserve">method </w:t>
      </w:r>
      <w:r w:rsidR="001138B2" w:rsidRPr="00D9742C">
        <w:rPr>
          <w:rFonts w:ascii="Courier New" w:hAnsi="Courier New" w:cs="Courier New"/>
          <w:sz w:val="20"/>
          <w:szCs w:val="18"/>
          <w:lang w:val="en-US"/>
        </w:rPr>
        <w:t>ngOnInit</w:t>
      </w:r>
      <w:r w:rsidR="001138B2">
        <w:rPr>
          <w:rFonts w:ascii="Courier New" w:hAnsi="Courier New" w:cs="Courier New"/>
          <w:sz w:val="20"/>
          <w:szCs w:val="18"/>
          <w:lang w:val="en-US"/>
        </w:rPr>
        <w:t>()</w:t>
      </w:r>
      <w:r w:rsidR="001138B2">
        <w:rPr>
          <w:lang w:val="en-US"/>
        </w:rPr>
        <w:t xml:space="preserve"> dari </w:t>
      </w:r>
      <w:r w:rsidR="001138B2" w:rsidRPr="0053330C">
        <w:rPr>
          <w:i/>
          <w:lang w:val="en-US"/>
        </w:rPr>
        <w:t>interface</w:t>
      </w:r>
      <w:r w:rsidR="001138B2">
        <w:rPr>
          <w:lang w:val="en-US"/>
        </w:rPr>
        <w:t xml:space="preserve"> </w:t>
      </w:r>
      <w:r w:rsidR="001138B2" w:rsidRPr="00D9742C">
        <w:rPr>
          <w:rFonts w:ascii="Courier New" w:hAnsi="Courier New" w:cs="Courier New"/>
          <w:sz w:val="20"/>
          <w:szCs w:val="18"/>
          <w:lang w:val="en-US"/>
        </w:rPr>
        <w:t>OnInit</w:t>
      </w:r>
      <w:r w:rsidR="001138B2">
        <w:rPr>
          <w:lang w:val="en-US"/>
        </w:rPr>
        <w:t xml:space="preserve">. </w:t>
      </w:r>
      <w:r w:rsidR="001138B2" w:rsidRPr="0053330C">
        <w:rPr>
          <w:i/>
          <w:lang w:val="en-US"/>
        </w:rPr>
        <w:t>Method</w:t>
      </w:r>
      <w:r w:rsidR="001138B2">
        <w:rPr>
          <w:lang w:val="en-US"/>
        </w:rPr>
        <w:t xml:space="preserve"> ini adalah bagian pertama yang akan dijalankan ketika </w:t>
      </w:r>
      <w:r w:rsidR="001138B2">
        <w:rPr>
          <w:i/>
          <w:lang w:val="en-US"/>
        </w:rPr>
        <w:t xml:space="preserve">component </w:t>
      </w:r>
      <w:r w:rsidR="001138B2">
        <w:rPr>
          <w:lang w:val="en-US"/>
        </w:rPr>
        <w:t xml:space="preserve">dibuat. </w:t>
      </w:r>
    </w:p>
    <w:p w14:paraId="67D52E35" w14:textId="77777777" w:rsidR="003F46CC" w:rsidRDefault="003F46CC" w:rsidP="00E02D4A">
      <w:pPr>
        <w:pStyle w:val="BodyTextFirstIndent"/>
        <w:numPr>
          <w:ilvl w:val="0"/>
          <w:numId w:val="54"/>
        </w:numPr>
        <w:rPr>
          <w:lang w:val="en-US"/>
        </w:rPr>
      </w:pPr>
      <w:r>
        <w:rPr>
          <w:lang w:val="en-US"/>
        </w:rPr>
        <w:t xml:space="preserve">Baris 22-28, mendapatkan data perangkat node dari </w:t>
      </w:r>
      <w:r>
        <w:rPr>
          <w:i/>
          <w:lang w:val="en-US"/>
        </w:rPr>
        <w:t>web service</w:t>
      </w:r>
      <w:r>
        <w:rPr>
          <w:lang w:val="en-US"/>
        </w:rPr>
        <w:t>.</w:t>
      </w:r>
    </w:p>
    <w:p w14:paraId="785AA0EF" w14:textId="77777777" w:rsidR="003F46CC" w:rsidRPr="00D9742C" w:rsidRDefault="003F46CC" w:rsidP="00E02D4A">
      <w:pPr>
        <w:pStyle w:val="BodyTextFirstIndent"/>
        <w:numPr>
          <w:ilvl w:val="0"/>
          <w:numId w:val="54"/>
        </w:numPr>
        <w:rPr>
          <w:lang w:val="en-US"/>
        </w:rPr>
      </w:pPr>
      <w:r>
        <w:rPr>
          <w:lang w:val="en-US"/>
        </w:rPr>
        <w:t xml:space="preserve">Baris 26, </w:t>
      </w:r>
      <w:r w:rsidRPr="00680D62">
        <w:rPr>
          <w:i/>
          <w:lang w:val="en-US"/>
        </w:rPr>
        <w:t>object</w:t>
      </w:r>
      <w:r>
        <w:rPr>
          <w:lang w:val="en-US"/>
        </w:rPr>
        <w:t xml:space="preserve"> perangkat node yang diterima dijadikan parameter untuk method </w:t>
      </w:r>
      <w:r>
        <w:rPr>
          <w:rFonts w:ascii="Courier New" w:hAnsi="Courier New" w:cs="Courier New"/>
          <w:sz w:val="20"/>
          <w:szCs w:val="18"/>
          <w:lang w:val="en-US"/>
        </w:rPr>
        <w:t>setUpNode()</w:t>
      </w:r>
      <w:r>
        <w:rPr>
          <w:lang w:val="en-US"/>
        </w:rPr>
        <w:t xml:space="preserve"> .</w:t>
      </w:r>
    </w:p>
    <w:p w14:paraId="47DCF06D" w14:textId="77777777" w:rsidR="003F46CC" w:rsidRDefault="003F46CC" w:rsidP="00E02D4A">
      <w:pPr>
        <w:pStyle w:val="BodyTextFirstIndent"/>
        <w:numPr>
          <w:ilvl w:val="0"/>
          <w:numId w:val="54"/>
        </w:numPr>
        <w:rPr>
          <w:lang w:val="en-US"/>
        </w:rPr>
      </w:pPr>
      <w:r>
        <w:rPr>
          <w:lang w:val="en-US"/>
        </w:rPr>
        <w:t xml:space="preserve">Baris 27, memberikan nilai awal dari variabel </w:t>
      </w:r>
      <w:r w:rsidRPr="003F46CC">
        <w:rPr>
          <w:rFonts w:ascii="Courier New" w:hAnsi="Courier New" w:cs="Courier New"/>
          <w:sz w:val="20"/>
          <w:szCs w:val="18"/>
          <w:lang w:val="en-US"/>
        </w:rPr>
        <w:t>node</w:t>
      </w:r>
      <w:r>
        <w:rPr>
          <w:lang w:val="en-US"/>
        </w:rPr>
        <w:t xml:space="preserve"> dengan </w:t>
      </w:r>
      <w:r>
        <w:rPr>
          <w:i/>
          <w:lang w:val="en-US"/>
        </w:rPr>
        <w:t xml:space="preserve">object </w:t>
      </w:r>
      <w:r>
        <w:rPr>
          <w:lang w:val="en-US"/>
        </w:rPr>
        <w:t xml:space="preserve">perangkat node. Hal tersebut untuk menghindari error ketika </w:t>
      </w:r>
      <w:r w:rsidR="008533B7">
        <w:rPr>
          <w:lang w:val="en-US"/>
        </w:rPr>
        <w:t xml:space="preserve">melakukan </w:t>
      </w:r>
      <w:r w:rsidR="008533B7" w:rsidRPr="008533B7">
        <w:rPr>
          <w:i/>
          <w:lang w:val="en-US"/>
        </w:rPr>
        <w:t>render</w:t>
      </w:r>
      <w:r w:rsidR="008533B7">
        <w:rPr>
          <w:lang w:val="en-US"/>
        </w:rPr>
        <w:t xml:space="preserve"> form input karena variabel yang digunakan disana tidak memiliki nilai.</w:t>
      </w:r>
    </w:p>
    <w:p w14:paraId="02006C54" w14:textId="77777777" w:rsidR="008533B7" w:rsidRDefault="008533B7" w:rsidP="00E02D4A">
      <w:pPr>
        <w:pStyle w:val="BodyTextFirstIndent"/>
        <w:numPr>
          <w:ilvl w:val="0"/>
          <w:numId w:val="54"/>
        </w:numPr>
        <w:rPr>
          <w:lang w:val="en-US"/>
        </w:rPr>
      </w:pPr>
      <w:r>
        <w:rPr>
          <w:lang w:val="en-US"/>
        </w:rPr>
        <w:t xml:space="preserve">Baris 32-49, deklarasi </w:t>
      </w:r>
      <w:r w:rsidRPr="006F59CF">
        <w:rPr>
          <w:i/>
          <w:lang w:val="en-US"/>
        </w:rPr>
        <w:t>method</w:t>
      </w:r>
      <w:r>
        <w:rPr>
          <w:lang w:val="en-US"/>
        </w:rPr>
        <w:t xml:space="preserve"> </w:t>
      </w:r>
      <w:r>
        <w:rPr>
          <w:rFonts w:ascii="Courier New" w:hAnsi="Courier New" w:cs="Courier New"/>
          <w:sz w:val="20"/>
          <w:szCs w:val="18"/>
          <w:lang w:val="en-US"/>
        </w:rPr>
        <w:t>s</w:t>
      </w:r>
      <w:r w:rsidRPr="006F59CF">
        <w:rPr>
          <w:rFonts w:ascii="Courier New" w:hAnsi="Courier New" w:cs="Courier New"/>
          <w:sz w:val="20"/>
          <w:szCs w:val="18"/>
          <w:lang w:val="en-US"/>
        </w:rPr>
        <w:t>et</w:t>
      </w:r>
      <w:r>
        <w:rPr>
          <w:rFonts w:ascii="Courier New" w:hAnsi="Courier New" w:cs="Courier New"/>
          <w:sz w:val="20"/>
          <w:szCs w:val="18"/>
          <w:lang w:val="en-US"/>
        </w:rPr>
        <w:t>UpNode</w:t>
      </w:r>
      <w:r w:rsidRPr="006F59CF">
        <w:rPr>
          <w:rFonts w:ascii="Courier New" w:hAnsi="Courier New" w:cs="Courier New"/>
          <w:sz w:val="20"/>
          <w:szCs w:val="18"/>
          <w:lang w:val="en-US"/>
        </w:rPr>
        <w:t>()</w:t>
      </w:r>
      <w:r>
        <w:rPr>
          <w:lang w:val="en-US"/>
        </w:rPr>
        <w:t xml:space="preserve"> untuk memberikan nilai terhadap variabel </w:t>
      </w:r>
      <w:r w:rsidRPr="00680D62">
        <w:rPr>
          <w:rFonts w:ascii="Courier New" w:hAnsi="Courier New" w:cs="Courier New"/>
          <w:sz w:val="20"/>
          <w:szCs w:val="18"/>
          <w:lang w:val="en-US"/>
        </w:rPr>
        <w:t>node</w:t>
      </w:r>
      <w:r>
        <w:rPr>
          <w:lang w:val="en-US"/>
        </w:rPr>
        <w:t xml:space="preserve">, </w:t>
      </w:r>
      <w:r w:rsidRPr="00680D62">
        <w:rPr>
          <w:rFonts w:ascii="Courier New" w:hAnsi="Courier New" w:cs="Courier New"/>
          <w:sz w:val="20"/>
          <w:szCs w:val="18"/>
          <w:lang w:val="en-US"/>
        </w:rPr>
        <w:t>links</w:t>
      </w:r>
      <w:r>
        <w:rPr>
          <w:lang w:val="en-US"/>
        </w:rPr>
        <w:t xml:space="preserve">, </w:t>
      </w:r>
      <w:r w:rsidRPr="008533B7">
        <w:rPr>
          <w:rFonts w:ascii="Courier New" w:hAnsi="Courier New" w:cs="Courier New"/>
          <w:sz w:val="20"/>
          <w:szCs w:val="18"/>
          <w:lang w:val="en-US"/>
        </w:rPr>
        <w:t>unlimited</w:t>
      </w:r>
      <w:r>
        <w:rPr>
          <w:lang w:val="en-US"/>
        </w:rPr>
        <w:t xml:space="preserve">, dan </w:t>
      </w:r>
      <w:r>
        <w:rPr>
          <w:rFonts w:ascii="Courier New" w:hAnsi="Courier New" w:cs="Courier New"/>
          <w:sz w:val="20"/>
          <w:szCs w:val="18"/>
          <w:lang w:val="en-US"/>
        </w:rPr>
        <w:t>_initial_subsperday</w:t>
      </w:r>
      <w:r>
        <w:rPr>
          <w:lang w:val="en-US"/>
        </w:rPr>
        <w:t>.</w:t>
      </w:r>
    </w:p>
    <w:p w14:paraId="6548871D" w14:textId="77777777" w:rsidR="008533B7" w:rsidRDefault="008533B7" w:rsidP="00E02D4A">
      <w:pPr>
        <w:pStyle w:val="BodyTextFirstIndent"/>
        <w:numPr>
          <w:ilvl w:val="0"/>
          <w:numId w:val="54"/>
        </w:numPr>
        <w:rPr>
          <w:lang w:val="en-US"/>
        </w:rPr>
      </w:pPr>
      <w:r>
        <w:rPr>
          <w:lang w:val="en-US"/>
        </w:rPr>
        <w:t>Baris 41-43, jika perangkat node tersebut bukan merupakan milik pengguna yang sedang terotentikasi, maka pengguna akan diarahkan ke halaman 403.</w:t>
      </w:r>
    </w:p>
    <w:p w14:paraId="2A745102" w14:textId="77777777" w:rsidR="008533B7" w:rsidRPr="00680D62" w:rsidRDefault="008533B7" w:rsidP="00E02D4A">
      <w:pPr>
        <w:pStyle w:val="BodyTextFirstIndent"/>
        <w:numPr>
          <w:ilvl w:val="0"/>
          <w:numId w:val="54"/>
        </w:numPr>
        <w:rPr>
          <w:lang w:val="en-US"/>
        </w:rPr>
      </w:pPr>
      <w:r>
        <w:rPr>
          <w:lang w:val="en-US"/>
        </w:rPr>
        <w:lastRenderedPageBreak/>
        <w:t xml:space="preserve">Baris 51-59, deklarasi </w:t>
      </w:r>
      <w:r w:rsidRPr="006F59CF">
        <w:rPr>
          <w:i/>
          <w:lang w:val="en-US"/>
        </w:rPr>
        <w:t>method</w:t>
      </w:r>
      <w:r>
        <w:rPr>
          <w:lang w:val="en-US"/>
        </w:rPr>
        <w:t xml:space="preserve"> </w:t>
      </w:r>
      <w:r w:rsidRPr="00650188">
        <w:rPr>
          <w:rFonts w:ascii="Courier New" w:hAnsi="Courier New" w:cs="Courier New"/>
          <w:sz w:val="18"/>
          <w:szCs w:val="18"/>
          <w:lang w:val="en-US"/>
        </w:rPr>
        <w:t>unlimitedStateChange</w:t>
      </w:r>
      <w:r w:rsidRPr="006F59CF">
        <w:rPr>
          <w:rFonts w:ascii="Courier New" w:hAnsi="Courier New" w:cs="Courier New"/>
          <w:sz w:val="20"/>
          <w:szCs w:val="18"/>
          <w:lang w:val="en-US"/>
        </w:rPr>
        <w:t>()</w:t>
      </w:r>
      <w:r>
        <w:rPr>
          <w:lang w:val="en-US"/>
        </w:rPr>
        <w:t xml:space="preserve"> untuk mengkonversi nilai dari variabel </w:t>
      </w:r>
      <w:r>
        <w:rPr>
          <w:rFonts w:ascii="Courier New" w:hAnsi="Courier New" w:cs="Courier New"/>
          <w:sz w:val="20"/>
          <w:szCs w:val="18"/>
          <w:lang w:val="en-US"/>
        </w:rPr>
        <w:t>unlimited</w:t>
      </w:r>
      <w:r>
        <w:rPr>
          <w:lang w:val="en-US"/>
        </w:rPr>
        <w:t xml:space="preserve"> </w:t>
      </w:r>
      <w:r w:rsidR="00C13B73">
        <w:rPr>
          <w:lang w:val="en-US"/>
        </w:rPr>
        <w:t>ke dalam</w:t>
      </w:r>
      <w:r>
        <w:rPr>
          <w:lang w:val="en-US"/>
        </w:rPr>
        <w:t xml:space="preserve"> nilai awal </w:t>
      </w:r>
      <w:r>
        <w:rPr>
          <w:rFonts w:ascii="Courier New" w:hAnsi="Courier New" w:cs="Courier New"/>
          <w:sz w:val="20"/>
          <w:szCs w:val="18"/>
          <w:lang w:val="en-US"/>
        </w:rPr>
        <w:t>node.subsperday</w:t>
      </w:r>
      <w:r>
        <w:rPr>
          <w:lang w:val="en-US"/>
        </w:rPr>
        <w:t>.</w:t>
      </w:r>
    </w:p>
    <w:p w14:paraId="4B5492AB" w14:textId="77777777" w:rsidR="008533B7" w:rsidRDefault="008533B7" w:rsidP="00E02D4A">
      <w:pPr>
        <w:pStyle w:val="BodyTextFirstIndent"/>
        <w:numPr>
          <w:ilvl w:val="0"/>
          <w:numId w:val="54"/>
        </w:numPr>
        <w:rPr>
          <w:lang w:val="en-US"/>
        </w:rPr>
      </w:pPr>
      <w:r>
        <w:rPr>
          <w:lang w:val="en-US"/>
        </w:rPr>
        <w:t>Baris 61-69</w:t>
      </w:r>
      <w:r w:rsidRPr="00811E38">
        <w:rPr>
          <w:lang w:val="en-US"/>
        </w:rPr>
        <w:t xml:space="preserve">, deklarasi </w:t>
      </w:r>
      <w:r w:rsidRPr="00811E38">
        <w:rPr>
          <w:i/>
          <w:lang w:val="en-US"/>
        </w:rPr>
        <w:t>method</w:t>
      </w:r>
      <w:r w:rsidRPr="00811E38">
        <w:rPr>
          <w:lang w:val="en-US"/>
        </w:rPr>
        <w:t xml:space="preserve"> </w:t>
      </w:r>
      <w:r w:rsidRPr="00811E38">
        <w:rPr>
          <w:rFonts w:ascii="Courier New" w:hAnsi="Courier New" w:cs="Courier New"/>
          <w:sz w:val="20"/>
          <w:szCs w:val="18"/>
          <w:lang w:val="en-US"/>
        </w:rPr>
        <w:t>save()</w:t>
      </w:r>
      <w:r w:rsidRPr="00811E38">
        <w:rPr>
          <w:lang w:val="en-US"/>
        </w:rPr>
        <w:t xml:space="preserve"> untuk menangani </w:t>
      </w:r>
      <w:r w:rsidRPr="00811E38">
        <w:rPr>
          <w:i/>
          <w:lang w:val="en-US"/>
        </w:rPr>
        <w:t xml:space="preserve">event </w:t>
      </w:r>
      <w:r w:rsidRPr="00811E38">
        <w:rPr>
          <w:lang w:val="en-US"/>
        </w:rPr>
        <w:t>ketika pengguna menekan tombol “</w:t>
      </w:r>
      <w:r w:rsidRPr="00811E38">
        <w:rPr>
          <w:i/>
          <w:lang w:val="en-US"/>
        </w:rPr>
        <w:t>Save</w:t>
      </w:r>
      <w:r w:rsidRPr="00811E38">
        <w:rPr>
          <w:lang w:val="en-US"/>
        </w:rPr>
        <w:t>”</w:t>
      </w:r>
      <w:r>
        <w:rPr>
          <w:lang w:val="en-US"/>
        </w:rPr>
        <w:t>.</w:t>
      </w:r>
    </w:p>
    <w:p w14:paraId="068B74E7" w14:textId="4AA7BD19" w:rsidR="008533B7" w:rsidRDefault="008533B7" w:rsidP="00E02D4A">
      <w:pPr>
        <w:pStyle w:val="BodyTextFirstIndent"/>
        <w:numPr>
          <w:ilvl w:val="0"/>
          <w:numId w:val="54"/>
        </w:numPr>
        <w:rPr>
          <w:lang w:val="en-US"/>
        </w:rPr>
      </w:pPr>
      <w:r>
        <w:rPr>
          <w:lang w:val="en-US"/>
        </w:rPr>
        <w:t xml:space="preserve">Baris 62, mengkonversi nilai dari form input </w:t>
      </w:r>
      <w:r w:rsidRPr="00811E38">
        <w:rPr>
          <w:rFonts w:ascii="Courier New" w:hAnsi="Courier New" w:cs="Courier New"/>
          <w:sz w:val="20"/>
          <w:szCs w:val="18"/>
          <w:lang w:val="en-US"/>
        </w:rPr>
        <w:t>node.</w:t>
      </w:r>
      <w:r w:rsidR="00554415">
        <w:rPr>
          <w:rFonts w:ascii="Courier New" w:hAnsi="Courier New" w:cs="Courier New"/>
          <w:sz w:val="20"/>
          <w:szCs w:val="18"/>
          <w:lang w:val="en-US"/>
        </w:rPr>
        <w:t xml:space="preserve">pubsperday </w:t>
      </w:r>
      <w:r w:rsidR="00C13B73">
        <w:rPr>
          <w:lang w:val="en-US"/>
        </w:rPr>
        <w:t>ke dalam</w:t>
      </w:r>
      <w:r>
        <w:rPr>
          <w:lang w:val="en-US"/>
        </w:rPr>
        <w:t xml:space="preserve"> bilangan </w:t>
      </w:r>
      <w:r w:rsidRPr="00811E38">
        <w:rPr>
          <w:i/>
          <w:lang w:val="en-US"/>
        </w:rPr>
        <w:t>integer</w:t>
      </w:r>
      <w:r w:rsidR="0040084B">
        <w:rPr>
          <w:lang w:val="en-US"/>
        </w:rPr>
        <w:t xml:space="preserve"> 1 atau 0.</w:t>
      </w:r>
    </w:p>
    <w:p w14:paraId="2F108009" w14:textId="77777777" w:rsidR="008533B7" w:rsidRDefault="008533B7" w:rsidP="00E02D4A">
      <w:pPr>
        <w:pStyle w:val="BodyTextFirstIndent"/>
        <w:numPr>
          <w:ilvl w:val="0"/>
          <w:numId w:val="54"/>
        </w:numPr>
        <w:rPr>
          <w:lang w:val="en-US"/>
        </w:rPr>
      </w:pPr>
      <w:r>
        <w:rPr>
          <w:lang w:val="en-US"/>
        </w:rPr>
        <w:t xml:space="preserve">Baris 63-68, mengirim nilai dari </w:t>
      </w:r>
      <w:r>
        <w:rPr>
          <w:i/>
          <w:lang w:val="en-US"/>
        </w:rPr>
        <w:t xml:space="preserve">object </w:t>
      </w:r>
      <w:r>
        <w:rPr>
          <w:lang w:val="en-US"/>
        </w:rPr>
        <w:t xml:space="preserve">perangkat node baru ke </w:t>
      </w:r>
      <w:r>
        <w:rPr>
          <w:i/>
          <w:lang w:val="en-US"/>
        </w:rPr>
        <w:t xml:space="preserve">web service </w:t>
      </w:r>
      <w:r>
        <w:rPr>
          <w:lang w:val="en-US"/>
        </w:rPr>
        <w:t>untuk disimpan.</w:t>
      </w:r>
    </w:p>
    <w:p w14:paraId="270CA300" w14:textId="77777777" w:rsidR="008533B7" w:rsidRDefault="008533B7" w:rsidP="00E02D4A">
      <w:pPr>
        <w:pStyle w:val="BodyTextFirstIndent"/>
        <w:numPr>
          <w:ilvl w:val="0"/>
          <w:numId w:val="54"/>
        </w:numPr>
        <w:rPr>
          <w:lang w:val="en-US"/>
        </w:rPr>
      </w:pPr>
      <w:r>
        <w:rPr>
          <w:lang w:val="en-US"/>
        </w:rPr>
        <w:t>Baris 65</w:t>
      </w:r>
      <w:r w:rsidR="003D4D80">
        <w:rPr>
          <w:lang w:val="en-US"/>
        </w:rPr>
        <w:t>-66</w:t>
      </w:r>
      <w:r>
        <w:rPr>
          <w:lang w:val="en-US"/>
        </w:rPr>
        <w:t>, jika pembuatan perangkat node berhasil, pengguna akan diarahkan ke halaman detail dari perangkat node yang baru dibuat tersebut.</w:t>
      </w:r>
    </w:p>
    <w:p w14:paraId="2AD606A7" w14:textId="77777777" w:rsidR="008533B7" w:rsidRPr="00D9742C" w:rsidRDefault="003D4D80" w:rsidP="00E02D4A">
      <w:pPr>
        <w:pStyle w:val="BodyTextFirstIndent"/>
        <w:numPr>
          <w:ilvl w:val="0"/>
          <w:numId w:val="54"/>
        </w:numPr>
        <w:rPr>
          <w:lang w:val="en-US"/>
        </w:rPr>
      </w:pPr>
      <w:r>
        <w:rPr>
          <w:lang w:val="en-US"/>
        </w:rPr>
        <w:t>Baris 67</w:t>
      </w:r>
      <w:r w:rsidR="008533B7">
        <w:rPr>
          <w:lang w:val="en-US"/>
        </w:rPr>
        <w:t xml:space="preserve">, jika pembuatan perangkat node tidak berhasil, pesan error yang diterima dijadikan parameter untuk method </w:t>
      </w:r>
      <w:r w:rsidR="008533B7" w:rsidRPr="00650188">
        <w:rPr>
          <w:rFonts w:ascii="Courier New" w:hAnsi="Courier New" w:cs="Courier New"/>
          <w:sz w:val="18"/>
          <w:szCs w:val="18"/>
          <w:lang w:val="en-US"/>
        </w:rPr>
        <w:t>extractErrors</w:t>
      </w:r>
      <w:r w:rsidR="008533B7">
        <w:rPr>
          <w:rFonts w:ascii="Courier New" w:hAnsi="Courier New" w:cs="Courier New"/>
          <w:sz w:val="20"/>
          <w:szCs w:val="18"/>
          <w:lang w:val="en-US"/>
        </w:rPr>
        <w:t>()</w:t>
      </w:r>
      <w:r w:rsidR="008533B7">
        <w:rPr>
          <w:lang w:val="en-US"/>
        </w:rPr>
        <w:t>.</w:t>
      </w:r>
    </w:p>
    <w:p w14:paraId="6FC9EB5D" w14:textId="77777777" w:rsidR="008533B7" w:rsidRDefault="003D4D80" w:rsidP="00E02D4A">
      <w:pPr>
        <w:pStyle w:val="BodyTextFirstIndent"/>
        <w:numPr>
          <w:ilvl w:val="0"/>
          <w:numId w:val="54"/>
        </w:numPr>
        <w:rPr>
          <w:lang w:val="en-US"/>
        </w:rPr>
      </w:pPr>
      <w:r>
        <w:rPr>
          <w:lang w:val="en-US"/>
        </w:rPr>
        <w:t xml:space="preserve">Baris 71-79, </w:t>
      </w:r>
      <w:r w:rsidRPr="00811E38">
        <w:rPr>
          <w:lang w:val="en-US"/>
        </w:rPr>
        <w:t xml:space="preserve">deklarasi </w:t>
      </w:r>
      <w:r w:rsidRPr="00811E38">
        <w:rPr>
          <w:i/>
          <w:lang w:val="en-US"/>
        </w:rPr>
        <w:t>method</w:t>
      </w:r>
      <w:r w:rsidRPr="00811E38">
        <w:rPr>
          <w:lang w:val="en-US"/>
        </w:rPr>
        <w:t xml:space="preserve"> </w:t>
      </w:r>
      <w:r>
        <w:rPr>
          <w:rFonts w:ascii="Courier New" w:hAnsi="Courier New" w:cs="Courier New"/>
          <w:sz w:val="20"/>
          <w:szCs w:val="18"/>
          <w:lang w:val="en-US"/>
        </w:rPr>
        <w:t>delete</w:t>
      </w:r>
      <w:r w:rsidRPr="00811E38">
        <w:rPr>
          <w:rFonts w:ascii="Courier New" w:hAnsi="Courier New" w:cs="Courier New"/>
          <w:sz w:val="20"/>
          <w:szCs w:val="18"/>
          <w:lang w:val="en-US"/>
        </w:rPr>
        <w:t>()</w:t>
      </w:r>
      <w:r w:rsidRPr="00811E38">
        <w:rPr>
          <w:lang w:val="en-US"/>
        </w:rPr>
        <w:t xml:space="preserve"> untuk menangani </w:t>
      </w:r>
      <w:r w:rsidRPr="00811E38">
        <w:rPr>
          <w:i/>
          <w:lang w:val="en-US"/>
        </w:rPr>
        <w:t xml:space="preserve">event </w:t>
      </w:r>
      <w:r w:rsidRPr="00811E38">
        <w:rPr>
          <w:lang w:val="en-US"/>
        </w:rPr>
        <w:t>ketika pengguna menekan tombol “</w:t>
      </w:r>
      <w:r>
        <w:rPr>
          <w:i/>
          <w:lang w:val="en-US"/>
        </w:rPr>
        <w:t>Delete</w:t>
      </w:r>
      <w:r w:rsidRPr="00811E38">
        <w:rPr>
          <w:lang w:val="en-US"/>
        </w:rPr>
        <w:t>”</w:t>
      </w:r>
      <w:r>
        <w:rPr>
          <w:lang w:val="en-US"/>
        </w:rPr>
        <w:t>.</w:t>
      </w:r>
    </w:p>
    <w:p w14:paraId="30573F8E" w14:textId="77777777" w:rsidR="008533B7" w:rsidRDefault="003D4D80" w:rsidP="00E02D4A">
      <w:pPr>
        <w:pStyle w:val="BodyTextFirstIndent"/>
        <w:numPr>
          <w:ilvl w:val="0"/>
          <w:numId w:val="54"/>
        </w:numPr>
        <w:rPr>
          <w:lang w:val="en-US"/>
        </w:rPr>
      </w:pPr>
      <w:r>
        <w:rPr>
          <w:lang w:val="en-US"/>
        </w:rPr>
        <w:t>Baris 72, membuka dialog konfirmasi hapus.</w:t>
      </w:r>
    </w:p>
    <w:p w14:paraId="1E2DEC4D" w14:textId="77777777" w:rsidR="003D4D80" w:rsidRPr="00B7033D" w:rsidRDefault="003D4D80" w:rsidP="00E02D4A">
      <w:pPr>
        <w:pStyle w:val="BodyTextFirstIndent"/>
        <w:numPr>
          <w:ilvl w:val="0"/>
          <w:numId w:val="54"/>
        </w:numPr>
        <w:rPr>
          <w:lang w:val="en-US"/>
        </w:rPr>
      </w:pPr>
      <w:r>
        <w:rPr>
          <w:lang w:val="en-US"/>
        </w:rPr>
        <w:t xml:space="preserve">Baris 73-77, mengirim permintaan hapus perangkat node tersebut ke </w:t>
      </w:r>
      <w:r>
        <w:rPr>
          <w:i/>
          <w:lang w:val="en-US"/>
        </w:rPr>
        <w:t>web service</w:t>
      </w:r>
      <w:r>
        <w:rPr>
          <w:lang w:val="en-US"/>
        </w:rPr>
        <w:t>.</w:t>
      </w:r>
    </w:p>
    <w:p w14:paraId="62CF04E9" w14:textId="77777777" w:rsidR="001138B2" w:rsidRPr="00680D62" w:rsidRDefault="003D4D80" w:rsidP="00E02D4A">
      <w:pPr>
        <w:pStyle w:val="BodyTextFirstIndent"/>
        <w:numPr>
          <w:ilvl w:val="0"/>
          <w:numId w:val="54"/>
        </w:numPr>
        <w:rPr>
          <w:lang w:val="en-US"/>
        </w:rPr>
      </w:pPr>
      <w:r>
        <w:rPr>
          <w:lang w:val="en-US"/>
        </w:rPr>
        <w:t>Baris 81-92</w:t>
      </w:r>
      <w:r w:rsidR="001138B2">
        <w:rPr>
          <w:lang w:val="en-US"/>
        </w:rPr>
        <w:t xml:space="preserve">, deklarasi </w:t>
      </w:r>
      <w:r w:rsidR="001138B2" w:rsidRPr="006F59CF">
        <w:rPr>
          <w:i/>
          <w:lang w:val="en-US"/>
        </w:rPr>
        <w:t>method</w:t>
      </w:r>
      <w:r w:rsidR="001138B2">
        <w:rPr>
          <w:lang w:val="en-US"/>
        </w:rPr>
        <w:t xml:space="preserve"> </w:t>
      </w:r>
      <w:r w:rsidR="001138B2" w:rsidRPr="00650188">
        <w:rPr>
          <w:rFonts w:ascii="Courier New" w:hAnsi="Courier New" w:cs="Courier New"/>
          <w:sz w:val="18"/>
          <w:szCs w:val="18"/>
          <w:lang w:val="en-US"/>
        </w:rPr>
        <w:t>extractErrors</w:t>
      </w:r>
      <w:r w:rsidR="001138B2" w:rsidRPr="006F59CF">
        <w:rPr>
          <w:rFonts w:ascii="Courier New" w:hAnsi="Courier New" w:cs="Courier New"/>
          <w:sz w:val="20"/>
          <w:szCs w:val="18"/>
          <w:lang w:val="en-US"/>
        </w:rPr>
        <w:t>()</w:t>
      </w:r>
      <w:r w:rsidR="001138B2">
        <w:rPr>
          <w:lang w:val="en-US"/>
        </w:rPr>
        <w:t xml:space="preserve"> untuk mengkonversi pesan error </w:t>
      </w:r>
      <w:r w:rsidR="00C13B73">
        <w:rPr>
          <w:lang w:val="en-US"/>
        </w:rPr>
        <w:t>ke dalam</w:t>
      </w:r>
      <w:r w:rsidR="001138B2">
        <w:rPr>
          <w:lang w:val="en-US"/>
        </w:rPr>
        <w:t xml:space="preserve"> </w:t>
      </w:r>
      <w:r w:rsidR="001138B2" w:rsidRPr="00811E38">
        <w:rPr>
          <w:i/>
          <w:lang w:val="en-US"/>
        </w:rPr>
        <w:t>array</w:t>
      </w:r>
      <w:r w:rsidR="001138B2">
        <w:rPr>
          <w:lang w:val="en-US"/>
        </w:rPr>
        <w:t xml:space="preserve"> milik variabel </w:t>
      </w:r>
      <w:r w:rsidR="001138B2" w:rsidRPr="00811E38">
        <w:rPr>
          <w:rFonts w:ascii="Courier New" w:hAnsi="Courier New" w:cs="Courier New"/>
          <w:sz w:val="18"/>
          <w:szCs w:val="18"/>
          <w:lang w:val="en-US"/>
        </w:rPr>
        <w:t>errors</w:t>
      </w:r>
      <w:r w:rsidR="001138B2">
        <w:rPr>
          <w:lang w:val="en-US"/>
        </w:rPr>
        <w:t xml:space="preserve"> sehingga dapat ditampilkan.</w:t>
      </w:r>
    </w:p>
    <w:p w14:paraId="3AFC4EAA" w14:textId="77777777" w:rsidR="001138B2" w:rsidRPr="001138B2" w:rsidRDefault="003D4D80" w:rsidP="00E02D4A">
      <w:pPr>
        <w:pStyle w:val="BodyTextFirstIndent"/>
        <w:numPr>
          <w:ilvl w:val="0"/>
          <w:numId w:val="54"/>
        </w:numPr>
        <w:rPr>
          <w:lang w:val="en-US"/>
        </w:rPr>
      </w:pPr>
      <w:r>
        <w:rPr>
          <w:lang w:val="en-US"/>
        </w:rPr>
        <w:t>Baris 94-97</w:t>
      </w:r>
      <w:r w:rsidR="001138B2">
        <w:rPr>
          <w:lang w:val="en-US"/>
        </w:rPr>
        <w:t xml:space="preserve">, deklarasi </w:t>
      </w:r>
      <w:r w:rsidR="001138B2" w:rsidRPr="006F59CF">
        <w:rPr>
          <w:i/>
          <w:lang w:val="en-US"/>
        </w:rPr>
        <w:t>method</w:t>
      </w:r>
      <w:r w:rsidR="001138B2">
        <w:rPr>
          <w:lang w:val="en-US"/>
        </w:rPr>
        <w:t xml:space="preserve"> </w:t>
      </w:r>
      <w:r w:rsidR="001138B2">
        <w:rPr>
          <w:rFonts w:ascii="Courier New" w:hAnsi="Courier New" w:cs="Courier New"/>
          <w:sz w:val="20"/>
          <w:szCs w:val="18"/>
          <w:lang w:val="en-US"/>
        </w:rPr>
        <w:t>closeAllert</w:t>
      </w:r>
      <w:r w:rsidR="001138B2" w:rsidRPr="006F59CF">
        <w:rPr>
          <w:rFonts w:ascii="Courier New" w:hAnsi="Courier New" w:cs="Courier New"/>
          <w:sz w:val="20"/>
          <w:szCs w:val="18"/>
          <w:lang w:val="en-US"/>
        </w:rPr>
        <w:t>()</w:t>
      </w:r>
      <w:r w:rsidR="001138B2">
        <w:rPr>
          <w:lang w:val="en-US"/>
        </w:rPr>
        <w:t xml:space="preserve"> untuk menangani </w:t>
      </w:r>
      <w:r w:rsidR="001138B2">
        <w:rPr>
          <w:i/>
          <w:lang w:val="en-US"/>
        </w:rPr>
        <w:t xml:space="preserve">event </w:t>
      </w:r>
      <w:r w:rsidR="001138B2">
        <w:rPr>
          <w:lang w:val="en-US"/>
        </w:rPr>
        <w:t>ketika pengguna menutup pesan error yang ditampilkan.</w:t>
      </w:r>
    </w:p>
    <w:p w14:paraId="7C62986F" w14:textId="77777777" w:rsidR="008C3E7F" w:rsidRDefault="008C3E7F" w:rsidP="00E02D4A">
      <w:pPr>
        <w:pStyle w:val="BodyText"/>
        <w:numPr>
          <w:ilvl w:val="0"/>
          <w:numId w:val="40"/>
        </w:numPr>
        <w:ind w:left="360"/>
        <w:rPr>
          <w:lang w:val="en-US"/>
        </w:rPr>
      </w:pPr>
      <w:r>
        <w:rPr>
          <w:lang w:val="en-US"/>
        </w:rPr>
        <w:t>Lihat Data Sensor</w:t>
      </w:r>
    </w:p>
    <w:p w14:paraId="6D7EE1DE" w14:textId="77777777" w:rsidR="00AB58EB" w:rsidRDefault="008C3E7F" w:rsidP="00AB58EB">
      <w:pPr>
        <w:pStyle w:val="BodyText"/>
        <w:ind w:left="360"/>
        <w:rPr>
          <w:lang w:val="en-US"/>
        </w:rPr>
      </w:pPr>
      <w:r>
        <w:rPr>
          <w:lang w:val="en-US"/>
        </w:rPr>
        <w:t>Halaman ini berisi form input untuk mengubah informasi perangkat node tertentu. Ketika pertama kali dimuat, form input akan berisi informasi dari perangkat node yang dimaksud. Hasil akhir dari implementasi buat perangkat node dapat dilihat pada</w:t>
      </w:r>
      <w:r w:rsidR="004A151B">
        <w:rPr>
          <w:lang w:val="en-US"/>
        </w:rPr>
        <w:t xml:space="preserve"> </w:t>
      </w:r>
      <w:r w:rsidR="004A151B">
        <w:rPr>
          <w:lang w:val="en-US"/>
        </w:rPr>
        <w:fldChar w:fldCharType="begin"/>
      </w:r>
      <w:r w:rsidR="004A151B">
        <w:rPr>
          <w:lang w:val="en-US"/>
        </w:rPr>
        <w:instrText xml:space="preserve"> REF _Ref490349311 \h </w:instrText>
      </w:r>
      <w:r w:rsidR="004A151B">
        <w:rPr>
          <w:lang w:val="en-US"/>
        </w:rPr>
      </w:r>
      <w:r w:rsidR="004A151B">
        <w:rPr>
          <w:lang w:val="en-US"/>
        </w:rPr>
        <w:fldChar w:fldCharType="separate"/>
      </w:r>
      <w:r w:rsidR="004A151B">
        <w:t xml:space="preserve">Gambar </w:t>
      </w:r>
      <w:r w:rsidR="004A151B">
        <w:rPr>
          <w:noProof/>
        </w:rPr>
        <w:t>5</w:t>
      </w:r>
      <w:r w:rsidR="004A151B">
        <w:t>.</w:t>
      </w:r>
      <w:r w:rsidR="004A151B">
        <w:rPr>
          <w:noProof/>
        </w:rPr>
        <w:t>6</w:t>
      </w:r>
      <w:r w:rsidR="004A151B">
        <w:rPr>
          <w:lang w:val="en-US"/>
        </w:rPr>
        <w:fldChar w:fldCharType="end"/>
      </w:r>
      <w:r w:rsidR="00AB58EB">
        <w:rPr>
          <w:lang w:val="en-US"/>
        </w:rPr>
        <w:t>.</w:t>
      </w:r>
    </w:p>
    <w:p w14:paraId="37ABF21E" w14:textId="77777777" w:rsidR="00CC5BFA" w:rsidRDefault="00CC5BFA" w:rsidP="00CC5BFA">
      <w:pPr>
        <w:pStyle w:val="BodyText"/>
        <w:ind w:left="360"/>
        <w:rPr>
          <w:lang w:val="en-US"/>
        </w:rPr>
      </w:pPr>
    </w:p>
    <w:p w14:paraId="5A743519" w14:textId="77777777" w:rsidR="00CC5BFA" w:rsidRDefault="00CC5BFA" w:rsidP="00CC5BFA">
      <w:pPr>
        <w:pStyle w:val="BodyText"/>
        <w:keepNext/>
        <w:jc w:val="center"/>
      </w:pPr>
      <w:r>
        <w:rPr>
          <w:noProof/>
        </w:rPr>
        <w:lastRenderedPageBreak/>
        <w:drawing>
          <wp:inline distT="0" distB="0" distL="0" distR="0" wp14:anchorId="0337B821" wp14:editId="0B9F8629">
            <wp:extent cx="4501655" cy="33616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bwMode="auto">
                    <a:xfrm>
                      <a:off x="0" y="0"/>
                      <a:ext cx="4533291" cy="3385315"/>
                    </a:xfrm>
                    <a:prstGeom prst="rect">
                      <a:avLst/>
                    </a:prstGeom>
                    <a:ln>
                      <a:noFill/>
                    </a:ln>
                    <a:extLst>
                      <a:ext uri="{53640926-AAD7-44D8-BBD7-CCE9431645EC}">
                        <a14:shadowObscured xmlns:a14="http://schemas.microsoft.com/office/drawing/2010/main"/>
                      </a:ext>
                    </a:extLst>
                  </pic:spPr>
                </pic:pic>
              </a:graphicData>
            </a:graphic>
          </wp:inline>
        </w:drawing>
      </w:r>
    </w:p>
    <w:p w14:paraId="3725F5DF" w14:textId="5CEAE969" w:rsidR="00CC5BFA" w:rsidRDefault="00CC5BFA" w:rsidP="00CC5BFA">
      <w:pPr>
        <w:pStyle w:val="Caption"/>
        <w:rPr>
          <w:lang w:val="en-US"/>
        </w:rPr>
      </w:pPr>
      <w:bookmarkStart w:id="234" w:name="_Ref490349311"/>
      <w:bookmarkStart w:id="235" w:name="_Toc490453944"/>
      <w:r>
        <w:t xml:space="preserve">Gambar </w:t>
      </w:r>
      <w:r w:rsidR="00B95D0A">
        <w:fldChar w:fldCharType="begin"/>
      </w:r>
      <w:r w:rsidR="00B95D0A">
        <w:instrText xml:space="preserve"> STYLEREF 1 \s </w:instrText>
      </w:r>
      <w:r w:rsidR="00B95D0A">
        <w:fldChar w:fldCharType="separate"/>
      </w:r>
      <w:r w:rsidR="00B95D0A">
        <w:rPr>
          <w:noProof/>
        </w:rPr>
        <w:t>5</w:t>
      </w:r>
      <w:r w:rsidR="00B95D0A">
        <w:fldChar w:fldCharType="end"/>
      </w:r>
      <w:r w:rsidR="00B95D0A">
        <w:t>.</w:t>
      </w:r>
      <w:r w:rsidR="00B95D0A">
        <w:fldChar w:fldCharType="begin"/>
      </w:r>
      <w:r w:rsidR="00B95D0A">
        <w:instrText xml:space="preserve"> SEQ Gambar \* ARABIC \s 1 </w:instrText>
      </w:r>
      <w:r w:rsidR="00B95D0A">
        <w:fldChar w:fldCharType="separate"/>
      </w:r>
      <w:r w:rsidR="00B95D0A">
        <w:rPr>
          <w:noProof/>
        </w:rPr>
        <w:t>6</w:t>
      </w:r>
      <w:r w:rsidR="00B95D0A">
        <w:fldChar w:fldCharType="end"/>
      </w:r>
      <w:bookmarkEnd w:id="234"/>
      <w:r>
        <w:rPr>
          <w:lang w:val="en-US"/>
        </w:rPr>
        <w:t xml:space="preserve"> Implementasi Aplikasi </w:t>
      </w:r>
      <w:r w:rsidRPr="004A151B">
        <w:rPr>
          <w:lang w:val="en-US"/>
        </w:rPr>
        <w:t>Web Console</w:t>
      </w:r>
      <w:r>
        <w:rPr>
          <w:lang w:val="en-US"/>
        </w:rPr>
        <w:t>: Lihat Data Sensor</w:t>
      </w:r>
      <w:bookmarkEnd w:id="235"/>
    </w:p>
    <w:p w14:paraId="4656342B" w14:textId="77777777" w:rsidR="00AB58EB" w:rsidRDefault="00CC5BFA" w:rsidP="00CC5BFA">
      <w:pPr>
        <w:pStyle w:val="BodyText"/>
        <w:ind w:left="360"/>
        <w:rPr>
          <w:lang w:val="en-US"/>
        </w:rPr>
      </w:pPr>
      <w:r>
        <w:rPr>
          <w:lang w:val="en-US"/>
        </w:rPr>
        <w:t xml:space="preserve">Kode sumber untuk melihat data sensor disimpan pada file sensordatas/sensordata.component.ts dengan nama kelas </w:t>
      </w:r>
      <w:r w:rsidRPr="004A151B">
        <w:rPr>
          <w:rFonts w:ascii="Courier New" w:hAnsi="Courier New" w:cs="Courier New"/>
          <w:sz w:val="18"/>
          <w:szCs w:val="18"/>
          <w:lang w:val="en-US"/>
        </w:rPr>
        <w:t>SensorDataComponent</w:t>
      </w:r>
      <w:r>
        <w:rPr>
          <w:lang w:val="en-US"/>
        </w:rPr>
        <w:t>.</w:t>
      </w:r>
    </w:p>
    <w:tbl>
      <w:tblPr>
        <w:tblStyle w:val="TableGrid"/>
        <w:tblW w:w="0" w:type="auto"/>
        <w:tblLook w:val="04A0" w:firstRow="1" w:lastRow="0" w:firstColumn="1" w:lastColumn="0" w:noHBand="0" w:noVBand="1"/>
      </w:tblPr>
      <w:tblGrid>
        <w:gridCol w:w="445"/>
        <w:gridCol w:w="7482"/>
      </w:tblGrid>
      <w:tr w:rsidR="00CC5BFA" w:rsidRPr="00503E22" w14:paraId="062706B1" w14:textId="77777777" w:rsidTr="00076957">
        <w:tc>
          <w:tcPr>
            <w:tcW w:w="445" w:type="dxa"/>
          </w:tcPr>
          <w:p w14:paraId="741C2C63" w14:textId="77777777" w:rsidR="00CC5BFA" w:rsidRPr="00503E22" w:rsidRDefault="00CC5BFA" w:rsidP="00076957">
            <w:pPr>
              <w:pStyle w:val="BodyText"/>
              <w:spacing w:after="0"/>
              <w:rPr>
                <w:rFonts w:ascii="Courier New" w:hAnsi="Courier New" w:cs="Courier New"/>
                <w:sz w:val="18"/>
                <w:szCs w:val="18"/>
                <w:lang w:val="en-US"/>
              </w:rPr>
            </w:pPr>
            <w:r w:rsidRPr="00503E22">
              <w:rPr>
                <w:rFonts w:ascii="Courier New" w:hAnsi="Courier New" w:cs="Courier New"/>
                <w:sz w:val="18"/>
                <w:szCs w:val="18"/>
                <w:lang w:val="en-US"/>
              </w:rPr>
              <w:t>1</w:t>
            </w:r>
          </w:p>
          <w:p w14:paraId="77DFB8D7" w14:textId="77777777" w:rsidR="00CC5BFA" w:rsidRDefault="00CC5BFA" w:rsidP="00076957">
            <w:pPr>
              <w:pStyle w:val="BodyText"/>
              <w:spacing w:after="0"/>
              <w:rPr>
                <w:rFonts w:ascii="Courier New" w:hAnsi="Courier New" w:cs="Courier New"/>
                <w:sz w:val="18"/>
                <w:szCs w:val="18"/>
                <w:lang w:val="en-US"/>
              </w:rPr>
            </w:pPr>
            <w:r>
              <w:rPr>
                <w:rFonts w:ascii="Courier New" w:hAnsi="Courier New" w:cs="Courier New"/>
                <w:sz w:val="18"/>
                <w:szCs w:val="18"/>
                <w:lang w:val="en-US"/>
              </w:rPr>
              <w:t>2</w:t>
            </w:r>
          </w:p>
          <w:p w14:paraId="5CC2F914" w14:textId="77777777" w:rsidR="00CC5BFA" w:rsidRDefault="00CC5BFA" w:rsidP="00076957">
            <w:pPr>
              <w:pStyle w:val="BodyText"/>
              <w:spacing w:after="0"/>
              <w:rPr>
                <w:rFonts w:ascii="Courier New" w:hAnsi="Courier New" w:cs="Courier New"/>
                <w:sz w:val="18"/>
                <w:szCs w:val="18"/>
                <w:lang w:val="en-US"/>
              </w:rPr>
            </w:pPr>
            <w:r>
              <w:rPr>
                <w:rFonts w:ascii="Courier New" w:hAnsi="Courier New" w:cs="Courier New"/>
                <w:sz w:val="18"/>
                <w:szCs w:val="18"/>
                <w:lang w:val="en-US"/>
              </w:rPr>
              <w:t>3</w:t>
            </w:r>
          </w:p>
          <w:p w14:paraId="3EDA608A" w14:textId="77777777" w:rsidR="00CC5BFA" w:rsidRDefault="00CC5BFA" w:rsidP="00076957">
            <w:pPr>
              <w:pStyle w:val="BodyText"/>
              <w:spacing w:after="0"/>
              <w:rPr>
                <w:rFonts w:ascii="Courier New" w:hAnsi="Courier New" w:cs="Courier New"/>
                <w:sz w:val="18"/>
                <w:szCs w:val="18"/>
                <w:lang w:val="en-US"/>
              </w:rPr>
            </w:pPr>
            <w:r>
              <w:rPr>
                <w:rFonts w:ascii="Courier New" w:hAnsi="Courier New" w:cs="Courier New"/>
                <w:sz w:val="18"/>
                <w:szCs w:val="18"/>
                <w:lang w:val="en-US"/>
              </w:rPr>
              <w:t>4</w:t>
            </w:r>
          </w:p>
          <w:p w14:paraId="5AB653AA" w14:textId="77777777" w:rsidR="00CC5BFA" w:rsidRDefault="00CC5BFA" w:rsidP="00076957">
            <w:pPr>
              <w:pStyle w:val="BodyText"/>
              <w:spacing w:after="0"/>
              <w:rPr>
                <w:rFonts w:ascii="Courier New" w:hAnsi="Courier New" w:cs="Courier New"/>
                <w:sz w:val="18"/>
                <w:szCs w:val="18"/>
                <w:lang w:val="en-US"/>
              </w:rPr>
            </w:pPr>
            <w:r>
              <w:rPr>
                <w:rFonts w:ascii="Courier New" w:hAnsi="Courier New" w:cs="Courier New"/>
                <w:sz w:val="18"/>
                <w:szCs w:val="18"/>
                <w:lang w:val="en-US"/>
              </w:rPr>
              <w:t>5</w:t>
            </w:r>
          </w:p>
          <w:p w14:paraId="1FB4902E" w14:textId="77777777" w:rsidR="00CC5BFA" w:rsidRDefault="00CC5BFA" w:rsidP="00076957">
            <w:pPr>
              <w:pStyle w:val="BodyText"/>
              <w:spacing w:after="0"/>
              <w:rPr>
                <w:rFonts w:ascii="Courier New" w:hAnsi="Courier New" w:cs="Courier New"/>
                <w:sz w:val="18"/>
                <w:szCs w:val="18"/>
                <w:lang w:val="en-US"/>
              </w:rPr>
            </w:pPr>
            <w:r>
              <w:rPr>
                <w:rFonts w:ascii="Courier New" w:hAnsi="Courier New" w:cs="Courier New"/>
                <w:sz w:val="18"/>
                <w:szCs w:val="18"/>
                <w:lang w:val="en-US"/>
              </w:rPr>
              <w:t>6</w:t>
            </w:r>
          </w:p>
          <w:p w14:paraId="6D0BEC01" w14:textId="77777777" w:rsidR="00CC5BFA" w:rsidRDefault="00CC5BFA" w:rsidP="00076957">
            <w:pPr>
              <w:pStyle w:val="BodyText"/>
              <w:spacing w:after="0"/>
              <w:rPr>
                <w:rFonts w:ascii="Courier New" w:hAnsi="Courier New" w:cs="Courier New"/>
                <w:sz w:val="18"/>
                <w:szCs w:val="18"/>
                <w:lang w:val="en-US"/>
              </w:rPr>
            </w:pPr>
            <w:r>
              <w:rPr>
                <w:rFonts w:ascii="Courier New" w:hAnsi="Courier New" w:cs="Courier New"/>
                <w:sz w:val="18"/>
                <w:szCs w:val="18"/>
                <w:lang w:val="en-US"/>
              </w:rPr>
              <w:t>7</w:t>
            </w:r>
          </w:p>
          <w:p w14:paraId="7D69E483" w14:textId="77777777" w:rsidR="00CC5BFA" w:rsidRDefault="00CC5BFA" w:rsidP="00076957">
            <w:pPr>
              <w:pStyle w:val="BodyText"/>
              <w:spacing w:after="0"/>
              <w:rPr>
                <w:rFonts w:ascii="Courier New" w:hAnsi="Courier New" w:cs="Courier New"/>
                <w:sz w:val="18"/>
                <w:szCs w:val="18"/>
                <w:lang w:val="en-US"/>
              </w:rPr>
            </w:pPr>
            <w:r>
              <w:rPr>
                <w:rFonts w:ascii="Courier New" w:hAnsi="Courier New" w:cs="Courier New"/>
                <w:sz w:val="18"/>
                <w:szCs w:val="18"/>
                <w:lang w:val="en-US"/>
              </w:rPr>
              <w:t>8</w:t>
            </w:r>
          </w:p>
          <w:p w14:paraId="6270630F" w14:textId="77777777" w:rsidR="00CC5BFA" w:rsidRDefault="00CC5BFA" w:rsidP="00076957">
            <w:pPr>
              <w:pStyle w:val="BodyText"/>
              <w:spacing w:after="0"/>
              <w:rPr>
                <w:rFonts w:ascii="Courier New" w:hAnsi="Courier New" w:cs="Courier New"/>
                <w:sz w:val="18"/>
                <w:szCs w:val="18"/>
                <w:lang w:val="en-US"/>
              </w:rPr>
            </w:pPr>
            <w:r>
              <w:rPr>
                <w:rFonts w:ascii="Courier New" w:hAnsi="Courier New" w:cs="Courier New"/>
                <w:sz w:val="18"/>
                <w:szCs w:val="18"/>
                <w:lang w:val="en-US"/>
              </w:rPr>
              <w:t>9</w:t>
            </w:r>
          </w:p>
          <w:p w14:paraId="0C951ED4" w14:textId="77777777" w:rsidR="00CC5BFA" w:rsidRDefault="00CC5BFA" w:rsidP="00076957">
            <w:pPr>
              <w:pStyle w:val="BodyText"/>
              <w:spacing w:after="0"/>
              <w:rPr>
                <w:rFonts w:ascii="Courier New" w:hAnsi="Courier New" w:cs="Courier New"/>
                <w:sz w:val="18"/>
                <w:szCs w:val="18"/>
                <w:lang w:val="en-US"/>
              </w:rPr>
            </w:pPr>
            <w:r>
              <w:rPr>
                <w:rFonts w:ascii="Courier New" w:hAnsi="Courier New" w:cs="Courier New"/>
                <w:sz w:val="18"/>
                <w:szCs w:val="18"/>
                <w:lang w:val="en-US"/>
              </w:rPr>
              <w:t>10</w:t>
            </w:r>
          </w:p>
          <w:p w14:paraId="4FCC5F77" w14:textId="77777777" w:rsidR="00CC5BFA" w:rsidRDefault="00CC5BFA" w:rsidP="00076957">
            <w:pPr>
              <w:pStyle w:val="BodyText"/>
              <w:spacing w:after="0"/>
              <w:rPr>
                <w:rFonts w:ascii="Courier New" w:hAnsi="Courier New" w:cs="Courier New"/>
                <w:sz w:val="18"/>
                <w:szCs w:val="18"/>
                <w:lang w:val="en-US"/>
              </w:rPr>
            </w:pPr>
            <w:r>
              <w:rPr>
                <w:rFonts w:ascii="Courier New" w:hAnsi="Courier New" w:cs="Courier New"/>
                <w:sz w:val="18"/>
                <w:szCs w:val="18"/>
                <w:lang w:val="en-US"/>
              </w:rPr>
              <w:t>11</w:t>
            </w:r>
          </w:p>
          <w:p w14:paraId="6E7737C3" w14:textId="77777777" w:rsidR="00CC5BFA" w:rsidRDefault="00CC5BFA" w:rsidP="00076957">
            <w:pPr>
              <w:pStyle w:val="BodyText"/>
              <w:spacing w:after="0"/>
              <w:rPr>
                <w:rFonts w:ascii="Courier New" w:hAnsi="Courier New" w:cs="Courier New"/>
                <w:sz w:val="18"/>
                <w:szCs w:val="18"/>
                <w:lang w:val="en-US"/>
              </w:rPr>
            </w:pPr>
            <w:r>
              <w:rPr>
                <w:rFonts w:ascii="Courier New" w:hAnsi="Courier New" w:cs="Courier New"/>
                <w:sz w:val="18"/>
                <w:szCs w:val="18"/>
                <w:lang w:val="en-US"/>
              </w:rPr>
              <w:t>12</w:t>
            </w:r>
          </w:p>
          <w:p w14:paraId="6EA32461" w14:textId="77777777" w:rsidR="00CC5BFA" w:rsidRDefault="00CC5BFA" w:rsidP="00076957">
            <w:pPr>
              <w:pStyle w:val="BodyText"/>
              <w:spacing w:after="0"/>
              <w:rPr>
                <w:rFonts w:ascii="Courier New" w:hAnsi="Courier New" w:cs="Courier New"/>
                <w:sz w:val="18"/>
                <w:szCs w:val="18"/>
                <w:lang w:val="en-US"/>
              </w:rPr>
            </w:pPr>
            <w:r>
              <w:rPr>
                <w:rFonts w:ascii="Courier New" w:hAnsi="Courier New" w:cs="Courier New"/>
                <w:sz w:val="18"/>
                <w:szCs w:val="18"/>
                <w:lang w:val="en-US"/>
              </w:rPr>
              <w:t>13</w:t>
            </w:r>
          </w:p>
          <w:p w14:paraId="03B796DA" w14:textId="77777777" w:rsidR="00CC5BFA" w:rsidRDefault="00CC5BFA" w:rsidP="00076957">
            <w:pPr>
              <w:pStyle w:val="BodyText"/>
              <w:spacing w:after="0"/>
              <w:rPr>
                <w:rFonts w:ascii="Courier New" w:hAnsi="Courier New" w:cs="Courier New"/>
                <w:sz w:val="18"/>
                <w:szCs w:val="18"/>
                <w:lang w:val="en-US"/>
              </w:rPr>
            </w:pPr>
            <w:r>
              <w:rPr>
                <w:rFonts w:ascii="Courier New" w:hAnsi="Courier New" w:cs="Courier New"/>
                <w:sz w:val="18"/>
                <w:szCs w:val="18"/>
                <w:lang w:val="en-US"/>
              </w:rPr>
              <w:t>14</w:t>
            </w:r>
          </w:p>
          <w:p w14:paraId="3522D52E" w14:textId="77777777" w:rsidR="00CC5BFA" w:rsidRDefault="00CC5BFA" w:rsidP="00076957">
            <w:pPr>
              <w:pStyle w:val="BodyText"/>
              <w:spacing w:after="0"/>
              <w:rPr>
                <w:rFonts w:ascii="Courier New" w:hAnsi="Courier New" w:cs="Courier New"/>
                <w:sz w:val="18"/>
                <w:szCs w:val="18"/>
                <w:lang w:val="en-US"/>
              </w:rPr>
            </w:pPr>
            <w:r>
              <w:rPr>
                <w:rFonts w:ascii="Courier New" w:hAnsi="Courier New" w:cs="Courier New"/>
                <w:sz w:val="18"/>
                <w:szCs w:val="18"/>
                <w:lang w:val="en-US"/>
              </w:rPr>
              <w:t>15</w:t>
            </w:r>
          </w:p>
          <w:p w14:paraId="14591117" w14:textId="77777777" w:rsidR="00CC5BFA" w:rsidRDefault="00CC5BFA" w:rsidP="00076957">
            <w:pPr>
              <w:pStyle w:val="BodyText"/>
              <w:spacing w:after="0"/>
              <w:rPr>
                <w:rFonts w:ascii="Courier New" w:hAnsi="Courier New" w:cs="Courier New"/>
                <w:sz w:val="18"/>
                <w:szCs w:val="18"/>
                <w:lang w:val="en-US"/>
              </w:rPr>
            </w:pPr>
            <w:r>
              <w:rPr>
                <w:rFonts w:ascii="Courier New" w:hAnsi="Courier New" w:cs="Courier New"/>
                <w:sz w:val="18"/>
                <w:szCs w:val="18"/>
                <w:lang w:val="en-US"/>
              </w:rPr>
              <w:t>16</w:t>
            </w:r>
          </w:p>
          <w:p w14:paraId="37F16EDB" w14:textId="77777777" w:rsidR="00CC5BFA" w:rsidRDefault="00CC5BFA" w:rsidP="00076957">
            <w:pPr>
              <w:pStyle w:val="BodyText"/>
              <w:spacing w:after="0"/>
              <w:rPr>
                <w:rFonts w:ascii="Courier New" w:hAnsi="Courier New" w:cs="Courier New"/>
                <w:sz w:val="18"/>
                <w:szCs w:val="18"/>
                <w:lang w:val="en-US"/>
              </w:rPr>
            </w:pPr>
            <w:r>
              <w:rPr>
                <w:rFonts w:ascii="Courier New" w:hAnsi="Courier New" w:cs="Courier New"/>
                <w:sz w:val="18"/>
                <w:szCs w:val="18"/>
                <w:lang w:val="en-US"/>
              </w:rPr>
              <w:t>17</w:t>
            </w:r>
          </w:p>
          <w:p w14:paraId="443696AF" w14:textId="77777777" w:rsidR="00CC5BFA" w:rsidRDefault="00CC5BFA" w:rsidP="00076957">
            <w:pPr>
              <w:pStyle w:val="BodyText"/>
              <w:spacing w:after="0"/>
              <w:rPr>
                <w:rFonts w:ascii="Courier New" w:hAnsi="Courier New" w:cs="Courier New"/>
                <w:sz w:val="18"/>
                <w:szCs w:val="18"/>
                <w:lang w:val="en-US"/>
              </w:rPr>
            </w:pPr>
            <w:r>
              <w:rPr>
                <w:rFonts w:ascii="Courier New" w:hAnsi="Courier New" w:cs="Courier New"/>
                <w:sz w:val="18"/>
                <w:szCs w:val="18"/>
                <w:lang w:val="en-US"/>
              </w:rPr>
              <w:t>18</w:t>
            </w:r>
          </w:p>
          <w:p w14:paraId="7D3F8A37" w14:textId="77777777" w:rsidR="00CC5BFA" w:rsidRDefault="00CC5BFA" w:rsidP="00076957">
            <w:pPr>
              <w:pStyle w:val="BodyText"/>
              <w:spacing w:after="0"/>
              <w:rPr>
                <w:rFonts w:ascii="Courier New" w:hAnsi="Courier New" w:cs="Courier New"/>
                <w:sz w:val="18"/>
                <w:szCs w:val="18"/>
                <w:lang w:val="en-US"/>
              </w:rPr>
            </w:pPr>
            <w:r>
              <w:rPr>
                <w:rFonts w:ascii="Courier New" w:hAnsi="Courier New" w:cs="Courier New"/>
                <w:sz w:val="18"/>
                <w:szCs w:val="18"/>
                <w:lang w:val="en-US"/>
              </w:rPr>
              <w:t>19</w:t>
            </w:r>
          </w:p>
          <w:p w14:paraId="09A66D99" w14:textId="77777777" w:rsidR="00CC5BFA" w:rsidRDefault="00CC5BFA" w:rsidP="00076957">
            <w:pPr>
              <w:pStyle w:val="BodyText"/>
              <w:spacing w:after="0"/>
              <w:rPr>
                <w:rFonts w:ascii="Courier New" w:hAnsi="Courier New" w:cs="Courier New"/>
                <w:sz w:val="18"/>
                <w:szCs w:val="18"/>
                <w:lang w:val="en-US"/>
              </w:rPr>
            </w:pPr>
            <w:r>
              <w:rPr>
                <w:rFonts w:ascii="Courier New" w:hAnsi="Courier New" w:cs="Courier New"/>
                <w:sz w:val="18"/>
                <w:szCs w:val="18"/>
                <w:lang w:val="en-US"/>
              </w:rPr>
              <w:t>20</w:t>
            </w:r>
          </w:p>
          <w:p w14:paraId="50C745BF" w14:textId="77777777" w:rsidR="00CC5BFA" w:rsidRDefault="00CC5BFA" w:rsidP="00076957">
            <w:pPr>
              <w:pStyle w:val="BodyText"/>
              <w:spacing w:after="0"/>
              <w:rPr>
                <w:rFonts w:ascii="Courier New" w:hAnsi="Courier New" w:cs="Courier New"/>
                <w:sz w:val="18"/>
                <w:szCs w:val="18"/>
                <w:lang w:val="en-US"/>
              </w:rPr>
            </w:pPr>
            <w:r>
              <w:rPr>
                <w:rFonts w:ascii="Courier New" w:hAnsi="Courier New" w:cs="Courier New"/>
                <w:sz w:val="18"/>
                <w:szCs w:val="18"/>
                <w:lang w:val="en-US"/>
              </w:rPr>
              <w:t>21</w:t>
            </w:r>
          </w:p>
          <w:p w14:paraId="07CB8EF3" w14:textId="77777777" w:rsidR="00CC5BFA" w:rsidRDefault="00CC5BFA" w:rsidP="00076957">
            <w:pPr>
              <w:pStyle w:val="BodyText"/>
              <w:spacing w:after="0"/>
              <w:rPr>
                <w:rFonts w:ascii="Courier New" w:hAnsi="Courier New" w:cs="Courier New"/>
                <w:sz w:val="18"/>
                <w:szCs w:val="18"/>
                <w:lang w:val="en-US"/>
              </w:rPr>
            </w:pPr>
            <w:r>
              <w:rPr>
                <w:rFonts w:ascii="Courier New" w:hAnsi="Courier New" w:cs="Courier New"/>
                <w:sz w:val="18"/>
                <w:szCs w:val="18"/>
                <w:lang w:val="en-US"/>
              </w:rPr>
              <w:t>22</w:t>
            </w:r>
          </w:p>
          <w:p w14:paraId="2737BC99" w14:textId="77777777" w:rsidR="00CC5BFA" w:rsidRDefault="00CC5BFA" w:rsidP="00076957">
            <w:pPr>
              <w:pStyle w:val="BodyText"/>
              <w:spacing w:after="0"/>
              <w:rPr>
                <w:rFonts w:ascii="Courier New" w:hAnsi="Courier New" w:cs="Courier New"/>
                <w:sz w:val="18"/>
                <w:szCs w:val="18"/>
                <w:lang w:val="en-US"/>
              </w:rPr>
            </w:pPr>
            <w:r>
              <w:rPr>
                <w:rFonts w:ascii="Courier New" w:hAnsi="Courier New" w:cs="Courier New"/>
                <w:sz w:val="18"/>
                <w:szCs w:val="18"/>
                <w:lang w:val="en-US"/>
              </w:rPr>
              <w:t>23</w:t>
            </w:r>
          </w:p>
          <w:p w14:paraId="204AF587" w14:textId="77777777" w:rsidR="00CC5BFA" w:rsidRDefault="00CC5BFA" w:rsidP="00076957">
            <w:pPr>
              <w:pStyle w:val="BodyText"/>
              <w:spacing w:after="0"/>
              <w:rPr>
                <w:rFonts w:ascii="Courier New" w:hAnsi="Courier New" w:cs="Courier New"/>
                <w:sz w:val="18"/>
                <w:szCs w:val="18"/>
                <w:lang w:val="en-US"/>
              </w:rPr>
            </w:pPr>
            <w:r>
              <w:rPr>
                <w:rFonts w:ascii="Courier New" w:hAnsi="Courier New" w:cs="Courier New"/>
                <w:sz w:val="18"/>
                <w:szCs w:val="18"/>
                <w:lang w:val="en-US"/>
              </w:rPr>
              <w:t>24</w:t>
            </w:r>
          </w:p>
          <w:p w14:paraId="76B9FB81" w14:textId="77777777" w:rsidR="00CC5BFA" w:rsidRDefault="00CC5BFA" w:rsidP="00076957">
            <w:pPr>
              <w:pStyle w:val="BodyText"/>
              <w:spacing w:after="0"/>
              <w:rPr>
                <w:rFonts w:ascii="Courier New" w:hAnsi="Courier New" w:cs="Courier New"/>
                <w:sz w:val="18"/>
                <w:szCs w:val="18"/>
                <w:lang w:val="en-US"/>
              </w:rPr>
            </w:pPr>
            <w:r>
              <w:rPr>
                <w:rFonts w:ascii="Courier New" w:hAnsi="Courier New" w:cs="Courier New"/>
                <w:sz w:val="18"/>
                <w:szCs w:val="18"/>
                <w:lang w:val="en-US"/>
              </w:rPr>
              <w:t>25</w:t>
            </w:r>
          </w:p>
          <w:p w14:paraId="57F27E4C" w14:textId="77777777" w:rsidR="00CC5BFA" w:rsidRDefault="00CC5BFA" w:rsidP="00076957">
            <w:pPr>
              <w:pStyle w:val="BodyText"/>
              <w:spacing w:after="0"/>
              <w:rPr>
                <w:rFonts w:ascii="Courier New" w:hAnsi="Courier New" w:cs="Courier New"/>
                <w:sz w:val="18"/>
                <w:szCs w:val="18"/>
                <w:lang w:val="en-US"/>
              </w:rPr>
            </w:pPr>
            <w:r>
              <w:rPr>
                <w:rFonts w:ascii="Courier New" w:hAnsi="Courier New" w:cs="Courier New"/>
                <w:sz w:val="18"/>
                <w:szCs w:val="18"/>
                <w:lang w:val="en-US"/>
              </w:rPr>
              <w:t>26</w:t>
            </w:r>
          </w:p>
          <w:p w14:paraId="0CE3FBF6" w14:textId="77777777" w:rsidR="00CC5BFA" w:rsidRDefault="00CC5BFA" w:rsidP="00076957">
            <w:pPr>
              <w:pStyle w:val="BodyText"/>
              <w:spacing w:after="0"/>
              <w:rPr>
                <w:rFonts w:ascii="Courier New" w:hAnsi="Courier New" w:cs="Courier New"/>
                <w:sz w:val="18"/>
                <w:szCs w:val="18"/>
                <w:lang w:val="en-US"/>
              </w:rPr>
            </w:pPr>
            <w:r>
              <w:rPr>
                <w:rFonts w:ascii="Courier New" w:hAnsi="Courier New" w:cs="Courier New"/>
                <w:sz w:val="18"/>
                <w:szCs w:val="18"/>
                <w:lang w:val="en-US"/>
              </w:rPr>
              <w:t>27</w:t>
            </w:r>
          </w:p>
          <w:p w14:paraId="2145B162" w14:textId="77777777" w:rsidR="00CC5BFA" w:rsidRDefault="00CC5BFA" w:rsidP="00076957">
            <w:pPr>
              <w:pStyle w:val="BodyText"/>
              <w:spacing w:after="0"/>
              <w:rPr>
                <w:rFonts w:ascii="Courier New" w:hAnsi="Courier New" w:cs="Courier New"/>
                <w:sz w:val="18"/>
                <w:szCs w:val="18"/>
                <w:lang w:val="en-US"/>
              </w:rPr>
            </w:pPr>
            <w:r>
              <w:rPr>
                <w:rFonts w:ascii="Courier New" w:hAnsi="Courier New" w:cs="Courier New"/>
                <w:sz w:val="18"/>
                <w:szCs w:val="18"/>
                <w:lang w:val="en-US"/>
              </w:rPr>
              <w:t>28</w:t>
            </w:r>
          </w:p>
          <w:p w14:paraId="09B2CC1B" w14:textId="77777777" w:rsidR="00CC5BFA" w:rsidRDefault="00CC5BFA" w:rsidP="00076957">
            <w:pPr>
              <w:pStyle w:val="BodyText"/>
              <w:spacing w:after="0"/>
              <w:rPr>
                <w:rFonts w:ascii="Courier New" w:hAnsi="Courier New" w:cs="Courier New"/>
                <w:sz w:val="18"/>
                <w:szCs w:val="18"/>
                <w:lang w:val="en-US"/>
              </w:rPr>
            </w:pPr>
            <w:r>
              <w:rPr>
                <w:rFonts w:ascii="Courier New" w:hAnsi="Courier New" w:cs="Courier New"/>
                <w:sz w:val="18"/>
                <w:szCs w:val="18"/>
                <w:lang w:val="en-US"/>
              </w:rPr>
              <w:t>29</w:t>
            </w:r>
          </w:p>
          <w:p w14:paraId="2B4CD092" w14:textId="77777777" w:rsidR="00CC5BFA" w:rsidRDefault="00CC5BFA" w:rsidP="00076957">
            <w:pPr>
              <w:pStyle w:val="BodyText"/>
              <w:spacing w:after="0"/>
              <w:rPr>
                <w:rFonts w:ascii="Courier New" w:hAnsi="Courier New" w:cs="Courier New"/>
                <w:sz w:val="18"/>
                <w:szCs w:val="18"/>
                <w:lang w:val="en-US"/>
              </w:rPr>
            </w:pPr>
            <w:r>
              <w:rPr>
                <w:rFonts w:ascii="Courier New" w:hAnsi="Courier New" w:cs="Courier New"/>
                <w:sz w:val="18"/>
                <w:szCs w:val="18"/>
                <w:lang w:val="en-US"/>
              </w:rPr>
              <w:lastRenderedPageBreak/>
              <w:t>30</w:t>
            </w:r>
          </w:p>
          <w:p w14:paraId="3CEA43AF" w14:textId="77777777" w:rsidR="00CC5BFA" w:rsidRDefault="00CC5BFA" w:rsidP="00076957">
            <w:pPr>
              <w:pStyle w:val="BodyText"/>
              <w:spacing w:after="0"/>
              <w:rPr>
                <w:rFonts w:ascii="Courier New" w:hAnsi="Courier New" w:cs="Courier New"/>
                <w:sz w:val="18"/>
                <w:szCs w:val="18"/>
                <w:lang w:val="en-US"/>
              </w:rPr>
            </w:pPr>
            <w:r>
              <w:rPr>
                <w:rFonts w:ascii="Courier New" w:hAnsi="Courier New" w:cs="Courier New"/>
                <w:sz w:val="18"/>
                <w:szCs w:val="18"/>
                <w:lang w:val="en-US"/>
              </w:rPr>
              <w:t>31</w:t>
            </w:r>
          </w:p>
          <w:p w14:paraId="023377D4" w14:textId="77777777" w:rsidR="00CC5BFA" w:rsidRDefault="00CC5BFA" w:rsidP="00076957">
            <w:pPr>
              <w:pStyle w:val="BodyText"/>
              <w:spacing w:after="0"/>
              <w:rPr>
                <w:rFonts w:ascii="Courier New" w:hAnsi="Courier New" w:cs="Courier New"/>
                <w:sz w:val="18"/>
                <w:szCs w:val="18"/>
                <w:lang w:val="en-US"/>
              </w:rPr>
            </w:pPr>
            <w:r>
              <w:rPr>
                <w:rFonts w:ascii="Courier New" w:hAnsi="Courier New" w:cs="Courier New"/>
                <w:sz w:val="18"/>
                <w:szCs w:val="18"/>
                <w:lang w:val="en-US"/>
              </w:rPr>
              <w:t>32</w:t>
            </w:r>
          </w:p>
          <w:p w14:paraId="0B88BF09" w14:textId="77777777" w:rsidR="00CC5BFA" w:rsidRDefault="00CC5BFA" w:rsidP="00076957">
            <w:pPr>
              <w:pStyle w:val="BodyText"/>
              <w:spacing w:after="0"/>
              <w:rPr>
                <w:rFonts w:ascii="Courier New" w:hAnsi="Courier New" w:cs="Courier New"/>
                <w:sz w:val="18"/>
                <w:szCs w:val="18"/>
                <w:lang w:val="en-US"/>
              </w:rPr>
            </w:pPr>
            <w:r>
              <w:rPr>
                <w:rFonts w:ascii="Courier New" w:hAnsi="Courier New" w:cs="Courier New"/>
                <w:sz w:val="18"/>
                <w:szCs w:val="18"/>
                <w:lang w:val="en-US"/>
              </w:rPr>
              <w:t>33</w:t>
            </w:r>
          </w:p>
          <w:p w14:paraId="18156689" w14:textId="77777777" w:rsidR="00CC5BFA" w:rsidRDefault="00CC5BFA" w:rsidP="00076957">
            <w:pPr>
              <w:pStyle w:val="BodyText"/>
              <w:spacing w:after="0"/>
              <w:rPr>
                <w:rFonts w:ascii="Courier New" w:hAnsi="Courier New" w:cs="Courier New"/>
                <w:sz w:val="18"/>
                <w:szCs w:val="18"/>
                <w:lang w:val="en-US"/>
              </w:rPr>
            </w:pPr>
            <w:r>
              <w:rPr>
                <w:rFonts w:ascii="Courier New" w:hAnsi="Courier New" w:cs="Courier New"/>
                <w:sz w:val="18"/>
                <w:szCs w:val="18"/>
                <w:lang w:val="en-US"/>
              </w:rPr>
              <w:t>34</w:t>
            </w:r>
          </w:p>
          <w:p w14:paraId="080B4AF7" w14:textId="77777777" w:rsidR="00CC5BFA" w:rsidRDefault="00CC5BFA" w:rsidP="00076957">
            <w:pPr>
              <w:pStyle w:val="BodyText"/>
              <w:spacing w:after="0"/>
              <w:rPr>
                <w:rFonts w:ascii="Courier New" w:hAnsi="Courier New" w:cs="Courier New"/>
                <w:sz w:val="18"/>
                <w:szCs w:val="18"/>
                <w:lang w:val="en-US"/>
              </w:rPr>
            </w:pPr>
            <w:r>
              <w:rPr>
                <w:rFonts w:ascii="Courier New" w:hAnsi="Courier New" w:cs="Courier New"/>
                <w:sz w:val="18"/>
                <w:szCs w:val="18"/>
                <w:lang w:val="en-US"/>
              </w:rPr>
              <w:t>35</w:t>
            </w:r>
          </w:p>
          <w:p w14:paraId="3447889C" w14:textId="77777777" w:rsidR="00CC5BFA" w:rsidRDefault="00CC5BFA" w:rsidP="00076957">
            <w:pPr>
              <w:pStyle w:val="BodyText"/>
              <w:spacing w:after="0"/>
              <w:rPr>
                <w:rFonts w:ascii="Courier New" w:hAnsi="Courier New" w:cs="Courier New"/>
                <w:sz w:val="18"/>
                <w:szCs w:val="18"/>
                <w:lang w:val="en-US"/>
              </w:rPr>
            </w:pPr>
            <w:r>
              <w:rPr>
                <w:rFonts w:ascii="Courier New" w:hAnsi="Courier New" w:cs="Courier New"/>
                <w:sz w:val="18"/>
                <w:szCs w:val="18"/>
                <w:lang w:val="en-US"/>
              </w:rPr>
              <w:t>36</w:t>
            </w:r>
          </w:p>
          <w:p w14:paraId="3750A493" w14:textId="77777777" w:rsidR="00CC5BFA" w:rsidRDefault="00CC5BFA" w:rsidP="00076957">
            <w:pPr>
              <w:pStyle w:val="BodyText"/>
              <w:spacing w:after="0"/>
              <w:rPr>
                <w:rFonts w:ascii="Courier New" w:hAnsi="Courier New" w:cs="Courier New"/>
                <w:sz w:val="18"/>
                <w:szCs w:val="18"/>
                <w:lang w:val="en-US"/>
              </w:rPr>
            </w:pPr>
            <w:r>
              <w:rPr>
                <w:rFonts w:ascii="Courier New" w:hAnsi="Courier New" w:cs="Courier New"/>
                <w:sz w:val="18"/>
                <w:szCs w:val="18"/>
                <w:lang w:val="en-US"/>
              </w:rPr>
              <w:t>37</w:t>
            </w:r>
          </w:p>
          <w:p w14:paraId="2BC659B5" w14:textId="77777777" w:rsidR="00CC5BFA" w:rsidRDefault="00CC5BFA" w:rsidP="00076957">
            <w:pPr>
              <w:pStyle w:val="BodyText"/>
              <w:spacing w:after="0"/>
              <w:rPr>
                <w:rFonts w:ascii="Courier New" w:hAnsi="Courier New" w:cs="Courier New"/>
                <w:sz w:val="18"/>
                <w:szCs w:val="18"/>
                <w:lang w:val="en-US"/>
              </w:rPr>
            </w:pPr>
            <w:r>
              <w:rPr>
                <w:rFonts w:ascii="Courier New" w:hAnsi="Courier New" w:cs="Courier New"/>
                <w:sz w:val="18"/>
                <w:szCs w:val="18"/>
                <w:lang w:val="en-US"/>
              </w:rPr>
              <w:t>38</w:t>
            </w:r>
          </w:p>
          <w:p w14:paraId="736C3CAF" w14:textId="77777777" w:rsidR="00CC5BFA" w:rsidRDefault="00CC5BFA" w:rsidP="00076957">
            <w:pPr>
              <w:pStyle w:val="BodyText"/>
              <w:spacing w:after="0"/>
              <w:rPr>
                <w:rFonts w:ascii="Courier New" w:hAnsi="Courier New" w:cs="Courier New"/>
                <w:sz w:val="18"/>
                <w:szCs w:val="18"/>
                <w:lang w:val="en-US"/>
              </w:rPr>
            </w:pPr>
            <w:r>
              <w:rPr>
                <w:rFonts w:ascii="Courier New" w:hAnsi="Courier New" w:cs="Courier New"/>
                <w:sz w:val="18"/>
                <w:szCs w:val="18"/>
                <w:lang w:val="en-US"/>
              </w:rPr>
              <w:t>39</w:t>
            </w:r>
          </w:p>
          <w:p w14:paraId="1A60EDCD" w14:textId="77777777" w:rsidR="00CC5BFA" w:rsidRDefault="00CC5BFA" w:rsidP="00076957">
            <w:pPr>
              <w:pStyle w:val="BodyText"/>
              <w:spacing w:after="0"/>
              <w:rPr>
                <w:rFonts w:ascii="Courier New" w:hAnsi="Courier New" w:cs="Courier New"/>
                <w:sz w:val="18"/>
                <w:szCs w:val="18"/>
                <w:lang w:val="en-US"/>
              </w:rPr>
            </w:pPr>
            <w:r>
              <w:rPr>
                <w:rFonts w:ascii="Courier New" w:hAnsi="Courier New" w:cs="Courier New"/>
                <w:sz w:val="18"/>
                <w:szCs w:val="18"/>
                <w:lang w:val="en-US"/>
              </w:rPr>
              <w:t>40</w:t>
            </w:r>
          </w:p>
          <w:p w14:paraId="138F9E6D" w14:textId="77777777" w:rsidR="00CC5BFA" w:rsidRDefault="00CC5BFA" w:rsidP="00076957">
            <w:pPr>
              <w:pStyle w:val="BodyText"/>
              <w:spacing w:after="0"/>
              <w:rPr>
                <w:rFonts w:ascii="Courier New" w:hAnsi="Courier New" w:cs="Courier New"/>
                <w:sz w:val="18"/>
                <w:szCs w:val="18"/>
                <w:lang w:val="en-US"/>
              </w:rPr>
            </w:pPr>
            <w:r>
              <w:rPr>
                <w:rFonts w:ascii="Courier New" w:hAnsi="Courier New" w:cs="Courier New"/>
                <w:sz w:val="18"/>
                <w:szCs w:val="18"/>
                <w:lang w:val="en-US"/>
              </w:rPr>
              <w:t>41</w:t>
            </w:r>
          </w:p>
          <w:p w14:paraId="07BD83FB" w14:textId="77777777" w:rsidR="00CC5BFA" w:rsidRDefault="00CC5BFA" w:rsidP="00076957">
            <w:pPr>
              <w:pStyle w:val="BodyText"/>
              <w:spacing w:after="0"/>
              <w:rPr>
                <w:rFonts w:ascii="Courier New" w:hAnsi="Courier New" w:cs="Courier New"/>
                <w:sz w:val="18"/>
                <w:szCs w:val="18"/>
                <w:lang w:val="en-US"/>
              </w:rPr>
            </w:pPr>
            <w:r>
              <w:rPr>
                <w:rFonts w:ascii="Courier New" w:hAnsi="Courier New" w:cs="Courier New"/>
                <w:sz w:val="18"/>
                <w:szCs w:val="18"/>
                <w:lang w:val="en-US"/>
              </w:rPr>
              <w:t>42</w:t>
            </w:r>
          </w:p>
          <w:p w14:paraId="0C7CF97F" w14:textId="77777777" w:rsidR="00CC5BFA" w:rsidRDefault="00CC5BFA" w:rsidP="00076957">
            <w:pPr>
              <w:pStyle w:val="BodyText"/>
              <w:spacing w:after="0"/>
              <w:rPr>
                <w:rFonts w:ascii="Courier New" w:hAnsi="Courier New" w:cs="Courier New"/>
                <w:sz w:val="18"/>
                <w:szCs w:val="18"/>
                <w:lang w:val="en-US"/>
              </w:rPr>
            </w:pPr>
            <w:r>
              <w:rPr>
                <w:rFonts w:ascii="Courier New" w:hAnsi="Courier New" w:cs="Courier New"/>
                <w:sz w:val="18"/>
                <w:szCs w:val="18"/>
                <w:lang w:val="en-US"/>
              </w:rPr>
              <w:t>43</w:t>
            </w:r>
          </w:p>
          <w:p w14:paraId="317C314A" w14:textId="77777777" w:rsidR="00CC5BFA" w:rsidRDefault="00CC5BFA" w:rsidP="00076957">
            <w:pPr>
              <w:pStyle w:val="BodyText"/>
              <w:spacing w:after="0"/>
              <w:rPr>
                <w:rFonts w:ascii="Courier New" w:hAnsi="Courier New" w:cs="Courier New"/>
                <w:sz w:val="18"/>
                <w:szCs w:val="18"/>
                <w:lang w:val="en-US"/>
              </w:rPr>
            </w:pPr>
            <w:r>
              <w:rPr>
                <w:rFonts w:ascii="Courier New" w:hAnsi="Courier New" w:cs="Courier New"/>
                <w:sz w:val="18"/>
                <w:szCs w:val="18"/>
                <w:lang w:val="en-US"/>
              </w:rPr>
              <w:t>44</w:t>
            </w:r>
          </w:p>
          <w:p w14:paraId="047BA78C" w14:textId="77777777" w:rsidR="00CC5BFA" w:rsidRDefault="00CC5BFA" w:rsidP="00076957">
            <w:pPr>
              <w:pStyle w:val="BodyText"/>
              <w:spacing w:after="0"/>
              <w:rPr>
                <w:rFonts w:ascii="Courier New" w:hAnsi="Courier New" w:cs="Courier New"/>
                <w:sz w:val="18"/>
                <w:szCs w:val="18"/>
                <w:lang w:val="en-US"/>
              </w:rPr>
            </w:pPr>
            <w:r>
              <w:rPr>
                <w:rFonts w:ascii="Courier New" w:hAnsi="Courier New" w:cs="Courier New"/>
                <w:sz w:val="18"/>
                <w:szCs w:val="18"/>
                <w:lang w:val="en-US"/>
              </w:rPr>
              <w:t>45</w:t>
            </w:r>
          </w:p>
          <w:p w14:paraId="16D75A2A" w14:textId="77777777" w:rsidR="00CC5BFA" w:rsidRDefault="00CC5BFA" w:rsidP="00076957">
            <w:pPr>
              <w:pStyle w:val="BodyText"/>
              <w:spacing w:after="0"/>
              <w:rPr>
                <w:rFonts w:ascii="Courier New" w:hAnsi="Courier New" w:cs="Courier New"/>
                <w:sz w:val="18"/>
                <w:szCs w:val="18"/>
                <w:lang w:val="en-US"/>
              </w:rPr>
            </w:pPr>
            <w:r>
              <w:rPr>
                <w:rFonts w:ascii="Courier New" w:hAnsi="Courier New" w:cs="Courier New"/>
                <w:sz w:val="18"/>
                <w:szCs w:val="18"/>
                <w:lang w:val="en-US"/>
              </w:rPr>
              <w:t>46</w:t>
            </w:r>
          </w:p>
          <w:p w14:paraId="5EAAA87D" w14:textId="77777777" w:rsidR="00CC5BFA" w:rsidRDefault="00CC5BFA" w:rsidP="00076957">
            <w:pPr>
              <w:pStyle w:val="BodyText"/>
              <w:spacing w:after="0"/>
              <w:rPr>
                <w:rFonts w:ascii="Courier New" w:hAnsi="Courier New" w:cs="Courier New"/>
                <w:sz w:val="18"/>
                <w:szCs w:val="18"/>
                <w:lang w:val="en-US"/>
              </w:rPr>
            </w:pPr>
            <w:r>
              <w:rPr>
                <w:rFonts w:ascii="Courier New" w:hAnsi="Courier New" w:cs="Courier New"/>
                <w:sz w:val="18"/>
                <w:szCs w:val="18"/>
                <w:lang w:val="en-US"/>
              </w:rPr>
              <w:t>47</w:t>
            </w:r>
          </w:p>
          <w:p w14:paraId="540EBC32" w14:textId="77777777" w:rsidR="00CC5BFA" w:rsidRDefault="00CC5BFA" w:rsidP="00076957">
            <w:pPr>
              <w:pStyle w:val="BodyText"/>
              <w:spacing w:after="0"/>
              <w:rPr>
                <w:rFonts w:ascii="Courier New" w:hAnsi="Courier New" w:cs="Courier New"/>
                <w:sz w:val="18"/>
                <w:szCs w:val="18"/>
                <w:lang w:val="en-US"/>
              </w:rPr>
            </w:pPr>
            <w:r>
              <w:rPr>
                <w:rFonts w:ascii="Courier New" w:hAnsi="Courier New" w:cs="Courier New"/>
                <w:sz w:val="18"/>
                <w:szCs w:val="18"/>
                <w:lang w:val="en-US"/>
              </w:rPr>
              <w:t>48</w:t>
            </w:r>
          </w:p>
          <w:p w14:paraId="54569C82" w14:textId="77777777" w:rsidR="00CC5BFA" w:rsidRDefault="00CC5BFA" w:rsidP="00076957">
            <w:pPr>
              <w:pStyle w:val="BodyText"/>
              <w:spacing w:after="0"/>
              <w:rPr>
                <w:rFonts w:ascii="Courier New" w:hAnsi="Courier New" w:cs="Courier New"/>
                <w:sz w:val="18"/>
                <w:szCs w:val="18"/>
                <w:lang w:val="en-US"/>
              </w:rPr>
            </w:pPr>
            <w:r>
              <w:rPr>
                <w:rFonts w:ascii="Courier New" w:hAnsi="Courier New" w:cs="Courier New"/>
                <w:sz w:val="18"/>
                <w:szCs w:val="18"/>
                <w:lang w:val="en-US"/>
              </w:rPr>
              <w:t>49</w:t>
            </w:r>
          </w:p>
          <w:p w14:paraId="19BF18F8" w14:textId="77777777" w:rsidR="00CC5BFA" w:rsidRDefault="00CC5BFA" w:rsidP="00076957">
            <w:pPr>
              <w:pStyle w:val="BodyText"/>
              <w:spacing w:after="0"/>
              <w:rPr>
                <w:rFonts w:ascii="Courier New" w:hAnsi="Courier New" w:cs="Courier New"/>
                <w:sz w:val="18"/>
                <w:szCs w:val="18"/>
                <w:lang w:val="en-US"/>
              </w:rPr>
            </w:pPr>
            <w:r>
              <w:rPr>
                <w:rFonts w:ascii="Courier New" w:hAnsi="Courier New" w:cs="Courier New"/>
                <w:sz w:val="18"/>
                <w:szCs w:val="18"/>
                <w:lang w:val="en-US"/>
              </w:rPr>
              <w:t>50</w:t>
            </w:r>
          </w:p>
          <w:p w14:paraId="532DB198" w14:textId="77777777" w:rsidR="00CC5BFA" w:rsidRDefault="00CC5BFA" w:rsidP="00076957">
            <w:pPr>
              <w:pStyle w:val="BodyText"/>
              <w:spacing w:after="0"/>
              <w:rPr>
                <w:rFonts w:ascii="Courier New" w:hAnsi="Courier New" w:cs="Courier New"/>
                <w:sz w:val="18"/>
                <w:szCs w:val="18"/>
                <w:lang w:val="en-US"/>
              </w:rPr>
            </w:pPr>
            <w:r>
              <w:rPr>
                <w:rFonts w:ascii="Courier New" w:hAnsi="Courier New" w:cs="Courier New"/>
                <w:sz w:val="18"/>
                <w:szCs w:val="18"/>
                <w:lang w:val="en-US"/>
              </w:rPr>
              <w:t>51</w:t>
            </w:r>
          </w:p>
          <w:p w14:paraId="1B02E358" w14:textId="77777777" w:rsidR="00CC5BFA" w:rsidRDefault="00CC5BFA" w:rsidP="00076957">
            <w:pPr>
              <w:pStyle w:val="BodyText"/>
              <w:spacing w:after="0"/>
              <w:rPr>
                <w:rFonts w:ascii="Courier New" w:hAnsi="Courier New" w:cs="Courier New"/>
                <w:sz w:val="18"/>
                <w:szCs w:val="18"/>
                <w:lang w:val="en-US"/>
              </w:rPr>
            </w:pPr>
            <w:r>
              <w:rPr>
                <w:rFonts w:ascii="Courier New" w:hAnsi="Courier New" w:cs="Courier New"/>
                <w:sz w:val="18"/>
                <w:szCs w:val="18"/>
                <w:lang w:val="en-US"/>
              </w:rPr>
              <w:t>52</w:t>
            </w:r>
          </w:p>
          <w:p w14:paraId="58D8799D" w14:textId="77777777" w:rsidR="00CC5BFA" w:rsidRDefault="00CC5BFA" w:rsidP="00076957">
            <w:pPr>
              <w:pStyle w:val="BodyText"/>
              <w:spacing w:after="0"/>
              <w:rPr>
                <w:rFonts w:ascii="Courier New" w:hAnsi="Courier New" w:cs="Courier New"/>
                <w:sz w:val="18"/>
                <w:szCs w:val="18"/>
                <w:lang w:val="en-US"/>
              </w:rPr>
            </w:pPr>
            <w:r>
              <w:rPr>
                <w:rFonts w:ascii="Courier New" w:hAnsi="Courier New" w:cs="Courier New"/>
                <w:sz w:val="18"/>
                <w:szCs w:val="18"/>
                <w:lang w:val="en-US"/>
              </w:rPr>
              <w:t>53</w:t>
            </w:r>
          </w:p>
          <w:p w14:paraId="03BE634A" w14:textId="77777777" w:rsidR="00CC5BFA" w:rsidRDefault="00CC5BFA" w:rsidP="00076957">
            <w:pPr>
              <w:pStyle w:val="BodyText"/>
              <w:spacing w:after="0"/>
              <w:rPr>
                <w:rFonts w:ascii="Courier New" w:hAnsi="Courier New" w:cs="Courier New"/>
                <w:sz w:val="18"/>
                <w:szCs w:val="18"/>
                <w:lang w:val="en-US"/>
              </w:rPr>
            </w:pPr>
            <w:r>
              <w:rPr>
                <w:rFonts w:ascii="Courier New" w:hAnsi="Courier New" w:cs="Courier New"/>
                <w:sz w:val="18"/>
                <w:szCs w:val="18"/>
                <w:lang w:val="en-US"/>
              </w:rPr>
              <w:t>54</w:t>
            </w:r>
          </w:p>
          <w:p w14:paraId="39F3CCE6" w14:textId="77777777" w:rsidR="00CC5BFA" w:rsidRDefault="00CC5BFA" w:rsidP="00076957">
            <w:pPr>
              <w:pStyle w:val="BodyText"/>
              <w:spacing w:after="0"/>
              <w:rPr>
                <w:rFonts w:ascii="Courier New" w:hAnsi="Courier New" w:cs="Courier New"/>
                <w:sz w:val="18"/>
                <w:szCs w:val="18"/>
                <w:lang w:val="en-US"/>
              </w:rPr>
            </w:pPr>
            <w:r>
              <w:rPr>
                <w:rFonts w:ascii="Courier New" w:hAnsi="Courier New" w:cs="Courier New"/>
                <w:sz w:val="18"/>
                <w:szCs w:val="18"/>
                <w:lang w:val="en-US"/>
              </w:rPr>
              <w:t>55</w:t>
            </w:r>
          </w:p>
          <w:p w14:paraId="5908642D" w14:textId="77777777" w:rsidR="00CC5BFA" w:rsidRDefault="00CC5BFA" w:rsidP="00076957">
            <w:pPr>
              <w:pStyle w:val="BodyText"/>
              <w:spacing w:after="0"/>
              <w:rPr>
                <w:rFonts w:ascii="Courier New" w:hAnsi="Courier New" w:cs="Courier New"/>
                <w:sz w:val="18"/>
                <w:szCs w:val="18"/>
                <w:lang w:val="en-US"/>
              </w:rPr>
            </w:pPr>
            <w:r>
              <w:rPr>
                <w:rFonts w:ascii="Courier New" w:hAnsi="Courier New" w:cs="Courier New"/>
                <w:sz w:val="18"/>
                <w:szCs w:val="18"/>
                <w:lang w:val="en-US"/>
              </w:rPr>
              <w:t>56</w:t>
            </w:r>
          </w:p>
          <w:p w14:paraId="31F7FD46" w14:textId="77777777" w:rsidR="00CC5BFA" w:rsidRDefault="00CC5BFA" w:rsidP="00076957">
            <w:pPr>
              <w:pStyle w:val="BodyText"/>
              <w:spacing w:after="0"/>
              <w:rPr>
                <w:rFonts w:ascii="Courier New" w:hAnsi="Courier New" w:cs="Courier New"/>
                <w:sz w:val="18"/>
                <w:szCs w:val="18"/>
                <w:lang w:val="en-US"/>
              </w:rPr>
            </w:pPr>
            <w:r>
              <w:rPr>
                <w:rFonts w:ascii="Courier New" w:hAnsi="Courier New" w:cs="Courier New"/>
                <w:sz w:val="18"/>
                <w:szCs w:val="18"/>
                <w:lang w:val="en-US"/>
              </w:rPr>
              <w:t>57</w:t>
            </w:r>
          </w:p>
          <w:p w14:paraId="11BC21A0" w14:textId="77777777" w:rsidR="00CC5BFA" w:rsidRDefault="00CC5BFA" w:rsidP="00076957">
            <w:pPr>
              <w:pStyle w:val="BodyText"/>
              <w:spacing w:after="0"/>
              <w:rPr>
                <w:rFonts w:ascii="Courier New" w:hAnsi="Courier New" w:cs="Courier New"/>
                <w:sz w:val="18"/>
                <w:szCs w:val="18"/>
                <w:lang w:val="en-US"/>
              </w:rPr>
            </w:pPr>
            <w:r>
              <w:rPr>
                <w:rFonts w:ascii="Courier New" w:hAnsi="Courier New" w:cs="Courier New"/>
                <w:sz w:val="18"/>
                <w:szCs w:val="18"/>
                <w:lang w:val="en-US"/>
              </w:rPr>
              <w:t>58</w:t>
            </w:r>
          </w:p>
          <w:p w14:paraId="7962BDA1" w14:textId="77777777" w:rsidR="00CC5BFA" w:rsidRDefault="00CC5BFA" w:rsidP="00076957">
            <w:pPr>
              <w:pStyle w:val="BodyText"/>
              <w:spacing w:after="0"/>
              <w:rPr>
                <w:rFonts w:ascii="Courier New" w:hAnsi="Courier New" w:cs="Courier New"/>
                <w:sz w:val="18"/>
                <w:szCs w:val="18"/>
                <w:lang w:val="en-US"/>
              </w:rPr>
            </w:pPr>
            <w:r>
              <w:rPr>
                <w:rFonts w:ascii="Courier New" w:hAnsi="Courier New" w:cs="Courier New"/>
                <w:sz w:val="18"/>
                <w:szCs w:val="18"/>
                <w:lang w:val="en-US"/>
              </w:rPr>
              <w:t>59</w:t>
            </w:r>
          </w:p>
          <w:p w14:paraId="5C11C6C4" w14:textId="77777777" w:rsidR="00CC5BFA" w:rsidRDefault="00CC5BFA" w:rsidP="00076957">
            <w:pPr>
              <w:pStyle w:val="BodyText"/>
              <w:spacing w:after="0"/>
              <w:rPr>
                <w:rFonts w:ascii="Courier New" w:hAnsi="Courier New" w:cs="Courier New"/>
                <w:sz w:val="18"/>
                <w:szCs w:val="18"/>
                <w:lang w:val="en-US"/>
              </w:rPr>
            </w:pPr>
            <w:r>
              <w:rPr>
                <w:rFonts w:ascii="Courier New" w:hAnsi="Courier New" w:cs="Courier New"/>
                <w:sz w:val="18"/>
                <w:szCs w:val="18"/>
                <w:lang w:val="en-US"/>
              </w:rPr>
              <w:t>60</w:t>
            </w:r>
          </w:p>
          <w:p w14:paraId="31034204" w14:textId="77777777" w:rsidR="00CC5BFA" w:rsidRPr="00503E22" w:rsidRDefault="00CC5BFA" w:rsidP="00076957">
            <w:pPr>
              <w:pStyle w:val="BodyText"/>
              <w:spacing w:after="0"/>
              <w:rPr>
                <w:rFonts w:ascii="Courier New" w:hAnsi="Courier New" w:cs="Courier New"/>
                <w:sz w:val="18"/>
                <w:szCs w:val="18"/>
                <w:lang w:val="en-US"/>
              </w:rPr>
            </w:pPr>
            <w:r>
              <w:rPr>
                <w:rFonts w:ascii="Courier New" w:hAnsi="Courier New" w:cs="Courier New"/>
                <w:sz w:val="18"/>
                <w:szCs w:val="18"/>
                <w:lang w:val="en-US"/>
              </w:rPr>
              <w:t>61</w:t>
            </w:r>
          </w:p>
        </w:tc>
        <w:tc>
          <w:tcPr>
            <w:tcW w:w="7482" w:type="dxa"/>
          </w:tcPr>
          <w:p w14:paraId="6508741C" w14:textId="77777777" w:rsidR="00CC5BFA" w:rsidRDefault="00CC5BFA" w:rsidP="00CC5BFA">
            <w:pPr>
              <w:pStyle w:val="BodyText"/>
              <w:spacing w:after="0"/>
              <w:jc w:val="left"/>
              <w:rPr>
                <w:rFonts w:ascii="Courier New" w:hAnsi="Courier New" w:cs="Courier New"/>
                <w:sz w:val="18"/>
                <w:szCs w:val="18"/>
                <w:lang w:val="en-US"/>
              </w:rPr>
            </w:pPr>
            <w:r>
              <w:rPr>
                <w:rFonts w:ascii="Courier New" w:hAnsi="Courier New" w:cs="Courier New"/>
                <w:sz w:val="18"/>
                <w:szCs w:val="18"/>
                <w:lang w:val="en-US"/>
              </w:rPr>
              <w:lastRenderedPageBreak/>
              <w:t>...</w:t>
            </w:r>
          </w:p>
          <w:p w14:paraId="105B3C27" w14:textId="77777777" w:rsidR="00CC5BFA" w:rsidRDefault="00CC5BFA" w:rsidP="00CC5BFA">
            <w:pPr>
              <w:pStyle w:val="BodyText"/>
              <w:spacing w:after="0"/>
              <w:jc w:val="left"/>
              <w:rPr>
                <w:rFonts w:ascii="Courier New" w:hAnsi="Courier New" w:cs="Courier New"/>
                <w:sz w:val="18"/>
                <w:szCs w:val="18"/>
                <w:lang w:val="en-US"/>
              </w:rPr>
            </w:pPr>
          </w:p>
          <w:p w14:paraId="171F5FD0" w14:textId="77777777" w:rsidR="00CC5BFA" w:rsidRPr="00CC5BFA" w:rsidRDefault="00CC5BFA" w:rsidP="00CC5BFA">
            <w:pPr>
              <w:pStyle w:val="BodyText"/>
              <w:spacing w:after="0"/>
              <w:jc w:val="left"/>
              <w:rPr>
                <w:rFonts w:ascii="Courier New" w:hAnsi="Courier New" w:cs="Courier New"/>
                <w:sz w:val="18"/>
                <w:szCs w:val="18"/>
                <w:lang w:val="en-US"/>
              </w:rPr>
            </w:pPr>
            <w:r w:rsidRPr="00CC5BFA">
              <w:rPr>
                <w:rFonts w:ascii="Courier New" w:hAnsi="Courier New" w:cs="Courier New"/>
                <w:sz w:val="18"/>
                <w:szCs w:val="18"/>
                <w:lang w:val="en-US"/>
              </w:rPr>
              <w:t>@Component({</w:t>
            </w:r>
          </w:p>
          <w:p w14:paraId="29AB7885" w14:textId="77777777" w:rsidR="00CC5BFA" w:rsidRPr="00CC5BFA" w:rsidRDefault="00CC5BFA" w:rsidP="00CC5BFA">
            <w:pPr>
              <w:pStyle w:val="BodyText"/>
              <w:spacing w:after="0"/>
              <w:jc w:val="left"/>
              <w:rPr>
                <w:rFonts w:ascii="Courier New" w:hAnsi="Courier New" w:cs="Courier New"/>
                <w:sz w:val="18"/>
                <w:szCs w:val="18"/>
                <w:lang w:val="en-US"/>
              </w:rPr>
            </w:pPr>
            <w:r w:rsidRPr="00CC5BFA">
              <w:rPr>
                <w:rFonts w:ascii="Courier New" w:hAnsi="Courier New" w:cs="Courier New"/>
                <w:sz w:val="18"/>
                <w:szCs w:val="18"/>
                <w:lang w:val="en-US"/>
              </w:rPr>
              <w:t xml:space="preserve">    </w:t>
            </w:r>
            <w:r>
              <w:rPr>
                <w:rFonts w:ascii="Courier New" w:hAnsi="Courier New" w:cs="Courier New"/>
                <w:sz w:val="18"/>
                <w:szCs w:val="18"/>
                <w:lang w:val="en-US"/>
              </w:rPr>
              <w:t>...</w:t>
            </w:r>
          </w:p>
          <w:p w14:paraId="323B4482" w14:textId="77777777" w:rsidR="00CC5BFA" w:rsidRPr="00CC5BFA" w:rsidRDefault="00CC5BFA" w:rsidP="00CC5BFA">
            <w:pPr>
              <w:pStyle w:val="BodyText"/>
              <w:spacing w:after="0"/>
              <w:jc w:val="left"/>
              <w:rPr>
                <w:rFonts w:ascii="Courier New" w:hAnsi="Courier New" w:cs="Courier New"/>
                <w:sz w:val="18"/>
                <w:szCs w:val="18"/>
                <w:lang w:val="en-US"/>
              </w:rPr>
            </w:pPr>
            <w:r w:rsidRPr="00CC5BFA">
              <w:rPr>
                <w:rFonts w:ascii="Courier New" w:hAnsi="Courier New" w:cs="Courier New"/>
                <w:sz w:val="18"/>
                <w:szCs w:val="18"/>
                <w:lang w:val="en-US"/>
              </w:rPr>
              <w:t>})</w:t>
            </w:r>
          </w:p>
          <w:p w14:paraId="26BFFFED" w14:textId="77777777" w:rsidR="00CC5BFA" w:rsidRPr="00CC5BFA" w:rsidRDefault="00CC5BFA" w:rsidP="00CC5BFA">
            <w:pPr>
              <w:pStyle w:val="BodyText"/>
              <w:spacing w:after="0"/>
              <w:jc w:val="left"/>
              <w:rPr>
                <w:rFonts w:ascii="Courier New" w:hAnsi="Courier New" w:cs="Courier New"/>
                <w:sz w:val="18"/>
                <w:szCs w:val="18"/>
                <w:lang w:val="en-US"/>
              </w:rPr>
            </w:pPr>
            <w:r w:rsidRPr="00CC5BFA">
              <w:rPr>
                <w:rFonts w:ascii="Courier New" w:hAnsi="Courier New" w:cs="Courier New"/>
                <w:sz w:val="18"/>
                <w:szCs w:val="18"/>
                <w:lang w:val="en-US"/>
              </w:rPr>
              <w:t>export class SensorDataComponent implements OnInit {</w:t>
            </w:r>
          </w:p>
          <w:p w14:paraId="2EC9F2A0" w14:textId="77777777" w:rsidR="00CC5BFA" w:rsidRPr="00CC5BFA" w:rsidRDefault="00CC5BFA" w:rsidP="00CC5BFA">
            <w:pPr>
              <w:pStyle w:val="BodyText"/>
              <w:spacing w:after="0"/>
              <w:jc w:val="left"/>
              <w:rPr>
                <w:rFonts w:ascii="Courier New" w:hAnsi="Courier New" w:cs="Courier New"/>
                <w:sz w:val="18"/>
                <w:szCs w:val="18"/>
                <w:lang w:val="en-US"/>
              </w:rPr>
            </w:pPr>
            <w:r w:rsidRPr="00CC5BFA">
              <w:rPr>
                <w:rFonts w:ascii="Courier New" w:hAnsi="Courier New" w:cs="Courier New"/>
                <w:sz w:val="18"/>
                <w:szCs w:val="18"/>
                <w:lang w:val="en-US"/>
              </w:rPr>
              <w:t xml:space="preserve">    sensordatas: SensorData[];</w:t>
            </w:r>
          </w:p>
          <w:p w14:paraId="146DC190" w14:textId="77777777" w:rsidR="00CC5BFA" w:rsidRPr="00CC5BFA" w:rsidRDefault="00CC5BFA" w:rsidP="00CC5BFA">
            <w:pPr>
              <w:pStyle w:val="BodyText"/>
              <w:spacing w:after="0"/>
              <w:jc w:val="left"/>
              <w:rPr>
                <w:rFonts w:ascii="Courier New" w:hAnsi="Courier New" w:cs="Courier New"/>
                <w:sz w:val="18"/>
                <w:szCs w:val="18"/>
                <w:lang w:val="en-US"/>
              </w:rPr>
            </w:pPr>
            <w:r w:rsidRPr="00CC5BFA">
              <w:rPr>
                <w:rFonts w:ascii="Courier New" w:hAnsi="Courier New" w:cs="Courier New"/>
                <w:sz w:val="18"/>
                <w:szCs w:val="18"/>
                <w:lang w:val="en-US"/>
              </w:rPr>
              <w:t xml:space="preserve">    links: any[];</w:t>
            </w:r>
          </w:p>
          <w:p w14:paraId="51A77832" w14:textId="77777777" w:rsidR="00CC5BFA" w:rsidRPr="00CC5BFA" w:rsidRDefault="00CC5BFA" w:rsidP="00CC5BFA">
            <w:pPr>
              <w:pStyle w:val="BodyText"/>
              <w:spacing w:after="0"/>
              <w:jc w:val="left"/>
              <w:rPr>
                <w:rFonts w:ascii="Courier New" w:hAnsi="Courier New" w:cs="Courier New"/>
                <w:sz w:val="18"/>
                <w:szCs w:val="18"/>
                <w:lang w:val="en-US"/>
              </w:rPr>
            </w:pPr>
            <w:r w:rsidRPr="00CC5BFA">
              <w:rPr>
                <w:rFonts w:ascii="Courier New" w:hAnsi="Courier New" w:cs="Courier New"/>
                <w:sz w:val="18"/>
                <w:szCs w:val="18"/>
                <w:lang w:val="en-US"/>
              </w:rPr>
              <w:t xml:space="preserve">    </w:t>
            </w:r>
            <w:r>
              <w:rPr>
                <w:rFonts w:ascii="Courier New" w:hAnsi="Courier New" w:cs="Courier New"/>
                <w:sz w:val="18"/>
                <w:szCs w:val="18"/>
                <w:lang w:val="en-US"/>
              </w:rPr>
              <w:t>...</w:t>
            </w:r>
          </w:p>
          <w:p w14:paraId="20BAE990" w14:textId="77777777" w:rsidR="00CC5BFA" w:rsidRPr="00CC5BFA" w:rsidRDefault="00CC5BFA" w:rsidP="00CC5BFA">
            <w:pPr>
              <w:pStyle w:val="BodyText"/>
              <w:spacing w:after="0"/>
              <w:jc w:val="left"/>
              <w:rPr>
                <w:rFonts w:ascii="Courier New" w:hAnsi="Courier New" w:cs="Courier New"/>
                <w:sz w:val="18"/>
                <w:szCs w:val="18"/>
                <w:lang w:val="en-US"/>
              </w:rPr>
            </w:pPr>
            <w:r w:rsidRPr="00CC5BFA">
              <w:rPr>
                <w:rFonts w:ascii="Courier New" w:hAnsi="Courier New" w:cs="Courier New"/>
                <w:sz w:val="18"/>
                <w:szCs w:val="18"/>
                <w:lang w:val="en-US"/>
              </w:rPr>
              <w:t xml:space="preserve">    page = 1;</w:t>
            </w:r>
          </w:p>
          <w:p w14:paraId="3D9EF328" w14:textId="77777777" w:rsidR="00CC5BFA" w:rsidRPr="00CC5BFA" w:rsidRDefault="00CC5BFA" w:rsidP="00CC5BFA">
            <w:pPr>
              <w:pStyle w:val="BodyText"/>
              <w:spacing w:after="0"/>
              <w:jc w:val="left"/>
              <w:rPr>
                <w:rFonts w:ascii="Courier New" w:hAnsi="Courier New" w:cs="Courier New"/>
                <w:sz w:val="18"/>
                <w:szCs w:val="18"/>
                <w:lang w:val="en-US"/>
              </w:rPr>
            </w:pPr>
            <w:r w:rsidRPr="00CC5BFA">
              <w:rPr>
                <w:rFonts w:ascii="Courier New" w:hAnsi="Courier New" w:cs="Courier New"/>
                <w:sz w:val="18"/>
                <w:szCs w:val="18"/>
                <w:lang w:val="en-US"/>
              </w:rPr>
              <w:t xml:space="preserve">    maxSize = 10;</w:t>
            </w:r>
          </w:p>
          <w:p w14:paraId="15E32811" w14:textId="77777777" w:rsidR="00CC5BFA" w:rsidRPr="00CC5BFA" w:rsidRDefault="00CC5BFA" w:rsidP="00CC5BFA">
            <w:pPr>
              <w:pStyle w:val="BodyText"/>
              <w:spacing w:after="0"/>
              <w:jc w:val="left"/>
              <w:rPr>
                <w:rFonts w:ascii="Courier New" w:hAnsi="Courier New" w:cs="Courier New"/>
                <w:sz w:val="18"/>
                <w:szCs w:val="18"/>
                <w:lang w:val="en-US"/>
              </w:rPr>
            </w:pPr>
            <w:r w:rsidRPr="00CC5BFA">
              <w:rPr>
                <w:rFonts w:ascii="Courier New" w:hAnsi="Courier New" w:cs="Courier New"/>
                <w:sz w:val="18"/>
                <w:szCs w:val="18"/>
                <w:lang w:val="en-US"/>
              </w:rPr>
              <w:t xml:space="preserve">    collectionSize: number;</w:t>
            </w:r>
          </w:p>
          <w:p w14:paraId="4684C22F" w14:textId="77777777" w:rsidR="00CC5BFA" w:rsidRPr="00CC5BFA" w:rsidRDefault="00CC5BFA" w:rsidP="00CC5BFA">
            <w:pPr>
              <w:pStyle w:val="BodyText"/>
              <w:spacing w:after="0"/>
              <w:jc w:val="left"/>
              <w:rPr>
                <w:rFonts w:ascii="Courier New" w:hAnsi="Courier New" w:cs="Courier New"/>
                <w:sz w:val="18"/>
                <w:szCs w:val="18"/>
                <w:lang w:val="en-US"/>
              </w:rPr>
            </w:pPr>
          </w:p>
          <w:p w14:paraId="6E1A4CC7" w14:textId="77777777" w:rsidR="00CC5BFA" w:rsidRPr="00CC5BFA" w:rsidRDefault="00CC5BFA" w:rsidP="00CC5BFA">
            <w:pPr>
              <w:pStyle w:val="BodyText"/>
              <w:spacing w:after="0"/>
              <w:jc w:val="left"/>
              <w:rPr>
                <w:rFonts w:ascii="Courier New" w:hAnsi="Courier New" w:cs="Courier New"/>
                <w:sz w:val="18"/>
                <w:szCs w:val="18"/>
                <w:lang w:val="en-US"/>
              </w:rPr>
            </w:pPr>
            <w:r w:rsidRPr="00CC5BFA">
              <w:rPr>
                <w:rFonts w:ascii="Courier New" w:hAnsi="Courier New" w:cs="Courier New"/>
                <w:sz w:val="18"/>
                <w:szCs w:val="18"/>
                <w:lang w:val="en-US"/>
              </w:rPr>
              <w:t xml:space="preserve">    date_start: string;</w:t>
            </w:r>
          </w:p>
          <w:p w14:paraId="020067FB" w14:textId="77777777" w:rsidR="00CC5BFA" w:rsidRPr="00CC5BFA" w:rsidRDefault="00CC5BFA" w:rsidP="00CC5BFA">
            <w:pPr>
              <w:pStyle w:val="BodyText"/>
              <w:spacing w:after="0"/>
              <w:jc w:val="left"/>
              <w:rPr>
                <w:rFonts w:ascii="Courier New" w:hAnsi="Courier New" w:cs="Courier New"/>
                <w:sz w:val="18"/>
                <w:szCs w:val="18"/>
                <w:lang w:val="en-US"/>
              </w:rPr>
            </w:pPr>
            <w:r w:rsidRPr="00CC5BFA">
              <w:rPr>
                <w:rFonts w:ascii="Courier New" w:hAnsi="Courier New" w:cs="Courier New"/>
                <w:sz w:val="18"/>
                <w:szCs w:val="18"/>
                <w:lang w:val="en-US"/>
              </w:rPr>
              <w:t xml:space="preserve">    date_end: string;</w:t>
            </w:r>
          </w:p>
          <w:p w14:paraId="64A1BB0F" w14:textId="77777777" w:rsidR="00CC5BFA" w:rsidRPr="00CC5BFA" w:rsidRDefault="00CC5BFA" w:rsidP="00CC5BFA">
            <w:pPr>
              <w:pStyle w:val="BodyText"/>
              <w:spacing w:after="0"/>
              <w:jc w:val="left"/>
              <w:rPr>
                <w:rFonts w:ascii="Courier New" w:hAnsi="Courier New" w:cs="Courier New"/>
                <w:sz w:val="18"/>
                <w:szCs w:val="18"/>
                <w:lang w:val="en-US"/>
              </w:rPr>
            </w:pPr>
          </w:p>
          <w:p w14:paraId="2B92151B" w14:textId="77777777" w:rsidR="00CC5BFA" w:rsidRPr="00CC5BFA" w:rsidRDefault="00CC5BFA" w:rsidP="00CC5BFA">
            <w:pPr>
              <w:pStyle w:val="BodyText"/>
              <w:spacing w:after="0"/>
              <w:jc w:val="left"/>
              <w:rPr>
                <w:rFonts w:ascii="Courier New" w:hAnsi="Courier New" w:cs="Courier New"/>
                <w:sz w:val="18"/>
                <w:szCs w:val="18"/>
                <w:lang w:val="en-US"/>
              </w:rPr>
            </w:pPr>
            <w:r w:rsidRPr="00CC5BFA">
              <w:rPr>
                <w:rFonts w:ascii="Courier New" w:hAnsi="Courier New" w:cs="Courier New"/>
                <w:sz w:val="18"/>
                <w:szCs w:val="18"/>
                <w:lang w:val="en-US"/>
              </w:rPr>
              <w:t xml:space="preserve">    constructor(</w:t>
            </w:r>
          </w:p>
          <w:p w14:paraId="1E407172" w14:textId="77777777" w:rsidR="00CC5BFA" w:rsidRPr="00CC5BFA" w:rsidRDefault="00CC5BFA" w:rsidP="00CC5BFA">
            <w:pPr>
              <w:pStyle w:val="BodyText"/>
              <w:spacing w:after="0"/>
              <w:jc w:val="left"/>
              <w:rPr>
                <w:rFonts w:ascii="Courier New" w:hAnsi="Courier New" w:cs="Courier New"/>
                <w:sz w:val="18"/>
                <w:szCs w:val="18"/>
                <w:lang w:val="en-US"/>
              </w:rPr>
            </w:pPr>
            <w:r w:rsidRPr="00CC5BFA">
              <w:rPr>
                <w:rFonts w:ascii="Courier New" w:hAnsi="Courier New" w:cs="Courier New"/>
                <w:sz w:val="18"/>
                <w:szCs w:val="18"/>
                <w:lang w:val="en-US"/>
              </w:rPr>
              <w:t xml:space="preserve">        private sensorDataService: SensorDataService,</w:t>
            </w:r>
          </w:p>
          <w:p w14:paraId="294CE494" w14:textId="77777777" w:rsidR="00CC5BFA" w:rsidRPr="00CC5BFA" w:rsidRDefault="00CC5BFA" w:rsidP="00CC5BFA">
            <w:pPr>
              <w:pStyle w:val="BodyText"/>
              <w:spacing w:after="0"/>
              <w:jc w:val="left"/>
              <w:rPr>
                <w:rFonts w:ascii="Courier New" w:hAnsi="Courier New" w:cs="Courier New"/>
                <w:sz w:val="18"/>
                <w:szCs w:val="18"/>
                <w:lang w:val="en-US"/>
              </w:rPr>
            </w:pPr>
            <w:r w:rsidRPr="00CC5BFA">
              <w:rPr>
                <w:rFonts w:ascii="Courier New" w:hAnsi="Courier New" w:cs="Courier New"/>
                <w:sz w:val="18"/>
                <w:szCs w:val="18"/>
                <w:lang w:val="en-US"/>
              </w:rPr>
              <w:t xml:space="preserve">        private route: ActivatedRoute,</w:t>
            </w:r>
          </w:p>
          <w:p w14:paraId="05E9C428" w14:textId="77777777" w:rsidR="00CC5BFA" w:rsidRPr="00CC5BFA" w:rsidRDefault="00CC5BFA" w:rsidP="00CC5BFA">
            <w:pPr>
              <w:pStyle w:val="BodyText"/>
              <w:spacing w:after="0"/>
              <w:jc w:val="left"/>
              <w:rPr>
                <w:rFonts w:ascii="Courier New" w:hAnsi="Courier New" w:cs="Courier New"/>
                <w:sz w:val="18"/>
                <w:szCs w:val="18"/>
                <w:lang w:val="en-US"/>
              </w:rPr>
            </w:pPr>
            <w:r w:rsidRPr="00CC5BFA">
              <w:rPr>
                <w:rFonts w:ascii="Courier New" w:hAnsi="Courier New" w:cs="Courier New"/>
                <w:sz w:val="18"/>
                <w:szCs w:val="18"/>
                <w:lang w:val="en-US"/>
              </w:rPr>
              <w:t xml:space="preserve">        private router: Router,</w:t>
            </w:r>
          </w:p>
          <w:p w14:paraId="7416E375" w14:textId="77777777" w:rsidR="00CC5BFA" w:rsidRPr="00CC5BFA" w:rsidRDefault="00CC5BFA" w:rsidP="00CC5BFA">
            <w:pPr>
              <w:pStyle w:val="BodyText"/>
              <w:spacing w:after="0"/>
              <w:jc w:val="left"/>
              <w:rPr>
                <w:rFonts w:ascii="Courier New" w:hAnsi="Courier New" w:cs="Courier New"/>
                <w:sz w:val="18"/>
                <w:szCs w:val="18"/>
                <w:lang w:val="en-US"/>
              </w:rPr>
            </w:pPr>
            <w:r w:rsidRPr="00CC5BFA">
              <w:rPr>
                <w:rFonts w:ascii="Courier New" w:hAnsi="Courier New" w:cs="Courier New"/>
                <w:sz w:val="18"/>
                <w:szCs w:val="18"/>
                <w:lang w:val="en-US"/>
              </w:rPr>
              <w:t xml:space="preserve">    ) {}</w:t>
            </w:r>
          </w:p>
          <w:p w14:paraId="2D20F0CC" w14:textId="77777777" w:rsidR="00CC5BFA" w:rsidRPr="00CC5BFA" w:rsidRDefault="00CC5BFA" w:rsidP="00CC5BFA">
            <w:pPr>
              <w:pStyle w:val="BodyText"/>
              <w:spacing w:after="0"/>
              <w:jc w:val="left"/>
              <w:rPr>
                <w:rFonts w:ascii="Courier New" w:hAnsi="Courier New" w:cs="Courier New"/>
                <w:sz w:val="18"/>
                <w:szCs w:val="18"/>
                <w:lang w:val="en-US"/>
              </w:rPr>
            </w:pPr>
            <w:r w:rsidRPr="00CC5BFA">
              <w:rPr>
                <w:rFonts w:ascii="Courier New" w:hAnsi="Courier New" w:cs="Courier New"/>
                <w:sz w:val="18"/>
                <w:szCs w:val="18"/>
                <w:lang w:val="en-US"/>
              </w:rPr>
              <w:t xml:space="preserve">    </w:t>
            </w:r>
          </w:p>
          <w:p w14:paraId="63C28E29" w14:textId="77777777" w:rsidR="00CC5BFA" w:rsidRPr="00CC5BFA" w:rsidRDefault="00CC5BFA" w:rsidP="00CC5BFA">
            <w:pPr>
              <w:pStyle w:val="BodyText"/>
              <w:spacing w:after="0"/>
              <w:jc w:val="left"/>
              <w:rPr>
                <w:rFonts w:ascii="Courier New" w:hAnsi="Courier New" w:cs="Courier New"/>
                <w:sz w:val="18"/>
                <w:szCs w:val="18"/>
                <w:lang w:val="en-US"/>
              </w:rPr>
            </w:pPr>
            <w:r w:rsidRPr="00CC5BFA">
              <w:rPr>
                <w:rFonts w:ascii="Courier New" w:hAnsi="Courier New" w:cs="Courier New"/>
                <w:sz w:val="18"/>
                <w:szCs w:val="18"/>
                <w:lang w:val="en-US"/>
              </w:rPr>
              <w:t xml:space="preserve">    ngOnInit() {</w:t>
            </w:r>
          </w:p>
          <w:p w14:paraId="39D4A2BF" w14:textId="77777777" w:rsidR="00CC5BFA" w:rsidRPr="00CC5BFA" w:rsidRDefault="00CC5BFA" w:rsidP="00CC5BFA">
            <w:pPr>
              <w:pStyle w:val="BodyText"/>
              <w:spacing w:after="0"/>
              <w:jc w:val="left"/>
              <w:rPr>
                <w:rFonts w:ascii="Courier New" w:hAnsi="Courier New" w:cs="Courier New"/>
                <w:sz w:val="18"/>
                <w:szCs w:val="18"/>
                <w:lang w:val="en-US"/>
              </w:rPr>
            </w:pPr>
            <w:r w:rsidRPr="00CC5BFA">
              <w:rPr>
                <w:rFonts w:ascii="Courier New" w:hAnsi="Courier New" w:cs="Courier New"/>
                <w:sz w:val="18"/>
                <w:szCs w:val="18"/>
                <w:lang w:val="en-US"/>
              </w:rPr>
              <w:t xml:space="preserve">        this.getSensorData();</w:t>
            </w:r>
          </w:p>
          <w:p w14:paraId="2D7449C9" w14:textId="77777777" w:rsidR="00CC5BFA" w:rsidRPr="00CC5BFA" w:rsidRDefault="00CC5BFA" w:rsidP="00CC5BFA">
            <w:pPr>
              <w:pStyle w:val="BodyText"/>
              <w:spacing w:after="0"/>
              <w:jc w:val="left"/>
              <w:rPr>
                <w:rFonts w:ascii="Courier New" w:hAnsi="Courier New" w:cs="Courier New"/>
                <w:sz w:val="18"/>
                <w:szCs w:val="18"/>
                <w:lang w:val="en-US"/>
              </w:rPr>
            </w:pPr>
            <w:r w:rsidRPr="00CC5BFA">
              <w:rPr>
                <w:rFonts w:ascii="Courier New" w:hAnsi="Courier New" w:cs="Courier New"/>
                <w:sz w:val="18"/>
                <w:szCs w:val="18"/>
                <w:lang w:val="en-US"/>
              </w:rPr>
              <w:t xml:space="preserve">        this.links = [</w:t>
            </w:r>
          </w:p>
          <w:p w14:paraId="613F7A09" w14:textId="77777777" w:rsidR="00CC5BFA" w:rsidRPr="00CC5BFA" w:rsidRDefault="00CC5BFA" w:rsidP="00CC5BFA">
            <w:pPr>
              <w:pStyle w:val="BodyText"/>
              <w:spacing w:after="0"/>
              <w:jc w:val="left"/>
              <w:rPr>
                <w:rFonts w:ascii="Courier New" w:hAnsi="Courier New" w:cs="Courier New"/>
                <w:sz w:val="18"/>
                <w:szCs w:val="18"/>
                <w:lang w:val="en-US"/>
              </w:rPr>
            </w:pPr>
            <w:r w:rsidRPr="00CC5BFA">
              <w:rPr>
                <w:rFonts w:ascii="Courier New" w:hAnsi="Courier New" w:cs="Courier New"/>
                <w:sz w:val="18"/>
                <w:szCs w:val="18"/>
                <w:lang w:val="en-US"/>
              </w:rPr>
              <w:t xml:space="preserve">            { label: "Home", url: "/" },</w:t>
            </w:r>
          </w:p>
          <w:p w14:paraId="5B399930" w14:textId="77777777" w:rsidR="00CC5BFA" w:rsidRPr="00CC5BFA" w:rsidRDefault="00CC5BFA" w:rsidP="00CC5BFA">
            <w:pPr>
              <w:pStyle w:val="BodyText"/>
              <w:spacing w:after="0"/>
              <w:jc w:val="left"/>
              <w:rPr>
                <w:rFonts w:ascii="Courier New" w:hAnsi="Courier New" w:cs="Courier New"/>
                <w:sz w:val="18"/>
                <w:szCs w:val="18"/>
                <w:lang w:val="en-US"/>
              </w:rPr>
            </w:pPr>
            <w:r w:rsidRPr="00CC5BFA">
              <w:rPr>
                <w:rFonts w:ascii="Courier New" w:hAnsi="Courier New" w:cs="Courier New"/>
                <w:sz w:val="18"/>
                <w:szCs w:val="18"/>
                <w:lang w:val="en-US"/>
              </w:rPr>
              <w:t xml:space="preserve">            { label: "Nodes", url: "/nodes/" },</w:t>
            </w:r>
          </w:p>
          <w:p w14:paraId="4BB6B22F" w14:textId="77777777" w:rsidR="00CC5BFA" w:rsidRPr="00CC5BFA" w:rsidRDefault="00CC5BFA" w:rsidP="00CC5BFA">
            <w:pPr>
              <w:pStyle w:val="BodyText"/>
              <w:spacing w:after="0"/>
              <w:jc w:val="left"/>
              <w:rPr>
                <w:rFonts w:ascii="Courier New" w:hAnsi="Courier New" w:cs="Courier New"/>
                <w:sz w:val="18"/>
                <w:szCs w:val="18"/>
                <w:lang w:val="en-US"/>
              </w:rPr>
            </w:pPr>
            <w:r w:rsidRPr="00CC5BFA">
              <w:rPr>
                <w:rFonts w:ascii="Courier New" w:hAnsi="Courier New" w:cs="Courier New"/>
                <w:sz w:val="18"/>
                <w:szCs w:val="18"/>
                <w:lang w:val="en-US"/>
              </w:rPr>
              <w:t xml:space="preserve">            { label: "Sensor Data", is_active: true }</w:t>
            </w:r>
          </w:p>
          <w:p w14:paraId="3ADE968E" w14:textId="77777777" w:rsidR="00CC5BFA" w:rsidRPr="00CC5BFA" w:rsidRDefault="00CC5BFA" w:rsidP="00CC5BFA">
            <w:pPr>
              <w:pStyle w:val="BodyText"/>
              <w:spacing w:after="0"/>
              <w:jc w:val="left"/>
              <w:rPr>
                <w:rFonts w:ascii="Courier New" w:hAnsi="Courier New" w:cs="Courier New"/>
                <w:sz w:val="18"/>
                <w:szCs w:val="18"/>
                <w:lang w:val="en-US"/>
              </w:rPr>
            </w:pPr>
            <w:r w:rsidRPr="00CC5BFA">
              <w:rPr>
                <w:rFonts w:ascii="Courier New" w:hAnsi="Courier New" w:cs="Courier New"/>
                <w:sz w:val="18"/>
                <w:szCs w:val="18"/>
                <w:lang w:val="en-US"/>
              </w:rPr>
              <w:t xml:space="preserve">        ];</w:t>
            </w:r>
          </w:p>
          <w:p w14:paraId="0842AB7E" w14:textId="77777777" w:rsidR="00CC5BFA" w:rsidRPr="00CC5BFA" w:rsidRDefault="00CC5BFA" w:rsidP="00CC5BFA">
            <w:pPr>
              <w:pStyle w:val="BodyText"/>
              <w:spacing w:after="0"/>
              <w:jc w:val="left"/>
              <w:rPr>
                <w:rFonts w:ascii="Courier New" w:hAnsi="Courier New" w:cs="Courier New"/>
                <w:sz w:val="18"/>
                <w:szCs w:val="18"/>
                <w:lang w:val="en-US"/>
              </w:rPr>
            </w:pPr>
            <w:r w:rsidRPr="00CC5BFA">
              <w:rPr>
                <w:rFonts w:ascii="Courier New" w:hAnsi="Courier New" w:cs="Courier New"/>
                <w:sz w:val="18"/>
                <w:szCs w:val="18"/>
                <w:lang w:val="en-US"/>
              </w:rPr>
              <w:lastRenderedPageBreak/>
              <w:t xml:space="preserve">    }</w:t>
            </w:r>
          </w:p>
          <w:p w14:paraId="00B9B574" w14:textId="77777777" w:rsidR="00CC5BFA" w:rsidRPr="00CC5BFA" w:rsidRDefault="00CC5BFA" w:rsidP="00CC5BFA">
            <w:pPr>
              <w:pStyle w:val="BodyText"/>
              <w:spacing w:after="0"/>
              <w:jc w:val="left"/>
              <w:rPr>
                <w:rFonts w:ascii="Courier New" w:hAnsi="Courier New" w:cs="Courier New"/>
                <w:sz w:val="18"/>
                <w:szCs w:val="18"/>
                <w:lang w:val="en-US"/>
              </w:rPr>
            </w:pPr>
          </w:p>
          <w:p w14:paraId="6F72CADA" w14:textId="77777777" w:rsidR="00CC5BFA" w:rsidRPr="00CC5BFA" w:rsidRDefault="00CC5BFA" w:rsidP="00CC5BFA">
            <w:pPr>
              <w:pStyle w:val="BodyText"/>
              <w:spacing w:after="0"/>
              <w:jc w:val="left"/>
              <w:rPr>
                <w:rFonts w:ascii="Courier New" w:hAnsi="Courier New" w:cs="Courier New"/>
                <w:sz w:val="18"/>
                <w:szCs w:val="18"/>
                <w:lang w:val="en-US"/>
              </w:rPr>
            </w:pPr>
            <w:r w:rsidRPr="00CC5BFA">
              <w:rPr>
                <w:rFonts w:ascii="Courier New" w:hAnsi="Courier New" w:cs="Courier New"/>
                <w:sz w:val="18"/>
                <w:szCs w:val="18"/>
                <w:lang w:val="en-US"/>
              </w:rPr>
              <w:t xml:space="preserve">    getSensorData(): void {</w:t>
            </w:r>
          </w:p>
          <w:p w14:paraId="21DCF161" w14:textId="77777777" w:rsidR="00CC5BFA" w:rsidRPr="00CC5BFA" w:rsidRDefault="00CC5BFA" w:rsidP="00CC5BFA">
            <w:pPr>
              <w:pStyle w:val="BodyText"/>
              <w:spacing w:after="0"/>
              <w:jc w:val="left"/>
              <w:rPr>
                <w:rFonts w:ascii="Courier New" w:hAnsi="Courier New" w:cs="Courier New"/>
                <w:sz w:val="18"/>
                <w:szCs w:val="18"/>
                <w:lang w:val="en-US"/>
              </w:rPr>
            </w:pPr>
            <w:r w:rsidRPr="00CC5BFA">
              <w:rPr>
                <w:rFonts w:ascii="Courier New" w:hAnsi="Courier New" w:cs="Courier New"/>
                <w:sz w:val="18"/>
                <w:szCs w:val="18"/>
                <w:lang w:val="en-US"/>
              </w:rPr>
              <w:t xml:space="preserve">        this.sensorDataService.getSensorDataByUser(this.page, this.date_start, this.date_end)</w:t>
            </w:r>
          </w:p>
          <w:p w14:paraId="3424CFB6" w14:textId="77777777" w:rsidR="00CC5BFA" w:rsidRPr="00CC5BFA" w:rsidRDefault="00CC5BFA" w:rsidP="00CC5BFA">
            <w:pPr>
              <w:pStyle w:val="BodyText"/>
              <w:spacing w:after="0"/>
              <w:jc w:val="left"/>
              <w:rPr>
                <w:rFonts w:ascii="Courier New" w:hAnsi="Courier New" w:cs="Courier New"/>
                <w:sz w:val="18"/>
                <w:szCs w:val="18"/>
                <w:lang w:val="en-US"/>
              </w:rPr>
            </w:pPr>
            <w:r w:rsidRPr="00CC5BFA">
              <w:rPr>
                <w:rFonts w:ascii="Courier New" w:hAnsi="Courier New" w:cs="Courier New"/>
                <w:sz w:val="18"/>
                <w:szCs w:val="18"/>
                <w:lang w:val="en-US"/>
              </w:rPr>
              <w:t xml:space="preserve">            .subscribe(</w:t>
            </w:r>
          </w:p>
          <w:p w14:paraId="034138CF" w14:textId="77777777" w:rsidR="00CC5BFA" w:rsidRPr="00CC5BFA" w:rsidRDefault="00CC5BFA" w:rsidP="00CC5BFA">
            <w:pPr>
              <w:pStyle w:val="BodyText"/>
              <w:spacing w:after="0"/>
              <w:jc w:val="left"/>
              <w:rPr>
                <w:rFonts w:ascii="Courier New" w:hAnsi="Courier New" w:cs="Courier New"/>
                <w:sz w:val="18"/>
                <w:szCs w:val="18"/>
                <w:lang w:val="en-US"/>
              </w:rPr>
            </w:pPr>
            <w:r w:rsidRPr="00CC5BFA">
              <w:rPr>
                <w:rFonts w:ascii="Courier New" w:hAnsi="Courier New" w:cs="Courier New"/>
                <w:sz w:val="18"/>
                <w:szCs w:val="18"/>
                <w:lang w:val="en-US"/>
              </w:rPr>
              <w:t xml:space="preserve">                sensordatas =&gt; {</w:t>
            </w:r>
          </w:p>
          <w:p w14:paraId="782D1FCF" w14:textId="77777777" w:rsidR="00CC5BFA" w:rsidRPr="00CC5BFA" w:rsidRDefault="00CC5BFA" w:rsidP="00CC5BFA">
            <w:pPr>
              <w:pStyle w:val="BodyText"/>
              <w:spacing w:after="0"/>
              <w:jc w:val="left"/>
              <w:rPr>
                <w:rFonts w:ascii="Courier New" w:hAnsi="Courier New" w:cs="Courier New"/>
                <w:sz w:val="18"/>
                <w:szCs w:val="18"/>
                <w:lang w:val="en-US"/>
              </w:rPr>
            </w:pPr>
            <w:r w:rsidRPr="00CC5BFA">
              <w:rPr>
                <w:rFonts w:ascii="Courier New" w:hAnsi="Courier New" w:cs="Courier New"/>
                <w:sz w:val="18"/>
                <w:szCs w:val="18"/>
                <w:lang w:val="en-US"/>
              </w:rPr>
              <w:t xml:space="preserve">                    this.collectionSize = sensordatas.count;</w:t>
            </w:r>
          </w:p>
          <w:p w14:paraId="762A3465" w14:textId="77777777" w:rsidR="00CC5BFA" w:rsidRPr="00CC5BFA" w:rsidRDefault="00CC5BFA" w:rsidP="00CC5BFA">
            <w:pPr>
              <w:pStyle w:val="BodyText"/>
              <w:spacing w:after="0"/>
              <w:jc w:val="left"/>
              <w:rPr>
                <w:rFonts w:ascii="Courier New" w:hAnsi="Courier New" w:cs="Courier New"/>
                <w:sz w:val="18"/>
                <w:szCs w:val="18"/>
                <w:lang w:val="en-US"/>
              </w:rPr>
            </w:pPr>
            <w:r w:rsidRPr="00CC5BFA">
              <w:rPr>
                <w:rFonts w:ascii="Courier New" w:hAnsi="Courier New" w:cs="Courier New"/>
                <w:sz w:val="18"/>
                <w:szCs w:val="18"/>
                <w:lang w:val="en-US"/>
              </w:rPr>
              <w:t xml:space="preserve">                    this.sensordatas = sensordatas.results as SensorData[];</w:t>
            </w:r>
          </w:p>
          <w:p w14:paraId="4C2902B3" w14:textId="77777777" w:rsidR="00CC5BFA" w:rsidRPr="00CC5BFA" w:rsidRDefault="00CC5BFA" w:rsidP="00CC5BFA">
            <w:pPr>
              <w:pStyle w:val="BodyText"/>
              <w:spacing w:after="0"/>
              <w:jc w:val="left"/>
              <w:rPr>
                <w:rFonts w:ascii="Courier New" w:hAnsi="Courier New" w:cs="Courier New"/>
                <w:sz w:val="18"/>
                <w:szCs w:val="18"/>
                <w:lang w:val="en-US"/>
              </w:rPr>
            </w:pPr>
            <w:r w:rsidRPr="00CC5BFA">
              <w:rPr>
                <w:rFonts w:ascii="Courier New" w:hAnsi="Courier New" w:cs="Courier New"/>
                <w:sz w:val="18"/>
                <w:szCs w:val="18"/>
                <w:lang w:val="en-US"/>
              </w:rPr>
              <w:t xml:space="preserve">                },</w:t>
            </w:r>
          </w:p>
          <w:p w14:paraId="5C59582E" w14:textId="77777777" w:rsidR="00CC5BFA" w:rsidRPr="00CC5BFA" w:rsidRDefault="00CC5BFA" w:rsidP="00CC5BFA">
            <w:pPr>
              <w:pStyle w:val="BodyText"/>
              <w:spacing w:after="0"/>
              <w:jc w:val="left"/>
              <w:rPr>
                <w:rFonts w:ascii="Courier New" w:hAnsi="Courier New" w:cs="Courier New"/>
                <w:sz w:val="18"/>
                <w:szCs w:val="18"/>
                <w:lang w:val="en-US"/>
              </w:rPr>
            </w:pPr>
            <w:r w:rsidRPr="00CC5BFA">
              <w:rPr>
                <w:rFonts w:ascii="Courier New" w:hAnsi="Courier New" w:cs="Courier New"/>
                <w:sz w:val="18"/>
                <w:szCs w:val="18"/>
                <w:lang w:val="en-US"/>
              </w:rPr>
              <w:t xml:space="preserve">                error =&gt; console.log(error)</w:t>
            </w:r>
          </w:p>
          <w:p w14:paraId="6A98BDAA" w14:textId="77777777" w:rsidR="00CC5BFA" w:rsidRPr="00CC5BFA" w:rsidRDefault="00CC5BFA" w:rsidP="00CC5BFA">
            <w:pPr>
              <w:pStyle w:val="BodyText"/>
              <w:spacing w:after="0"/>
              <w:jc w:val="left"/>
              <w:rPr>
                <w:rFonts w:ascii="Courier New" w:hAnsi="Courier New" w:cs="Courier New"/>
                <w:sz w:val="18"/>
                <w:szCs w:val="18"/>
                <w:lang w:val="en-US"/>
              </w:rPr>
            </w:pPr>
            <w:r w:rsidRPr="00CC5BFA">
              <w:rPr>
                <w:rFonts w:ascii="Courier New" w:hAnsi="Courier New" w:cs="Courier New"/>
                <w:sz w:val="18"/>
                <w:szCs w:val="18"/>
                <w:lang w:val="en-US"/>
              </w:rPr>
              <w:t xml:space="preserve">            );</w:t>
            </w:r>
          </w:p>
          <w:p w14:paraId="00B1249D" w14:textId="77777777" w:rsidR="00CC5BFA" w:rsidRPr="00CC5BFA" w:rsidRDefault="00CC5BFA" w:rsidP="00CC5BFA">
            <w:pPr>
              <w:pStyle w:val="BodyText"/>
              <w:spacing w:after="0"/>
              <w:jc w:val="left"/>
              <w:rPr>
                <w:rFonts w:ascii="Courier New" w:hAnsi="Courier New" w:cs="Courier New"/>
                <w:sz w:val="18"/>
                <w:szCs w:val="18"/>
                <w:lang w:val="en-US"/>
              </w:rPr>
            </w:pPr>
            <w:r w:rsidRPr="00CC5BFA">
              <w:rPr>
                <w:rFonts w:ascii="Courier New" w:hAnsi="Courier New" w:cs="Courier New"/>
                <w:sz w:val="18"/>
                <w:szCs w:val="18"/>
                <w:lang w:val="en-US"/>
              </w:rPr>
              <w:t xml:space="preserve">    }</w:t>
            </w:r>
          </w:p>
          <w:p w14:paraId="26D64632" w14:textId="77777777" w:rsidR="00CC5BFA" w:rsidRPr="00CC5BFA" w:rsidRDefault="00CC5BFA" w:rsidP="00CC5BFA">
            <w:pPr>
              <w:pStyle w:val="BodyText"/>
              <w:spacing w:after="0"/>
              <w:jc w:val="left"/>
              <w:rPr>
                <w:rFonts w:ascii="Courier New" w:hAnsi="Courier New" w:cs="Courier New"/>
                <w:sz w:val="18"/>
                <w:szCs w:val="18"/>
                <w:lang w:val="en-US"/>
              </w:rPr>
            </w:pPr>
          </w:p>
          <w:p w14:paraId="054FB79F" w14:textId="77777777" w:rsidR="00CC5BFA" w:rsidRPr="00CC5BFA" w:rsidRDefault="00CC5BFA" w:rsidP="00CC5BFA">
            <w:pPr>
              <w:pStyle w:val="BodyText"/>
              <w:spacing w:after="0"/>
              <w:jc w:val="left"/>
              <w:rPr>
                <w:rFonts w:ascii="Courier New" w:hAnsi="Courier New" w:cs="Courier New"/>
                <w:sz w:val="18"/>
                <w:szCs w:val="18"/>
                <w:lang w:val="en-US"/>
              </w:rPr>
            </w:pPr>
            <w:r w:rsidRPr="00CC5BFA">
              <w:rPr>
                <w:rFonts w:ascii="Courier New" w:hAnsi="Courier New" w:cs="Courier New"/>
                <w:sz w:val="18"/>
                <w:szCs w:val="18"/>
                <w:lang w:val="en-US"/>
              </w:rPr>
              <w:t xml:space="preserve">    pageChange(): void {</w:t>
            </w:r>
          </w:p>
          <w:p w14:paraId="5E440A5E" w14:textId="77777777" w:rsidR="00CC5BFA" w:rsidRPr="00CC5BFA" w:rsidRDefault="00CC5BFA" w:rsidP="00CC5BFA">
            <w:pPr>
              <w:pStyle w:val="BodyText"/>
              <w:spacing w:after="0"/>
              <w:jc w:val="left"/>
              <w:rPr>
                <w:rFonts w:ascii="Courier New" w:hAnsi="Courier New" w:cs="Courier New"/>
                <w:sz w:val="18"/>
                <w:szCs w:val="18"/>
                <w:lang w:val="en-US"/>
              </w:rPr>
            </w:pPr>
            <w:r w:rsidRPr="00CC5BFA">
              <w:rPr>
                <w:rFonts w:ascii="Courier New" w:hAnsi="Courier New" w:cs="Courier New"/>
                <w:sz w:val="18"/>
                <w:szCs w:val="18"/>
                <w:lang w:val="en-US"/>
              </w:rPr>
              <w:t xml:space="preserve">        this.router.navigateByUrl(`sensordata?page=${this.page}`);</w:t>
            </w:r>
          </w:p>
          <w:p w14:paraId="734E91CC" w14:textId="77777777" w:rsidR="00CC5BFA" w:rsidRPr="00CC5BFA" w:rsidRDefault="00CC5BFA" w:rsidP="00CC5BFA">
            <w:pPr>
              <w:pStyle w:val="BodyText"/>
              <w:spacing w:after="0"/>
              <w:jc w:val="left"/>
              <w:rPr>
                <w:rFonts w:ascii="Courier New" w:hAnsi="Courier New" w:cs="Courier New"/>
                <w:sz w:val="18"/>
                <w:szCs w:val="18"/>
                <w:lang w:val="en-US"/>
              </w:rPr>
            </w:pPr>
            <w:r w:rsidRPr="00CC5BFA">
              <w:rPr>
                <w:rFonts w:ascii="Courier New" w:hAnsi="Courier New" w:cs="Courier New"/>
                <w:sz w:val="18"/>
                <w:szCs w:val="18"/>
                <w:lang w:val="en-US"/>
              </w:rPr>
              <w:t xml:space="preserve">        this.getSensorData();</w:t>
            </w:r>
          </w:p>
          <w:p w14:paraId="283C38F2" w14:textId="77777777" w:rsidR="00CC5BFA" w:rsidRPr="00CC5BFA" w:rsidRDefault="00CC5BFA" w:rsidP="00CC5BFA">
            <w:pPr>
              <w:pStyle w:val="BodyText"/>
              <w:spacing w:after="0"/>
              <w:jc w:val="left"/>
              <w:rPr>
                <w:rFonts w:ascii="Courier New" w:hAnsi="Courier New" w:cs="Courier New"/>
                <w:sz w:val="18"/>
                <w:szCs w:val="18"/>
                <w:lang w:val="en-US"/>
              </w:rPr>
            </w:pPr>
            <w:r w:rsidRPr="00CC5BFA">
              <w:rPr>
                <w:rFonts w:ascii="Courier New" w:hAnsi="Courier New" w:cs="Courier New"/>
                <w:sz w:val="18"/>
                <w:szCs w:val="18"/>
                <w:lang w:val="en-US"/>
              </w:rPr>
              <w:t xml:space="preserve">    }</w:t>
            </w:r>
          </w:p>
          <w:p w14:paraId="29615CE1" w14:textId="77777777" w:rsidR="00CC5BFA" w:rsidRPr="00CC5BFA" w:rsidRDefault="00CC5BFA" w:rsidP="00CC5BFA">
            <w:pPr>
              <w:pStyle w:val="BodyText"/>
              <w:spacing w:after="0"/>
              <w:jc w:val="left"/>
              <w:rPr>
                <w:rFonts w:ascii="Courier New" w:hAnsi="Courier New" w:cs="Courier New"/>
                <w:sz w:val="18"/>
                <w:szCs w:val="18"/>
                <w:lang w:val="en-US"/>
              </w:rPr>
            </w:pPr>
          </w:p>
          <w:p w14:paraId="1734E9B9" w14:textId="77777777" w:rsidR="00CC5BFA" w:rsidRPr="00CC5BFA" w:rsidRDefault="00CC5BFA" w:rsidP="00CC5BFA">
            <w:pPr>
              <w:pStyle w:val="BodyText"/>
              <w:spacing w:after="0"/>
              <w:jc w:val="left"/>
              <w:rPr>
                <w:rFonts w:ascii="Courier New" w:hAnsi="Courier New" w:cs="Courier New"/>
                <w:sz w:val="18"/>
                <w:szCs w:val="18"/>
                <w:lang w:val="en-US"/>
              </w:rPr>
            </w:pPr>
            <w:r w:rsidRPr="00CC5BFA">
              <w:rPr>
                <w:rFonts w:ascii="Courier New" w:hAnsi="Courier New" w:cs="Courier New"/>
                <w:sz w:val="18"/>
                <w:szCs w:val="18"/>
                <w:lang w:val="en-US"/>
              </w:rPr>
              <w:t xml:space="preserve">    filter(): void {</w:t>
            </w:r>
          </w:p>
          <w:p w14:paraId="63F72AB5" w14:textId="77777777" w:rsidR="00CC5BFA" w:rsidRPr="00CC5BFA" w:rsidRDefault="00CC5BFA" w:rsidP="00CC5BFA">
            <w:pPr>
              <w:pStyle w:val="BodyText"/>
              <w:spacing w:after="0"/>
              <w:jc w:val="left"/>
              <w:rPr>
                <w:rFonts w:ascii="Courier New" w:hAnsi="Courier New" w:cs="Courier New"/>
                <w:sz w:val="18"/>
                <w:szCs w:val="18"/>
                <w:lang w:val="en-US"/>
              </w:rPr>
            </w:pPr>
            <w:r w:rsidRPr="00CC5BFA">
              <w:rPr>
                <w:rFonts w:ascii="Courier New" w:hAnsi="Courier New" w:cs="Courier New"/>
                <w:sz w:val="18"/>
                <w:szCs w:val="18"/>
                <w:lang w:val="en-US"/>
              </w:rPr>
              <w:t xml:space="preserve">        this.page = 1;</w:t>
            </w:r>
          </w:p>
          <w:p w14:paraId="1C2E4D0E" w14:textId="77777777" w:rsidR="00CC5BFA" w:rsidRPr="00CC5BFA" w:rsidRDefault="00CC5BFA" w:rsidP="00CC5BFA">
            <w:pPr>
              <w:pStyle w:val="BodyText"/>
              <w:spacing w:after="0"/>
              <w:jc w:val="left"/>
              <w:rPr>
                <w:rFonts w:ascii="Courier New" w:hAnsi="Courier New" w:cs="Courier New"/>
                <w:sz w:val="18"/>
                <w:szCs w:val="18"/>
                <w:lang w:val="en-US"/>
              </w:rPr>
            </w:pPr>
            <w:r w:rsidRPr="00CC5BFA">
              <w:rPr>
                <w:rFonts w:ascii="Courier New" w:hAnsi="Courier New" w:cs="Courier New"/>
                <w:sz w:val="18"/>
                <w:szCs w:val="18"/>
                <w:lang w:val="en-US"/>
              </w:rPr>
              <w:t xml:space="preserve">        this.pageChange();</w:t>
            </w:r>
          </w:p>
          <w:p w14:paraId="374EC9C2" w14:textId="77777777" w:rsidR="00CC5BFA" w:rsidRPr="00CC5BFA" w:rsidRDefault="00CC5BFA" w:rsidP="00CC5BFA">
            <w:pPr>
              <w:pStyle w:val="BodyText"/>
              <w:spacing w:after="0"/>
              <w:jc w:val="left"/>
              <w:rPr>
                <w:rFonts w:ascii="Courier New" w:hAnsi="Courier New" w:cs="Courier New"/>
                <w:sz w:val="18"/>
                <w:szCs w:val="18"/>
                <w:lang w:val="en-US"/>
              </w:rPr>
            </w:pPr>
            <w:r w:rsidRPr="00CC5BFA">
              <w:rPr>
                <w:rFonts w:ascii="Courier New" w:hAnsi="Courier New" w:cs="Courier New"/>
                <w:sz w:val="18"/>
                <w:szCs w:val="18"/>
                <w:lang w:val="en-US"/>
              </w:rPr>
              <w:t xml:space="preserve">    }</w:t>
            </w:r>
          </w:p>
          <w:p w14:paraId="649EEFBD" w14:textId="77777777" w:rsidR="00CC5BFA" w:rsidRPr="00CC5BFA" w:rsidRDefault="00CC5BFA" w:rsidP="00CC5BFA">
            <w:pPr>
              <w:pStyle w:val="BodyText"/>
              <w:spacing w:after="0"/>
              <w:jc w:val="left"/>
              <w:rPr>
                <w:rFonts w:ascii="Courier New" w:hAnsi="Courier New" w:cs="Courier New"/>
                <w:sz w:val="18"/>
                <w:szCs w:val="18"/>
                <w:lang w:val="en-US"/>
              </w:rPr>
            </w:pPr>
          </w:p>
          <w:p w14:paraId="406024D0" w14:textId="77777777" w:rsidR="00CC5BFA" w:rsidRPr="00CC5BFA" w:rsidRDefault="00CC5BFA" w:rsidP="00CC5BFA">
            <w:pPr>
              <w:pStyle w:val="BodyText"/>
              <w:spacing w:after="0"/>
              <w:jc w:val="left"/>
              <w:rPr>
                <w:rFonts w:ascii="Courier New" w:hAnsi="Courier New" w:cs="Courier New"/>
                <w:sz w:val="18"/>
                <w:szCs w:val="18"/>
                <w:lang w:val="en-US"/>
              </w:rPr>
            </w:pPr>
            <w:r w:rsidRPr="00CC5BFA">
              <w:rPr>
                <w:rFonts w:ascii="Courier New" w:hAnsi="Courier New" w:cs="Courier New"/>
                <w:sz w:val="18"/>
                <w:szCs w:val="18"/>
                <w:lang w:val="en-US"/>
              </w:rPr>
              <w:t xml:space="preserve">    clearFilter() {</w:t>
            </w:r>
          </w:p>
          <w:p w14:paraId="437122C5" w14:textId="77777777" w:rsidR="00CC5BFA" w:rsidRPr="00CC5BFA" w:rsidRDefault="00CC5BFA" w:rsidP="00CC5BFA">
            <w:pPr>
              <w:pStyle w:val="BodyText"/>
              <w:spacing w:after="0"/>
              <w:jc w:val="left"/>
              <w:rPr>
                <w:rFonts w:ascii="Courier New" w:hAnsi="Courier New" w:cs="Courier New"/>
                <w:sz w:val="18"/>
                <w:szCs w:val="18"/>
                <w:lang w:val="en-US"/>
              </w:rPr>
            </w:pPr>
            <w:r w:rsidRPr="00CC5BFA">
              <w:rPr>
                <w:rFonts w:ascii="Courier New" w:hAnsi="Courier New" w:cs="Courier New"/>
                <w:sz w:val="18"/>
                <w:szCs w:val="18"/>
                <w:lang w:val="en-US"/>
              </w:rPr>
              <w:t xml:space="preserve">        this.page = 1;</w:t>
            </w:r>
          </w:p>
          <w:p w14:paraId="664FA5EC" w14:textId="77777777" w:rsidR="00CC5BFA" w:rsidRPr="00CC5BFA" w:rsidRDefault="00CC5BFA" w:rsidP="00CC5BFA">
            <w:pPr>
              <w:pStyle w:val="BodyText"/>
              <w:spacing w:after="0"/>
              <w:jc w:val="left"/>
              <w:rPr>
                <w:rFonts w:ascii="Courier New" w:hAnsi="Courier New" w:cs="Courier New"/>
                <w:sz w:val="18"/>
                <w:szCs w:val="18"/>
                <w:lang w:val="en-US"/>
              </w:rPr>
            </w:pPr>
            <w:r w:rsidRPr="00CC5BFA">
              <w:rPr>
                <w:rFonts w:ascii="Courier New" w:hAnsi="Courier New" w:cs="Courier New"/>
                <w:sz w:val="18"/>
                <w:szCs w:val="18"/>
                <w:lang w:val="en-US"/>
              </w:rPr>
              <w:t xml:space="preserve">        this.date_start = "";</w:t>
            </w:r>
          </w:p>
          <w:p w14:paraId="189D3E15" w14:textId="77777777" w:rsidR="00CC5BFA" w:rsidRPr="00CC5BFA" w:rsidRDefault="00CC5BFA" w:rsidP="00CC5BFA">
            <w:pPr>
              <w:pStyle w:val="BodyText"/>
              <w:spacing w:after="0"/>
              <w:jc w:val="left"/>
              <w:rPr>
                <w:rFonts w:ascii="Courier New" w:hAnsi="Courier New" w:cs="Courier New"/>
                <w:sz w:val="18"/>
                <w:szCs w:val="18"/>
                <w:lang w:val="en-US"/>
              </w:rPr>
            </w:pPr>
            <w:r w:rsidRPr="00CC5BFA">
              <w:rPr>
                <w:rFonts w:ascii="Courier New" w:hAnsi="Courier New" w:cs="Courier New"/>
                <w:sz w:val="18"/>
                <w:szCs w:val="18"/>
                <w:lang w:val="en-US"/>
              </w:rPr>
              <w:t xml:space="preserve">        this.date_end = "";</w:t>
            </w:r>
          </w:p>
          <w:p w14:paraId="63635BF5" w14:textId="77777777" w:rsidR="00CC5BFA" w:rsidRPr="00CC5BFA" w:rsidRDefault="00CC5BFA" w:rsidP="00CC5BFA">
            <w:pPr>
              <w:pStyle w:val="BodyText"/>
              <w:spacing w:after="0"/>
              <w:jc w:val="left"/>
              <w:rPr>
                <w:rFonts w:ascii="Courier New" w:hAnsi="Courier New" w:cs="Courier New"/>
                <w:sz w:val="18"/>
                <w:szCs w:val="18"/>
                <w:lang w:val="en-US"/>
              </w:rPr>
            </w:pPr>
            <w:r w:rsidRPr="00CC5BFA">
              <w:rPr>
                <w:rFonts w:ascii="Courier New" w:hAnsi="Courier New" w:cs="Courier New"/>
                <w:sz w:val="18"/>
                <w:szCs w:val="18"/>
                <w:lang w:val="en-US"/>
              </w:rPr>
              <w:t xml:space="preserve">        this.pageChange();</w:t>
            </w:r>
          </w:p>
          <w:p w14:paraId="75CBA5E9" w14:textId="77777777" w:rsidR="00CC5BFA" w:rsidRPr="00CC5BFA" w:rsidRDefault="00CC5BFA" w:rsidP="00CC5BFA">
            <w:pPr>
              <w:pStyle w:val="BodyText"/>
              <w:spacing w:after="0"/>
              <w:jc w:val="left"/>
              <w:rPr>
                <w:rFonts w:ascii="Courier New" w:hAnsi="Courier New" w:cs="Courier New"/>
                <w:sz w:val="18"/>
                <w:szCs w:val="18"/>
                <w:lang w:val="en-US"/>
              </w:rPr>
            </w:pPr>
            <w:r w:rsidRPr="00CC5BFA">
              <w:rPr>
                <w:rFonts w:ascii="Courier New" w:hAnsi="Courier New" w:cs="Courier New"/>
                <w:sz w:val="18"/>
                <w:szCs w:val="18"/>
                <w:lang w:val="en-US"/>
              </w:rPr>
              <w:t xml:space="preserve">    }</w:t>
            </w:r>
          </w:p>
          <w:p w14:paraId="20A8C8AB" w14:textId="77777777" w:rsidR="00CC5BFA" w:rsidRPr="00503E22" w:rsidRDefault="00CC5BFA" w:rsidP="00CC5BFA">
            <w:pPr>
              <w:pStyle w:val="BodyText"/>
              <w:keepNext/>
              <w:spacing w:after="0"/>
              <w:jc w:val="left"/>
              <w:rPr>
                <w:rFonts w:ascii="Courier New" w:hAnsi="Courier New" w:cs="Courier New"/>
                <w:sz w:val="18"/>
                <w:szCs w:val="18"/>
                <w:lang w:val="en-US"/>
              </w:rPr>
            </w:pPr>
            <w:r w:rsidRPr="00CC5BFA">
              <w:rPr>
                <w:rFonts w:ascii="Courier New" w:hAnsi="Courier New" w:cs="Courier New"/>
                <w:sz w:val="18"/>
                <w:szCs w:val="18"/>
                <w:lang w:val="en-US"/>
              </w:rPr>
              <w:t>}</w:t>
            </w:r>
          </w:p>
        </w:tc>
      </w:tr>
    </w:tbl>
    <w:p w14:paraId="22385B1E" w14:textId="77777777" w:rsidR="008C3E7F" w:rsidRDefault="008C3E7F" w:rsidP="00CC5BFA">
      <w:pPr>
        <w:pStyle w:val="BodyText"/>
        <w:spacing w:before="240"/>
        <w:ind w:firstLine="360"/>
        <w:rPr>
          <w:lang w:val="en-US"/>
        </w:rPr>
      </w:pPr>
      <w:r>
        <w:rPr>
          <w:lang w:val="en-US"/>
        </w:rPr>
        <w:t>Penjelasan dari potongan kode program diatas adalah:</w:t>
      </w:r>
    </w:p>
    <w:p w14:paraId="670C44D2" w14:textId="77777777" w:rsidR="008C3E7F" w:rsidRPr="00212BA0" w:rsidRDefault="008C3E7F" w:rsidP="007F213E">
      <w:pPr>
        <w:pStyle w:val="Code"/>
        <w:numPr>
          <w:ilvl w:val="0"/>
          <w:numId w:val="79"/>
        </w:numPr>
        <w:jc w:val="both"/>
        <w:rPr>
          <w:lang w:val="en-US"/>
        </w:rPr>
      </w:pPr>
      <w:r w:rsidRPr="001138B2">
        <w:rPr>
          <w:rStyle w:val="BodyTextFirstIndentChar"/>
          <w:lang w:val="en-US"/>
        </w:rPr>
        <w:t xml:space="preserve">Baris 3-6, deklarasi component </w:t>
      </w:r>
      <w:r w:rsidR="00CC5BFA" w:rsidRPr="00CC5BFA">
        <w:rPr>
          <w:rFonts w:ascii="Courier New" w:hAnsi="Courier New" w:cs="Courier New"/>
          <w:sz w:val="18"/>
          <w:szCs w:val="18"/>
          <w:lang w:val="en-US"/>
        </w:rPr>
        <w:t xml:space="preserve">SensorDataComponent </w:t>
      </w:r>
      <w:r w:rsidRPr="001138B2">
        <w:rPr>
          <w:rStyle w:val="BodyTextFirstIndentChar"/>
          <w:lang w:val="en-US"/>
        </w:rPr>
        <w:t xml:space="preserve">yang mengimplementasi interface </w:t>
      </w:r>
      <w:r w:rsidRPr="001138B2">
        <w:rPr>
          <w:rFonts w:ascii="Courier New" w:hAnsi="Courier New" w:cs="Courier New"/>
          <w:szCs w:val="18"/>
          <w:lang w:val="en-US"/>
        </w:rPr>
        <w:t>OnInit</w:t>
      </w:r>
      <w:r w:rsidRPr="001138B2">
        <w:rPr>
          <w:sz w:val="24"/>
          <w:lang w:val="en-US"/>
        </w:rPr>
        <w:t>.</w:t>
      </w:r>
    </w:p>
    <w:p w14:paraId="5CB90B99" w14:textId="77777777" w:rsidR="008C3E7F" w:rsidRDefault="008C3E7F" w:rsidP="007F213E">
      <w:pPr>
        <w:pStyle w:val="BodyText"/>
        <w:numPr>
          <w:ilvl w:val="0"/>
          <w:numId w:val="79"/>
        </w:numPr>
        <w:rPr>
          <w:lang w:val="en-US"/>
        </w:rPr>
      </w:pPr>
      <w:r>
        <w:rPr>
          <w:lang w:val="en-US"/>
        </w:rPr>
        <w:t xml:space="preserve">Baris 7, deklarasi variabel </w:t>
      </w:r>
      <w:r w:rsidR="007954D6">
        <w:rPr>
          <w:rFonts w:ascii="Courier New" w:hAnsi="Courier New" w:cs="Courier New"/>
          <w:sz w:val="20"/>
          <w:szCs w:val="18"/>
          <w:lang w:val="en-US"/>
        </w:rPr>
        <w:t>sensordatas</w:t>
      </w:r>
      <w:r>
        <w:rPr>
          <w:i/>
          <w:lang w:val="en-US"/>
        </w:rPr>
        <w:t xml:space="preserve"> </w:t>
      </w:r>
      <w:r>
        <w:rPr>
          <w:lang w:val="en-US"/>
        </w:rPr>
        <w:t>untuk menampung</w:t>
      </w:r>
      <w:r w:rsidR="00FB3D8C">
        <w:rPr>
          <w:lang w:val="en-US"/>
        </w:rPr>
        <w:t xml:space="preserve"> </w:t>
      </w:r>
      <w:r w:rsidR="00FB3D8C">
        <w:rPr>
          <w:i/>
          <w:lang w:val="en-US"/>
        </w:rPr>
        <w:t>object</w:t>
      </w:r>
      <w:r>
        <w:rPr>
          <w:lang w:val="en-US"/>
        </w:rPr>
        <w:t xml:space="preserve"> </w:t>
      </w:r>
      <w:r w:rsidR="007954D6">
        <w:rPr>
          <w:lang w:val="en-US"/>
        </w:rPr>
        <w:t>data sensor</w:t>
      </w:r>
      <w:r w:rsidR="00FB3D8C">
        <w:rPr>
          <w:lang w:val="en-US"/>
        </w:rPr>
        <w:t xml:space="preserve"> yang nantinya didapatkan dari web service</w:t>
      </w:r>
      <w:r>
        <w:rPr>
          <w:lang w:val="en-US"/>
        </w:rPr>
        <w:t>.</w:t>
      </w:r>
    </w:p>
    <w:p w14:paraId="41FEC838" w14:textId="77777777" w:rsidR="008C3E7F" w:rsidRPr="001138B2" w:rsidRDefault="008C3E7F" w:rsidP="007F213E">
      <w:pPr>
        <w:pStyle w:val="BodyText"/>
        <w:numPr>
          <w:ilvl w:val="0"/>
          <w:numId w:val="79"/>
        </w:numPr>
        <w:rPr>
          <w:lang w:val="en-US"/>
        </w:rPr>
      </w:pPr>
      <w:r>
        <w:rPr>
          <w:lang w:val="en-US"/>
        </w:rPr>
        <w:t xml:space="preserve">Baris 8, deklarasi variabel </w:t>
      </w:r>
      <w:r w:rsidRPr="00015371">
        <w:rPr>
          <w:rFonts w:ascii="Courier New" w:hAnsi="Courier New" w:cs="Courier New"/>
          <w:sz w:val="20"/>
          <w:szCs w:val="18"/>
          <w:lang w:val="en-US"/>
        </w:rPr>
        <w:t>links</w:t>
      </w:r>
      <w:r>
        <w:rPr>
          <w:i/>
          <w:lang w:val="en-US"/>
        </w:rPr>
        <w:t xml:space="preserve"> </w:t>
      </w:r>
      <w:r>
        <w:rPr>
          <w:lang w:val="en-US"/>
        </w:rPr>
        <w:t>untuk menampung navigasi URL yang tersedia.</w:t>
      </w:r>
    </w:p>
    <w:p w14:paraId="6653EBCD" w14:textId="77777777" w:rsidR="008C3E7F" w:rsidRDefault="008C3E7F" w:rsidP="007F213E">
      <w:pPr>
        <w:pStyle w:val="BodyText"/>
        <w:numPr>
          <w:ilvl w:val="0"/>
          <w:numId w:val="79"/>
        </w:numPr>
        <w:rPr>
          <w:lang w:val="en-US"/>
        </w:rPr>
      </w:pPr>
      <w:r>
        <w:rPr>
          <w:lang w:val="en-US"/>
        </w:rPr>
        <w:t xml:space="preserve">Baris </w:t>
      </w:r>
      <w:r w:rsidR="00FB3D8C">
        <w:rPr>
          <w:lang w:val="en-US"/>
        </w:rPr>
        <w:t>10</w:t>
      </w:r>
      <w:r>
        <w:rPr>
          <w:lang w:val="en-US"/>
        </w:rPr>
        <w:t xml:space="preserve">, </w:t>
      </w:r>
      <w:r w:rsidR="00FB3D8C">
        <w:rPr>
          <w:lang w:val="en-US"/>
        </w:rPr>
        <w:t xml:space="preserve">deklarasi </w:t>
      </w:r>
      <w:r w:rsidR="00076957">
        <w:rPr>
          <w:lang w:val="en-US"/>
        </w:rPr>
        <w:t xml:space="preserve">variabel </w:t>
      </w:r>
      <w:r w:rsidR="00076957" w:rsidRPr="00FB3D8C">
        <w:rPr>
          <w:rFonts w:ascii="Courier New" w:hAnsi="Courier New" w:cs="Courier New"/>
          <w:sz w:val="20"/>
          <w:szCs w:val="18"/>
          <w:lang w:val="en-US"/>
        </w:rPr>
        <w:t>page</w:t>
      </w:r>
      <w:r w:rsidR="00076957">
        <w:rPr>
          <w:lang w:val="en-US"/>
        </w:rPr>
        <w:t xml:space="preserve"> </w:t>
      </w:r>
      <w:r w:rsidR="00FB3D8C">
        <w:rPr>
          <w:lang w:val="en-US"/>
        </w:rPr>
        <w:t>untuk menampung nomor halaman paginasi yang sedang aktif. Variabel ini berisi nilai awal 1.</w:t>
      </w:r>
    </w:p>
    <w:p w14:paraId="3C8A010C" w14:textId="77777777" w:rsidR="008C3E7F" w:rsidRDefault="00076957" w:rsidP="007F213E">
      <w:pPr>
        <w:pStyle w:val="BodyText"/>
        <w:numPr>
          <w:ilvl w:val="0"/>
          <w:numId w:val="79"/>
        </w:numPr>
        <w:rPr>
          <w:lang w:val="en-US"/>
        </w:rPr>
      </w:pPr>
      <w:r>
        <w:rPr>
          <w:lang w:val="en-US"/>
        </w:rPr>
        <w:t>Baris 11</w:t>
      </w:r>
      <w:r w:rsidR="008C3E7F">
        <w:rPr>
          <w:lang w:val="en-US"/>
        </w:rPr>
        <w:t xml:space="preserve">, deklarasi variabel </w:t>
      </w:r>
      <w:r w:rsidRPr="00FB3D8C">
        <w:rPr>
          <w:rFonts w:ascii="Courier New" w:hAnsi="Courier New" w:cs="Courier New"/>
          <w:sz w:val="20"/>
          <w:szCs w:val="18"/>
          <w:lang w:val="en-US"/>
        </w:rPr>
        <w:t>maxSize</w:t>
      </w:r>
      <w:r>
        <w:rPr>
          <w:lang w:val="en-US"/>
        </w:rPr>
        <w:t xml:space="preserve"> untuk menentukan jumlah sensor data yang ditampilkan setiap halaman paginasi berjumlah maksimal 10 data</w:t>
      </w:r>
      <w:r w:rsidR="008C3E7F">
        <w:rPr>
          <w:lang w:val="en-US"/>
        </w:rPr>
        <w:t>.</w:t>
      </w:r>
    </w:p>
    <w:p w14:paraId="15570094" w14:textId="77777777" w:rsidR="008C3E7F" w:rsidRDefault="008C3E7F" w:rsidP="007F213E">
      <w:pPr>
        <w:pStyle w:val="BodyText"/>
        <w:numPr>
          <w:ilvl w:val="0"/>
          <w:numId w:val="79"/>
        </w:numPr>
        <w:rPr>
          <w:lang w:val="en-US"/>
        </w:rPr>
      </w:pPr>
      <w:r>
        <w:rPr>
          <w:lang w:val="en-US"/>
        </w:rPr>
        <w:t xml:space="preserve">Baris 12, deklarasi variabel </w:t>
      </w:r>
      <w:r w:rsidR="005E42C8" w:rsidRPr="0040084B">
        <w:rPr>
          <w:rFonts w:ascii="Courier New" w:hAnsi="Courier New" w:cs="Courier New"/>
          <w:sz w:val="20"/>
          <w:szCs w:val="18"/>
          <w:lang w:val="en-US"/>
        </w:rPr>
        <w:t>collectionSize</w:t>
      </w:r>
      <w:r w:rsidR="005E42C8">
        <w:rPr>
          <w:lang w:val="en-US"/>
        </w:rPr>
        <w:t xml:space="preserve"> </w:t>
      </w:r>
      <w:r>
        <w:rPr>
          <w:lang w:val="en-US"/>
        </w:rPr>
        <w:t xml:space="preserve">untuk menampung </w:t>
      </w:r>
      <w:r w:rsidR="0040084B">
        <w:rPr>
          <w:lang w:val="en-US"/>
        </w:rPr>
        <w:t>jumlah semua data sensor sebelum dilakukan paginasi; yang nantinya didapatkan dari web service</w:t>
      </w:r>
      <w:r>
        <w:rPr>
          <w:lang w:val="en-US"/>
        </w:rPr>
        <w:t>.</w:t>
      </w:r>
    </w:p>
    <w:p w14:paraId="45BDF1BA" w14:textId="77777777" w:rsidR="0040084B" w:rsidRDefault="0040084B" w:rsidP="007F213E">
      <w:pPr>
        <w:pStyle w:val="BodyText"/>
        <w:numPr>
          <w:ilvl w:val="0"/>
          <w:numId w:val="79"/>
        </w:numPr>
        <w:rPr>
          <w:lang w:val="en-US"/>
        </w:rPr>
      </w:pPr>
      <w:r>
        <w:rPr>
          <w:lang w:val="en-US"/>
        </w:rPr>
        <w:t xml:space="preserve">Baris 14, deklarasi variabel </w:t>
      </w:r>
      <w:r w:rsidRPr="0040084B">
        <w:rPr>
          <w:rFonts w:ascii="Courier New" w:hAnsi="Courier New" w:cs="Courier New"/>
          <w:sz w:val="20"/>
          <w:szCs w:val="18"/>
          <w:lang w:val="en-US"/>
        </w:rPr>
        <w:t>date_start</w:t>
      </w:r>
      <w:r w:rsidRPr="0040084B">
        <w:rPr>
          <w:sz w:val="28"/>
          <w:lang w:val="en-US"/>
        </w:rPr>
        <w:t xml:space="preserve"> </w:t>
      </w:r>
      <w:r>
        <w:rPr>
          <w:lang w:val="en-US"/>
        </w:rPr>
        <w:t xml:space="preserve">untuk menampung kriteria waktu “awal” dari </w:t>
      </w:r>
      <w:r w:rsidRPr="0040084B">
        <w:rPr>
          <w:i/>
          <w:lang w:val="en-US"/>
        </w:rPr>
        <w:t>form input</w:t>
      </w:r>
      <w:r>
        <w:rPr>
          <w:lang w:val="en-US"/>
        </w:rPr>
        <w:t>.</w:t>
      </w:r>
    </w:p>
    <w:p w14:paraId="22EF3CBF" w14:textId="77777777" w:rsidR="0040084B" w:rsidRPr="0040084B" w:rsidRDefault="0040084B" w:rsidP="007F213E">
      <w:pPr>
        <w:pStyle w:val="BodyText"/>
        <w:numPr>
          <w:ilvl w:val="0"/>
          <w:numId w:val="79"/>
        </w:numPr>
        <w:rPr>
          <w:lang w:val="en-US"/>
        </w:rPr>
      </w:pPr>
      <w:r>
        <w:rPr>
          <w:lang w:val="en-US"/>
        </w:rPr>
        <w:lastRenderedPageBreak/>
        <w:t xml:space="preserve">Baris 15, deklarasi variabel </w:t>
      </w:r>
      <w:r w:rsidRPr="0040084B">
        <w:rPr>
          <w:rFonts w:ascii="Courier New" w:hAnsi="Courier New" w:cs="Courier New"/>
          <w:sz w:val="20"/>
          <w:szCs w:val="18"/>
          <w:lang w:val="en-US"/>
        </w:rPr>
        <w:t>date_</w:t>
      </w:r>
      <w:r>
        <w:rPr>
          <w:rFonts w:ascii="Courier New" w:hAnsi="Courier New" w:cs="Courier New"/>
          <w:sz w:val="20"/>
          <w:szCs w:val="18"/>
          <w:lang w:val="en-US"/>
        </w:rPr>
        <w:t>end</w:t>
      </w:r>
      <w:r w:rsidRPr="0040084B">
        <w:rPr>
          <w:sz w:val="28"/>
          <w:lang w:val="en-US"/>
        </w:rPr>
        <w:t xml:space="preserve"> </w:t>
      </w:r>
      <w:r>
        <w:rPr>
          <w:lang w:val="en-US"/>
        </w:rPr>
        <w:t xml:space="preserve">untuk menampung kriteria waktu “akhir” dari </w:t>
      </w:r>
      <w:r w:rsidRPr="0040084B">
        <w:rPr>
          <w:i/>
          <w:lang w:val="en-US"/>
        </w:rPr>
        <w:t>form input</w:t>
      </w:r>
      <w:r>
        <w:rPr>
          <w:lang w:val="en-US"/>
        </w:rPr>
        <w:t>.</w:t>
      </w:r>
    </w:p>
    <w:p w14:paraId="4EFA2C80" w14:textId="77777777" w:rsidR="008C3E7F" w:rsidRPr="00B7033D" w:rsidRDefault="008C3E7F" w:rsidP="007F213E">
      <w:pPr>
        <w:pStyle w:val="BodyTextFirstIndent"/>
        <w:numPr>
          <w:ilvl w:val="0"/>
          <w:numId w:val="79"/>
        </w:numPr>
        <w:rPr>
          <w:lang w:val="en-US"/>
        </w:rPr>
      </w:pPr>
      <w:r>
        <w:rPr>
          <w:lang w:val="en-US"/>
        </w:rPr>
        <w:t>Baris 1</w:t>
      </w:r>
      <w:r w:rsidR="0040084B">
        <w:rPr>
          <w:lang w:val="en-US"/>
        </w:rPr>
        <w:t>7</w:t>
      </w:r>
      <w:r>
        <w:rPr>
          <w:lang w:val="en-US"/>
        </w:rPr>
        <w:t>-</w:t>
      </w:r>
      <w:r w:rsidR="0040084B">
        <w:rPr>
          <w:lang w:val="en-US"/>
        </w:rPr>
        <w:t>21</w:t>
      </w:r>
      <w:r>
        <w:rPr>
          <w:lang w:val="en-US"/>
        </w:rPr>
        <w:t xml:space="preserve">, </w:t>
      </w:r>
      <w:r w:rsidRPr="00015371">
        <w:rPr>
          <w:i/>
          <w:lang w:val="en-US"/>
        </w:rPr>
        <w:t>constructor</w:t>
      </w:r>
      <w:r>
        <w:rPr>
          <w:lang w:val="en-US"/>
        </w:rPr>
        <w:t xml:space="preserve"> yang berisi deklarasi </w:t>
      </w:r>
      <w:r>
        <w:rPr>
          <w:i/>
          <w:lang w:val="en-US"/>
        </w:rPr>
        <w:t xml:space="preserve">object </w:t>
      </w:r>
      <w:r>
        <w:rPr>
          <w:lang w:val="en-US"/>
        </w:rPr>
        <w:t xml:space="preserve">dari </w:t>
      </w:r>
      <w:r>
        <w:rPr>
          <w:i/>
          <w:lang w:val="en-US"/>
        </w:rPr>
        <w:t xml:space="preserve">class </w:t>
      </w:r>
      <w:r>
        <w:rPr>
          <w:lang w:val="en-US"/>
        </w:rPr>
        <w:t xml:space="preserve">lain yang digunakan pada </w:t>
      </w:r>
      <w:r>
        <w:rPr>
          <w:i/>
          <w:lang w:val="en-US"/>
        </w:rPr>
        <w:t xml:space="preserve">class </w:t>
      </w:r>
      <w:r>
        <w:rPr>
          <w:lang w:val="en-US"/>
        </w:rPr>
        <w:t>ini.</w:t>
      </w:r>
    </w:p>
    <w:p w14:paraId="6E89FE6B" w14:textId="77777777" w:rsidR="008C3E7F" w:rsidRDefault="0040084B" w:rsidP="007F213E">
      <w:pPr>
        <w:pStyle w:val="BodyTextFirstIndent"/>
        <w:numPr>
          <w:ilvl w:val="0"/>
          <w:numId w:val="79"/>
        </w:numPr>
        <w:rPr>
          <w:lang w:val="en-US"/>
        </w:rPr>
      </w:pPr>
      <w:r>
        <w:rPr>
          <w:lang w:val="en-US"/>
        </w:rPr>
        <w:t>Baris 23</w:t>
      </w:r>
      <w:r w:rsidR="008C3E7F">
        <w:rPr>
          <w:lang w:val="en-US"/>
        </w:rPr>
        <w:t xml:space="preserve">-30, </w:t>
      </w:r>
      <w:r w:rsidR="008C3E7F" w:rsidRPr="0053330C">
        <w:rPr>
          <w:i/>
          <w:lang w:val="en-US"/>
        </w:rPr>
        <w:t>override</w:t>
      </w:r>
      <w:r w:rsidR="008C3E7F">
        <w:rPr>
          <w:lang w:val="en-US"/>
        </w:rPr>
        <w:t xml:space="preserve"> dari </w:t>
      </w:r>
      <w:r w:rsidR="008C3E7F">
        <w:rPr>
          <w:i/>
          <w:lang w:val="en-US"/>
        </w:rPr>
        <w:t xml:space="preserve">method </w:t>
      </w:r>
      <w:r w:rsidR="008C3E7F" w:rsidRPr="00D9742C">
        <w:rPr>
          <w:rFonts w:ascii="Courier New" w:hAnsi="Courier New" w:cs="Courier New"/>
          <w:sz w:val="20"/>
          <w:szCs w:val="18"/>
          <w:lang w:val="en-US"/>
        </w:rPr>
        <w:t>ngOnInit</w:t>
      </w:r>
      <w:r w:rsidR="008C3E7F">
        <w:rPr>
          <w:rFonts w:ascii="Courier New" w:hAnsi="Courier New" w:cs="Courier New"/>
          <w:sz w:val="20"/>
          <w:szCs w:val="18"/>
          <w:lang w:val="en-US"/>
        </w:rPr>
        <w:t>()</w:t>
      </w:r>
      <w:r w:rsidR="008C3E7F">
        <w:rPr>
          <w:lang w:val="en-US"/>
        </w:rPr>
        <w:t xml:space="preserve"> dari </w:t>
      </w:r>
      <w:r w:rsidR="008C3E7F" w:rsidRPr="0053330C">
        <w:rPr>
          <w:i/>
          <w:lang w:val="en-US"/>
        </w:rPr>
        <w:t>interface</w:t>
      </w:r>
      <w:r w:rsidR="008C3E7F">
        <w:rPr>
          <w:lang w:val="en-US"/>
        </w:rPr>
        <w:t xml:space="preserve"> </w:t>
      </w:r>
      <w:r w:rsidR="008C3E7F" w:rsidRPr="00D9742C">
        <w:rPr>
          <w:rFonts w:ascii="Courier New" w:hAnsi="Courier New" w:cs="Courier New"/>
          <w:sz w:val="20"/>
          <w:szCs w:val="18"/>
          <w:lang w:val="en-US"/>
        </w:rPr>
        <w:t>OnInit</w:t>
      </w:r>
      <w:r w:rsidR="008C3E7F">
        <w:rPr>
          <w:lang w:val="en-US"/>
        </w:rPr>
        <w:t xml:space="preserve">. </w:t>
      </w:r>
      <w:r w:rsidR="008C3E7F" w:rsidRPr="0053330C">
        <w:rPr>
          <w:i/>
          <w:lang w:val="en-US"/>
        </w:rPr>
        <w:t>Method</w:t>
      </w:r>
      <w:r w:rsidR="008C3E7F">
        <w:rPr>
          <w:lang w:val="en-US"/>
        </w:rPr>
        <w:t xml:space="preserve"> ini adalah bagian pertama yang akan dijalankan ketika </w:t>
      </w:r>
      <w:r w:rsidR="008C3E7F">
        <w:rPr>
          <w:i/>
          <w:lang w:val="en-US"/>
        </w:rPr>
        <w:t xml:space="preserve">component </w:t>
      </w:r>
      <w:r w:rsidR="008C3E7F">
        <w:rPr>
          <w:lang w:val="en-US"/>
        </w:rPr>
        <w:t xml:space="preserve">dibuat. </w:t>
      </w:r>
    </w:p>
    <w:p w14:paraId="3EF2397F" w14:textId="77777777" w:rsidR="008C3E7F" w:rsidRPr="00C27A94" w:rsidRDefault="00C27A94" w:rsidP="007F213E">
      <w:pPr>
        <w:pStyle w:val="BodyTextFirstIndent"/>
        <w:numPr>
          <w:ilvl w:val="0"/>
          <w:numId w:val="79"/>
        </w:numPr>
        <w:rPr>
          <w:lang w:val="en-US"/>
        </w:rPr>
      </w:pPr>
      <w:r>
        <w:rPr>
          <w:lang w:val="en-US"/>
        </w:rPr>
        <w:t>Baris 25</w:t>
      </w:r>
      <w:r w:rsidR="008C3E7F">
        <w:rPr>
          <w:lang w:val="en-US"/>
        </w:rPr>
        <w:t xml:space="preserve">-28, </w:t>
      </w:r>
      <w:r>
        <w:rPr>
          <w:lang w:val="en-US"/>
        </w:rPr>
        <w:t xml:space="preserve">memberikan nilai pada variabel </w:t>
      </w:r>
      <w:r w:rsidRPr="00C27A94">
        <w:rPr>
          <w:rFonts w:ascii="Courier New" w:hAnsi="Courier New" w:cs="Courier New"/>
          <w:sz w:val="20"/>
          <w:szCs w:val="18"/>
          <w:lang w:val="en-US"/>
        </w:rPr>
        <w:t>links</w:t>
      </w:r>
      <w:r w:rsidR="008C3E7F">
        <w:rPr>
          <w:lang w:val="en-US"/>
        </w:rPr>
        <w:t>.</w:t>
      </w:r>
    </w:p>
    <w:p w14:paraId="6D9482E4" w14:textId="77777777" w:rsidR="008C3E7F" w:rsidRDefault="00C27A94" w:rsidP="007F213E">
      <w:pPr>
        <w:pStyle w:val="BodyTextFirstIndent"/>
        <w:numPr>
          <w:ilvl w:val="0"/>
          <w:numId w:val="79"/>
        </w:numPr>
        <w:rPr>
          <w:lang w:val="en-US"/>
        </w:rPr>
      </w:pPr>
      <w:r>
        <w:rPr>
          <w:lang w:val="en-US"/>
        </w:rPr>
        <w:t>Baris 32-43</w:t>
      </w:r>
      <w:r w:rsidR="008C3E7F">
        <w:rPr>
          <w:lang w:val="en-US"/>
        </w:rPr>
        <w:t xml:space="preserve">, deklarasi </w:t>
      </w:r>
      <w:r w:rsidR="008C3E7F" w:rsidRPr="006F59CF">
        <w:rPr>
          <w:i/>
          <w:lang w:val="en-US"/>
        </w:rPr>
        <w:t>method</w:t>
      </w:r>
      <w:r w:rsidR="008C3E7F">
        <w:rPr>
          <w:lang w:val="en-US"/>
        </w:rPr>
        <w:t xml:space="preserve"> </w:t>
      </w:r>
      <w:r w:rsidRPr="00C27A94">
        <w:rPr>
          <w:rFonts w:ascii="Courier New" w:hAnsi="Courier New" w:cs="Courier New"/>
          <w:sz w:val="20"/>
          <w:szCs w:val="18"/>
          <w:lang w:val="en-US"/>
        </w:rPr>
        <w:t>getSensorData</w:t>
      </w:r>
      <w:r w:rsidR="008C3E7F" w:rsidRPr="006F59CF">
        <w:rPr>
          <w:rFonts w:ascii="Courier New" w:hAnsi="Courier New" w:cs="Courier New"/>
          <w:sz w:val="20"/>
          <w:szCs w:val="18"/>
          <w:lang w:val="en-US"/>
        </w:rPr>
        <w:t>()</w:t>
      </w:r>
      <w:r w:rsidR="008C3E7F">
        <w:rPr>
          <w:lang w:val="en-US"/>
        </w:rPr>
        <w:t xml:space="preserve"> untuk </w:t>
      </w:r>
      <w:r>
        <w:rPr>
          <w:lang w:val="en-US"/>
        </w:rPr>
        <w:t xml:space="preserve">mendapatkan data sensor dari </w:t>
      </w:r>
      <w:r>
        <w:rPr>
          <w:i/>
          <w:lang w:val="en-US"/>
        </w:rPr>
        <w:t xml:space="preserve">web service </w:t>
      </w:r>
      <w:r>
        <w:rPr>
          <w:lang w:val="en-US"/>
        </w:rPr>
        <w:t>kemudian menyimpannya ke dalam</w:t>
      </w:r>
      <w:r w:rsidR="008C3E7F">
        <w:rPr>
          <w:lang w:val="en-US"/>
        </w:rPr>
        <w:t xml:space="preserve"> variabel </w:t>
      </w:r>
      <w:r>
        <w:rPr>
          <w:rFonts w:ascii="Courier New" w:hAnsi="Courier New" w:cs="Courier New"/>
          <w:sz w:val="20"/>
          <w:szCs w:val="18"/>
          <w:lang w:val="en-US"/>
        </w:rPr>
        <w:t>sensordatas.</w:t>
      </w:r>
    </w:p>
    <w:p w14:paraId="756E6926" w14:textId="77777777" w:rsidR="008C3E7F" w:rsidRDefault="008C3E7F" w:rsidP="007F213E">
      <w:pPr>
        <w:pStyle w:val="BodyTextFirstIndent"/>
        <w:numPr>
          <w:ilvl w:val="0"/>
          <w:numId w:val="79"/>
        </w:numPr>
        <w:rPr>
          <w:lang w:val="en-US"/>
        </w:rPr>
      </w:pPr>
      <w:r>
        <w:rPr>
          <w:lang w:val="en-US"/>
        </w:rPr>
        <w:t>B</w:t>
      </w:r>
      <w:r w:rsidR="00C27A94">
        <w:rPr>
          <w:lang w:val="en-US"/>
        </w:rPr>
        <w:t>aris 45-48</w:t>
      </w:r>
      <w:r>
        <w:rPr>
          <w:lang w:val="en-US"/>
        </w:rPr>
        <w:t xml:space="preserve">, deklarasi </w:t>
      </w:r>
      <w:r w:rsidRPr="006F59CF">
        <w:rPr>
          <w:i/>
          <w:lang w:val="en-US"/>
        </w:rPr>
        <w:t>method</w:t>
      </w:r>
      <w:r>
        <w:rPr>
          <w:lang w:val="en-US"/>
        </w:rPr>
        <w:t xml:space="preserve"> </w:t>
      </w:r>
      <w:r w:rsidR="00C27A94" w:rsidRPr="00C27A94">
        <w:rPr>
          <w:rFonts w:ascii="Courier New" w:hAnsi="Courier New" w:cs="Courier New"/>
          <w:sz w:val="20"/>
          <w:szCs w:val="18"/>
          <w:lang w:val="en-US"/>
        </w:rPr>
        <w:t>pageChange</w:t>
      </w:r>
      <w:r w:rsidRPr="006F59CF">
        <w:rPr>
          <w:rFonts w:ascii="Courier New" w:hAnsi="Courier New" w:cs="Courier New"/>
          <w:sz w:val="20"/>
          <w:szCs w:val="18"/>
          <w:lang w:val="en-US"/>
        </w:rPr>
        <w:t>()</w:t>
      </w:r>
      <w:r>
        <w:rPr>
          <w:lang w:val="en-US"/>
        </w:rPr>
        <w:t xml:space="preserve"> untuk </w:t>
      </w:r>
      <w:r w:rsidR="00C27A94">
        <w:rPr>
          <w:lang w:val="en-US"/>
        </w:rPr>
        <w:t xml:space="preserve">menangani </w:t>
      </w:r>
      <w:r w:rsidR="00C27A94">
        <w:rPr>
          <w:i/>
          <w:lang w:val="en-US"/>
        </w:rPr>
        <w:t xml:space="preserve">event </w:t>
      </w:r>
      <w:r w:rsidR="00C27A94">
        <w:rPr>
          <w:lang w:val="en-US"/>
        </w:rPr>
        <w:t>perubahan halaman paginasi</w:t>
      </w:r>
      <w:r>
        <w:rPr>
          <w:lang w:val="en-US"/>
        </w:rPr>
        <w:t>.</w:t>
      </w:r>
      <w:r w:rsidR="00C27A94">
        <w:rPr>
          <w:lang w:val="en-US"/>
        </w:rPr>
        <w:t xml:space="preserve"> Ketika halaman berubah, </w:t>
      </w:r>
      <w:r w:rsidR="00F27E13">
        <w:rPr>
          <w:lang w:val="en-US"/>
        </w:rPr>
        <w:t xml:space="preserve">nomor </w:t>
      </w:r>
      <w:r w:rsidR="00C27A94">
        <w:rPr>
          <w:lang w:val="en-US"/>
        </w:rPr>
        <w:t>halaman</w:t>
      </w:r>
      <w:r w:rsidR="00F27E13">
        <w:rPr>
          <w:lang w:val="en-US"/>
        </w:rPr>
        <w:t xml:space="preserve"> aktif</w:t>
      </w:r>
      <w:r w:rsidR="00C27A94">
        <w:rPr>
          <w:lang w:val="en-US"/>
        </w:rPr>
        <w:t xml:space="preserve"> akan ditambahkan ke</w:t>
      </w:r>
      <w:r w:rsidR="00F27E13">
        <w:rPr>
          <w:lang w:val="en-US"/>
        </w:rPr>
        <w:t xml:space="preserve"> dalam</w:t>
      </w:r>
      <w:r w:rsidR="00C27A94">
        <w:rPr>
          <w:lang w:val="en-US"/>
        </w:rPr>
        <w:t xml:space="preserve"> URL</w:t>
      </w:r>
      <w:r w:rsidR="00F27E13">
        <w:rPr>
          <w:lang w:val="en-US"/>
        </w:rPr>
        <w:t>,</w:t>
      </w:r>
      <w:r w:rsidR="00C27A94">
        <w:rPr>
          <w:lang w:val="en-US"/>
        </w:rPr>
        <w:t xml:space="preserve"> kemudian </w:t>
      </w:r>
      <w:r w:rsidR="00F27E13">
        <w:rPr>
          <w:lang w:val="en-US"/>
        </w:rPr>
        <w:t xml:space="preserve">memanggil </w:t>
      </w:r>
      <w:r w:rsidR="00F27E13" w:rsidRPr="00F27E13">
        <w:rPr>
          <w:i/>
          <w:lang w:val="en-US"/>
        </w:rPr>
        <w:t>method</w:t>
      </w:r>
      <w:r w:rsidR="00F27E13">
        <w:rPr>
          <w:lang w:val="en-US"/>
        </w:rPr>
        <w:t xml:space="preserve"> </w:t>
      </w:r>
      <w:r w:rsidR="00F27E13" w:rsidRPr="00C27A94">
        <w:rPr>
          <w:rFonts w:ascii="Courier New" w:hAnsi="Courier New" w:cs="Courier New"/>
          <w:sz w:val="20"/>
          <w:szCs w:val="18"/>
          <w:lang w:val="en-US"/>
        </w:rPr>
        <w:t>getSensorData</w:t>
      </w:r>
      <w:r w:rsidR="00F27E13" w:rsidRPr="006F59CF">
        <w:rPr>
          <w:rFonts w:ascii="Courier New" w:hAnsi="Courier New" w:cs="Courier New"/>
          <w:sz w:val="20"/>
          <w:szCs w:val="18"/>
          <w:lang w:val="en-US"/>
        </w:rPr>
        <w:t>()</w:t>
      </w:r>
      <w:r w:rsidR="00F27E13">
        <w:rPr>
          <w:lang w:val="en-US"/>
        </w:rPr>
        <w:t xml:space="preserve"> untuk memperbarui data sensor yang ditampilkan. </w:t>
      </w:r>
      <w:r w:rsidR="00C27A94">
        <w:rPr>
          <w:lang w:val="en-US"/>
        </w:rPr>
        <w:t xml:space="preserve">  </w:t>
      </w:r>
    </w:p>
    <w:p w14:paraId="27C4CE9E" w14:textId="77777777" w:rsidR="00C27A94" w:rsidRPr="00680D62" w:rsidRDefault="00F27E13" w:rsidP="007F213E">
      <w:pPr>
        <w:pStyle w:val="BodyTextFirstIndent"/>
        <w:numPr>
          <w:ilvl w:val="0"/>
          <w:numId w:val="79"/>
        </w:numPr>
        <w:rPr>
          <w:lang w:val="en-US"/>
        </w:rPr>
      </w:pPr>
      <w:r>
        <w:rPr>
          <w:lang w:val="en-US"/>
        </w:rPr>
        <w:t xml:space="preserve">Baris 50-53, deklarasi </w:t>
      </w:r>
      <w:r w:rsidRPr="006F59CF">
        <w:rPr>
          <w:i/>
          <w:lang w:val="en-US"/>
        </w:rPr>
        <w:t>method</w:t>
      </w:r>
      <w:r>
        <w:rPr>
          <w:lang w:val="en-US"/>
        </w:rPr>
        <w:t xml:space="preserve"> </w:t>
      </w:r>
      <w:r>
        <w:rPr>
          <w:rFonts w:ascii="Courier New" w:hAnsi="Courier New" w:cs="Courier New"/>
          <w:sz w:val="20"/>
          <w:szCs w:val="18"/>
          <w:lang w:val="en-US"/>
        </w:rPr>
        <w:t>filter</w:t>
      </w:r>
      <w:r w:rsidRPr="006F59CF">
        <w:rPr>
          <w:rFonts w:ascii="Courier New" w:hAnsi="Courier New" w:cs="Courier New"/>
          <w:sz w:val="20"/>
          <w:szCs w:val="18"/>
          <w:lang w:val="en-US"/>
        </w:rPr>
        <w:t>()</w:t>
      </w:r>
      <w:r>
        <w:rPr>
          <w:lang w:val="en-US"/>
        </w:rPr>
        <w:t xml:space="preserve">untuk menangani </w:t>
      </w:r>
      <w:r>
        <w:rPr>
          <w:i/>
          <w:lang w:val="en-US"/>
        </w:rPr>
        <w:t xml:space="preserve">event </w:t>
      </w:r>
      <w:r>
        <w:rPr>
          <w:lang w:val="en-US"/>
        </w:rPr>
        <w:t>ketika pengguna menekan tombol “</w:t>
      </w:r>
      <w:r w:rsidRPr="00F27E13">
        <w:rPr>
          <w:i/>
          <w:lang w:val="en-US"/>
        </w:rPr>
        <w:t>Filter</w:t>
      </w:r>
      <w:r>
        <w:rPr>
          <w:lang w:val="en-US"/>
        </w:rPr>
        <w:t xml:space="preserve">”. Jika ditekan, </w:t>
      </w:r>
      <w:r w:rsidRPr="00F27E13">
        <w:rPr>
          <w:i/>
          <w:lang w:val="en-US"/>
        </w:rPr>
        <w:t>method</w:t>
      </w:r>
      <w:r>
        <w:rPr>
          <w:lang w:val="en-US"/>
        </w:rPr>
        <w:t xml:space="preserve">  </w:t>
      </w:r>
      <w:r w:rsidRPr="00C27A94">
        <w:rPr>
          <w:rFonts w:ascii="Courier New" w:hAnsi="Courier New" w:cs="Courier New"/>
          <w:sz w:val="20"/>
          <w:szCs w:val="18"/>
          <w:lang w:val="en-US"/>
        </w:rPr>
        <w:t>getSensorData</w:t>
      </w:r>
      <w:r w:rsidRPr="006F59CF">
        <w:rPr>
          <w:rFonts w:ascii="Courier New" w:hAnsi="Courier New" w:cs="Courier New"/>
          <w:sz w:val="20"/>
          <w:szCs w:val="18"/>
          <w:lang w:val="en-US"/>
        </w:rPr>
        <w:t>()</w:t>
      </w:r>
      <w:r>
        <w:rPr>
          <w:rFonts w:ascii="Courier New" w:hAnsi="Courier New" w:cs="Courier New"/>
          <w:sz w:val="20"/>
          <w:szCs w:val="18"/>
          <w:lang w:val="en-US"/>
        </w:rPr>
        <w:t xml:space="preserve"> </w:t>
      </w:r>
      <w:r>
        <w:rPr>
          <w:lang w:val="en-US"/>
        </w:rPr>
        <w:t>akan dipanggil untuk memperbarui data sensor yang ditampilkan berdasarkan kriteria waktu yang diminta.</w:t>
      </w:r>
    </w:p>
    <w:p w14:paraId="443747F5" w14:textId="77777777" w:rsidR="008C3E7F" w:rsidRPr="00F27E13" w:rsidRDefault="00F27E13" w:rsidP="007F213E">
      <w:pPr>
        <w:pStyle w:val="BodyTextFirstIndent"/>
        <w:numPr>
          <w:ilvl w:val="0"/>
          <w:numId w:val="79"/>
        </w:numPr>
        <w:rPr>
          <w:lang w:val="en-US"/>
        </w:rPr>
      </w:pPr>
      <w:r>
        <w:rPr>
          <w:lang w:val="en-US"/>
        </w:rPr>
        <w:t>Baris 55-60</w:t>
      </w:r>
      <w:r w:rsidR="008C3E7F" w:rsidRPr="00811E38">
        <w:rPr>
          <w:lang w:val="en-US"/>
        </w:rPr>
        <w:t xml:space="preserve">, deklarasi </w:t>
      </w:r>
      <w:r w:rsidR="008C3E7F" w:rsidRPr="00811E38">
        <w:rPr>
          <w:i/>
          <w:lang w:val="en-US"/>
        </w:rPr>
        <w:t>method</w:t>
      </w:r>
      <w:r w:rsidR="008C3E7F" w:rsidRPr="00811E38">
        <w:rPr>
          <w:lang w:val="en-US"/>
        </w:rPr>
        <w:t xml:space="preserve"> </w:t>
      </w:r>
      <w:r>
        <w:rPr>
          <w:rFonts w:ascii="Courier New" w:hAnsi="Courier New" w:cs="Courier New"/>
          <w:sz w:val="20"/>
          <w:szCs w:val="18"/>
          <w:lang w:val="en-US"/>
        </w:rPr>
        <w:t>clear</w:t>
      </w:r>
      <w:r w:rsidR="008C3E7F" w:rsidRPr="00811E38">
        <w:rPr>
          <w:rFonts w:ascii="Courier New" w:hAnsi="Courier New" w:cs="Courier New"/>
          <w:sz w:val="20"/>
          <w:szCs w:val="18"/>
          <w:lang w:val="en-US"/>
        </w:rPr>
        <w:t>()</w:t>
      </w:r>
      <w:r w:rsidR="008C3E7F" w:rsidRPr="00811E38">
        <w:rPr>
          <w:lang w:val="en-US"/>
        </w:rPr>
        <w:t xml:space="preserve"> untuk menangani </w:t>
      </w:r>
      <w:r w:rsidR="008C3E7F" w:rsidRPr="00811E38">
        <w:rPr>
          <w:i/>
          <w:lang w:val="en-US"/>
        </w:rPr>
        <w:t xml:space="preserve">event </w:t>
      </w:r>
      <w:r w:rsidR="008C3E7F" w:rsidRPr="00811E38">
        <w:rPr>
          <w:lang w:val="en-US"/>
        </w:rPr>
        <w:t>ketika pengguna menekan tombol “</w:t>
      </w:r>
      <w:r>
        <w:rPr>
          <w:i/>
          <w:lang w:val="en-US"/>
        </w:rPr>
        <w:t>Clear</w:t>
      </w:r>
      <w:r w:rsidR="008C3E7F" w:rsidRPr="00811E38">
        <w:rPr>
          <w:lang w:val="en-US"/>
        </w:rPr>
        <w:t>”</w:t>
      </w:r>
      <w:r w:rsidR="008C3E7F">
        <w:rPr>
          <w:lang w:val="en-US"/>
        </w:rPr>
        <w:t>.</w:t>
      </w:r>
      <w:r>
        <w:rPr>
          <w:lang w:val="en-US"/>
        </w:rPr>
        <w:t xml:space="preserve"> Jika ditekan, nilai dari </w:t>
      </w:r>
      <w:r>
        <w:rPr>
          <w:i/>
          <w:lang w:val="en-US"/>
        </w:rPr>
        <w:t xml:space="preserve">form input </w:t>
      </w:r>
      <w:r>
        <w:rPr>
          <w:lang w:val="en-US"/>
        </w:rPr>
        <w:t xml:space="preserve">kriteria waktu akan dikosongkan kemudian mengatur ulang nilai dari variabel </w:t>
      </w:r>
      <w:r>
        <w:rPr>
          <w:i/>
          <w:lang w:val="en-US"/>
        </w:rPr>
        <w:t xml:space="preserve">page </w:t>
      </w:r>
      <w:r>
        <w:rPr>
          <w:lang w:val="en-US"/>
        </w:rPr>
        <w:t>menjadi 1.</w:t>
      </w:r>
    </w:p>
    <w:p w14:paraId="17D06390" w14:textId="77777777" w:rsidR="00400DE8" w:rsidRDefault="00400DE8" w:rsidP="00400DE8">
      <w:pPr>
        <w:pStyle w:val="Heading1"/>
        <w:spacing w:line="240" w:lineRule="auto"/>
        <w:rPr>
          <w:lang w:val="en-US"/>
        </w:rPr>
      </w:pPr>
      <w:bookmarkStart w:id="236" w:name="_Toc478469698"/>
      <w:bookmarkStart w:id="237" w:name="_Toc490453838"/>
      <w:bookmarkStart w:id="238" w:name="_Hlk490446934"/>
      <w:r>
        <w:rPr>
          <w:lang w:val="en-US"/>
        </w:rPr>
        <w:lastRenderedPageBreak/>
        <w:t>PENGUJIAN DAN ANALISIS HASIL PENGUJIAN</w:t>
      </w:r>
      <w:bookmarkEnd w:id="236"/>
      <w:bookmarkEnd w:id="237"/>
    </w:p>
    <w:p w14:paraId="308851D2" w14:textId="77777777" w:rsidR="004F3DDB" w:rsidRPr="00DD471B" w:rsidRDefault="004F3DDB" w:rsidP="004F3DDB">
      <w:pPr>
        <w:pStyle w:val="BodyText"/>
        <w:ind w:firstLine="360"/>
        <w:rPr>
          <w:lang w:val="en-US"/>
        </w:rPr>
      </w:pPr>
      <w:r>
        <w:rPr>
          <w:lang w:val="en-US"/>
        </w:rPr>
        <w:t xml:space="preserve">Pada bagian ini dibahas mengenai pengujian </w:t>
      </w:r>
      <w:r w:rsidR="003C2442">
        <w:rPr>
          <w:lang w:val="en-US"/>
        </w:rPr>
        <w:t>dan analisis hasil pengujian dari</w:t>
      </w:r>
      <w:r>
        <w:rPr>
          <w:lang w:val="en-US"/>
        </w:rPr>
        <w:t xml:space="preserve"> IoT </w:t>
      </w:r>
      <w:r>
        <w:rPr>
          <w:i/>
          <w:lang w:val="en-US"/>
        </w:rPr>
        <w:t xml:space="preserve">cloud platform </w:t>
      </w:r>
      <w:r w:rsidR="00DD471B">
        <w:rPr>
          <w:lang w:val="en-US"/>
        </w:rPr>
        <w:t>yang di</w:t>
      </w:r>
      <w:r w:rsidR="003C2442">
        <w:rPr>
          <w:lang w:val="en-US"/>
        </w:rPr>
        <w:t>kembangkan</w:t>
      </w:r>
      <w:r>
        <w:rPr>
          <w:lang w:val="en-US"/>
        </w:rPr>
        <w:t xml:space="preserve">. Pengujian dilakukan untuk memastikan terpenuhinya </w:t>
      </w:r>
      <w:r>
        <w:t xml:space="preserve">kebutuhan </w:t>
      </w:r>
      <w:r>
        <w:rPr>
          <w:lang w:val="en-US"/>
        </w:rPr>
        <w:t>pada</w:t>
      </w:r>
      <w:r>
        <w:t xml:space="preserve"> </w:t>
      </w:r>
      <w:r w:rsidR="00DD471B">
        <w:rPr>
          <w:lang w:val="en-US"/>
        </w:rPr>
        <w:t>bab analisis dan perancangan</w:t>
      </w:r>
      <w:r>
        <w:t xml:space="preserve">. </w:t>
      </w:r>
      <w:r w:rsidR="00DD471B">
        <w:rPr>
          <w:lang w:val="en-US"/>
        </w:rPr>
        <w:t>P</w:t>
      </w:r>
      <w:r w:rsidR="00DD471B">
        <w:t xml:space="preserve">engujian </w:t>
      </w:r>
      <w:r w:rsidR="00DD471B">
        <w:rPr>
          <w:lang w:val="en-US"/>
        </w:rPr>
        <w:t>juga dapat memberi jawabah</w:t>
      </w:r>
      <w:r w:rsidR="00DD471B">
        <w:t xml:space="preserve"> </w:t>
      </w:r>
      <w:r>
        <w:t xml:space="preserve">apakah </w:t>
      </w:r>
      <w:r w:rsidR="00DD471B">
        <w:rPr>
          <w:lang w:val="en-US"/>
        </w:rPr>
        <w:t xml:space="preserve">IoT </w:t>
      </w:r>
      <w:r w:rsidR="00DD471B">
        <w:rPr>
          <w:i/>
          <w:lang w:val="en-US"/>
        </w:rPr>
        <w:t xml:space="preserve">cloud platform </w:t>
      </w:r>
      <w:r w:rsidR="00DD471B">
        <w:rPr>
          <w:lang w:val="en-US"/>
        </w:rPr>
        <w:t xml:space="preserve">yang </w:t>
      </w:r>
      <w:r w:rsidR="003C2442">
        <w:rPr>
          <w:lang w:val="en-US"/>
        </w:rPr>
        <w:t>dikembangkan</w:t>
      </w:r>
      <w:r w:rsidR="00DD471B">
        <w:t xml:space="preserve"> </w:t>
      </w:r>
      <w:r>
        <w:t>dapat menyelesaikan masalah yang diangkat pada pendahuluan dan rumusan masalah.</w:t>
      </w:r>
      <w:r w:rsidR="00DD471B">
        <w:rPr>
          <w:lang w:val="en-US"/>
        </w:rPr>
        <w:t xml:space="preserve"> </w:t>
      </w:r>
    </w:p>
    <w:p w14:paraId="78B7BC34" w14:textId="77777777" w:rsidR="00C00425" w:rsidRDefault="00C00425" w:rsidP="00F02F37">
      <w:pPr>
        <w:pStyle w:val="Heading2"/>
      </w:pPr>
      <w:bookmarkStart w:id="239" w:name="_Toc490453839"/>
      <w:r>
        <w:t>Perancangan Pengujian</w:t>
      </w:r>
      <w:bookmarkEnd w:id="239"/>
    </w:p>
    <w:p w14:paraId="3BBC0BB4" w14:textId="77777777" w:rsidR="00C00425" w:rsidRDefault="004F3DDB" w:rsidP="00494C89">
      <w:pPr>
        <w:pStyle w:val="BodyText"/>
        <w:ind w:firstLine="360"/>
        <w:rPr>
          <w:lang w:val="en-US"/>
        </w:rPr>
      </w:pPr>
      <w:r>
        <w:rPr>
          <w:lang w:val="en-US"/>
        </w:rPr>
        <w:t>Perancangan pengujian</w:t>
      </w:r>
      <w:r w:rsidR="003C2442">
        <w:rPr>
          <w:lang w:val="en-US"/>
        </w:rPr>
        <w:t xml:space="preserve"> </w:t>
      </w:r>
      <w:r w:rsidR="00494C89">
        <w:rPr>
          <w:lang w:val="en-US"/>
        </w:rPr>
        <w:t>membahas mengenai</w:t>
      </w:r>
      <w:r w:rsidR="00DD471B">
        <w:rPr>
          <w:lang w:val="en-US"/>
        </w:rPr>
        <w:t xml:space="preserve"> </w:t>
      </w:r>
      <w:r w:rsidR="003C2442">
        <w:rPr>
          <w:lang w:val="en-US"/>
        </w:rPr>
        <w:t xml:space="preserve">batasan </w:t>
      </w:r>
      <w:r w:rsidR="00494C89">
        <w:rPr>
          <w:lang w:val="en-US"/>
        </w:rPr>
        <w:t xml:space="preserve">dan skenario yang digunakan </w:t>
      </w:r>
      <w:r w:rsidR="003C2442">
        <w:rPr>
          <w:lang w:val="en-US"/>
        </w:rPr>
        <w:t xml:space="preserve">dalam pengujian. </w:t>
      </w:r>
      <w:r w:rsidR="00494C89">
        <w:rPr>
          <w:lang w:val="en-US"/>
        </w:rPr>
        <w:t>Pada penelitian ini, perancangan pengujian meliputi: perancangan pengujian fungsional, perancangan pengujian sekuritas dan perancangan pengujian kehandalan sistem.</w:t>
      </w:r>
    </w:p>
    <w:p w14:paraId="3819D920" w14:textId="77777777" w:rsidR="00C00425" w:rsidRDefault="00C00425" w:rsidP="00C00425">
      <w:pPr>
        <w:pStyle w:val="Heading3"/>
        <w:rPr>
          <w:lang w:val="en-US"/>
        </w:rPr>
      </w:pPr>
      <w:bookmarkStart w:id="240" w:name="_Toc490453840"/>
      <w:r>
        <w:rPr>
          <w:lang w:val="en-US"/>
        </w:rPr>
        <w:t>Perancangan Pengujian Fungsional</w:t>
      </w:r>
      <w:bookmarkEnd w:id="240"/>
    </w:p>
    <w:p w14:paraId="52AB6735" w14:textId="35421D5B" w:rsidR="00511AFF" w:rsidRDefault="00494C89" w:rsidP="00826F2E">
      <w:pPr>
        <w:ind w:firstLine="360"/>
        <w:rPr>
          <w:lang w:val="en-US"/>
        </w:rPr>
      </w:pPr>
      <w:r>
        <w:rPr>
          <w:lang w:val="en-US"/>
        </w:rPr>
        <w:t xml:space="preserve">Perancangan pengujian fungsional berisi skenario untuk memastikan </w:t>
      </w:r>
      <w:r w:rsidR="00826F2E">
        <w:rPr>
          <w:lang w:val="en-US"/>
        </w:rPr>
        <w:t xml:space="preserve">semua fitur </w:t>
      </w:r>
      <w:r>
        <w:rPr>
          <w:lang w:val="en-US"/>
        </w:rPr>
        <w:t xml:space="preserve">telah </w:t>
      </w:r>
      <w:r w:rsidR="00826F2E">
        <w:rPr>
          <w:lang w:val="en-US"/>
        </w:rPr>
        <w:t xml:space="preserve">sesuai dan </w:t>
      </w:r>
      <w:r>
        <w:rPr>
          <w:lang w:val="en-US"/>
        </w:rPr>
        <w:t>dapat berjalan dengan benar.</w:t>
      </w:r>
      <w:r w:rsidR="00826F2E">
        <w:rPr>
          <w:lang w:val="en-US"/>
        </w:rPr>
        <w:t xml:space="preserve"> </w:t>
      </w:r>
      <w:r w:rsidR="00973BC1">
        <w:rPr>
          <w:lang w:val="en-US"/>
        </w:rPr>
        <w:t>Keberhasilan pengujian</w:t>
      </w:r>
      <w:r w:rsidR="00D23960">
        <w:rPr>
          <w:lang w:val="en-US"/>
        </w:rPr>
        <w:t xml:space="preserve"> ini</w:t>
      </w:r>
      <w:r w:rsidR="00973BC1">
        <w:rPr>
          <w:lang w:val="en-US"/>
        </w:rPr>
        <w:t xml:space="preserve"> ditentukan </w:t>
      </w:r>
      <w:r w:rsidR="00D23960">
        <w:rPr>
          <w:lang w:val="en-US"/>
        </w:rPr>
        <w:t>oleh</w:t>
      </w:r>
      <w:r w:rsidR="00973BC1">
        <w:rPr>
          <w:lang w:val="en-US"/>
        </w:rPr>
        <w:t xml:space="preserve"> </w:t>
      </w:r>
      <w:r w:rsidR="00D23960">
        <w:rPr>
          <w:lang w:val="en-US"/>
        </w:rPr>
        <w:t>kesesuaian antara hasil yang didapat dengan</w:t>
      </w:r>
      <w:r w:rsidR="00973BC1">
        <w:rPr>
          <w:lang w:val="en-US"/>
        </w:rPr>
        <w:t xml:space="preserve"> </w:t>
      </w:r>
      <w:r w:rsidR="00D23960">
        <w:rPr>
          <w:lang w:val="en-US"/>
        </w:rPr>
        <w:t>keluaran yang diharapkan</w:t>
      </w:r>
      <w:r w:rsidR="00973BC1">
        <w:rPr>
          <w:lang w:val="en-US"/>
        </w:rPr>
        <w:t xml:space="preserve">. </w:t>
      </w:r>
      <w:r w:rsidR="00826F2E">
        <w:rPr>
          <w:lang w:val="en-US"/>
        </w:rPr>
        <w:t>Informasi mengenai skenario dalam melakuk</w:t>
      </w:r>
      <w:r w:rsidR="00AD5325">
        <w:rPr>
          <w:lang w:val="en-US"/>
        </w:rPr>
        <w:t xml:space="preserve">an pengujian fungsional </w:t>
      </w:r>
      <w:r w:rsidR="00973BC1">
        <w:rPr>
          <w:lang w:val="en-US"/>
        </w:rPr>
        <w:t xml:space="preserve">tersebut </w:t>
      </w:r>
      <w:r w:rsidR="00AD5325">
        <w:rPr>
          <w:lang w:val="en-US"/>
        </w:rPr>
        <w:t>dijelaskan</w:t>
      </w:r>
      <w:r w:rsidR="00826F2E">
        <w:rPr>
          <w:lang w:val="en-US"/>
        </w:rPr>
        <w:t xml:space="preserve"> pada</w:t>
      </w:r>
      <w:r w:rsidR="00B928E9">
        <w:rPr>
          <w:lang w:val="en-US"/>
        </w:rPr>
        <w:t xml:space="preserve"> </w:t>
      </w:r>
      <w:r w:rsidR="00B928E9">
        <w:rPr>
          <w:lang w:val="en-US"/>
        </w:rPr>
        <w:fldChar w:fldCharType="begin"/>
      </w:r>
      <w:r w:rsidR="00B928E9">
        <w:rPr>
          <w:lang w:val="en-US"/>
        </w:rPr>
        <w:instrText xml:space="preserve"> REF _Ref490451663 \h </w:instrText>
      </w:r>
      <w:r w:rsidR="00B928E9">
        <w:rPr>
          <w:lang w:val="en-US"/>
        </w:rPr>
      </w:r>
      <w:r w:rsidR="00B928E9">
        <w:rPr>
          <w:lang w:val="en-US"/>
        </w:rPr>
        <w:fldChar w:fldCharType="separate"/>
      </w:r>
      <w:r w:rsidR="00B928E9">
        <w:t xml:space="preserve">Tabel </w:t>
      </w:r>
      <w:r w:rsidR="00B928E9">
        <w:rPr>
          <w:noProof/>
        </w:rPr>
        <w:t>6</w:t>
      </w:r>
      <w:r w:rsidR="00B928E9">
        <w:t>.</w:t>
      </w:r>
      <w:r w:rsidR="00B928E9">
        <w:rPr>
          <w:noProof/>
        </w:rPr>
        <w:t>1</w:t>
      </w:r>
      <w:r w:rsidR="00B928E9">
        <w:rPr>
          <w:lang w:val="en-US"/>
        </w:rPr>
        <w:fldChar w:fldCharType="end"/>
      </w:r>
      <w:r w:rsidR="00826F2E">
        <w:rPr>
          <w:lang w:val="en-US"/>
        </w:rPr>
        <w:t xml:space="preserve"> dibawah ini:</w:t>
      </w:r>
    </w:p>
    <w:p w14:paraId="1248EFE8" w14:textId="0382025B" w:rsidR="00670CAB" w:rsidRDefault="00670CAB" w:rsidP="00826F2E">
      <w:pPr>
        <w:ind w:firstLine="360"/>
        <w:rPr>
          <w:lang w:val="en-US"/>
        </w:rPr>
      </w:pPr>
    </w:p>
    <w:p w14:paraId="2DA11302" w14:textId="08FEECF9" w:rsidR="00670CAB" w:rsidRDefault="00670CAB" w:rsidP="00826F2E">
      <w:pPr>
        <w:ind w:firstLine="360"/>
        <w:rPr>
          <w:lang w:val="en-US"/>
        </w:rPr>
      </w:pPr>
    </w:p>
    <w:p w14:paraId="36D5B0B9" w14:textId="08C59917" w:rsidR="00670CAB" w:rsidRDefault="00670CAB" w:rsidP="00826F2E">
      <w:pPr>
        <w:ind w:firstLine="360"/>
        <w:rPr>
          <w:lang w:val="en-US"/>
        </w:rPr>
      </w:pPr>
    </w:p>
    <w:p w14:paraId="1F8EB4FD" w14:textId="19E5962D" w:rsidR="00670CAB" w:rsidRDefault="00670CAB" w:rsidP="00826F2E">
      <w:pPr>
        <w:ind w:firstLine="360"/>
        <w:rPr>
          <w:lang w:val="en-US"/>
        </w:rPr>
      </w:pPr>
    </w:p>
    <w:p w14:paraId="17BEF718" w14:textId="6395199C" w:rsidR="00670CAB" w:rsidRDefault="00670CAB" w:rsidP="00826F2E">
      <w:pPr>
        <w:ind w:firstLine="360"/>
        <w:rPr>
          <w:lang w:val="en-US"/>
        </w:rPr>
      </w:pPr>
    </w:p>
    <w:p w14:paraId="6A04561A" w14:textId="6AB79162" w:rsidR="00670CAB" w:rsidRDefault="00670CAB" w:rsidP="00826F2E">
      <w:pPr>
        <w:ind w:firstLine="360"/>
        <w:rPr>
          <w:lang w:val="en-US"/>
        </w:rPr>
      </w:pPr>
    </w:p>
    <w:p w14:paraId="1F514C06" w14:textId="50108D79" w:rsidR="00670CAB" w:rsidRDefault="00670CAB" w:rsidP="00826F2E">
      <w:pPr>
        <w:ind w:firstLine="360"/>
        <w:rPr>
          <w:lang w:val="en-US"/>
        </w:rPr>
      </w:pPr>
    </w:p>
    <w:p w14:paraId="2610420F" w14:textId="1A26FECB" w:rsidR="00670CAB" w:rsidRDefault="00670CAB" w:rsidP="00826F2E">
      <w:pPr>
        <w:ind w:firstLine="360"/>
        <w:rPr>
          <w:lang w:val="en-US"/>
        </w:rPr>
      </w:pPr>
    </w:p>
    <w:p w14:paraId="65096140" w14:textId="3D334528" w:rsidR="00670CAB" w:rsidRDefault="00670CAB" w:rsidP="00826F2E">
      <w:pPr>
        <w:ind w:firstLine="360"/>
        <w:rPr>
          <w:lang w:val="en-US"/>
        </w:rPr>
      </w:pPr>
    </w:p>
    <w:p w14:paraId="72F0F1FC" w14:textId="6FA9E7CD" w:rsidR="00670CAB" w:rsidRDefault="00670CAB" w:rsidP="00826F2E">
      <w:pPr>
        <w:ind w:firstLine="360"/>
        <w:rPr>
          <w:lang w:val="en-US"/>
        </w:rPr>
      </w:pPr>
    </w:p>
    <w:p w14:paraId="642E84F4" w14:textId="6EFE7460" w:rsidR="00670CAB" w:rsidRDefault="00670CAB" w:rsidP="00826F2E">
      <w:pPr>
        <w:ind w:firstLine="360"/>
        <w:rPr>
          <w:lang w:val="en-US"/>
        </w:rPr>
      </w:pPr>
    </w:p>
    <w:p w14:paraId="32C36D61" w14:textId="4CA2AD08" w:rsidR="00670CAB" w:rsidRDefault="00670CAB" w:rsidP="00826F2E">
      <w:pPr>
        <w:ind w:firstLine="360"/>
        <w:rPr>
          <w:lang w:val="en-US"/>
        </w:rPr>
      </w:pPr>
    </w:p>
    <w:p w14:paraId="17D4E633" w14:textId="0D8E1A81" w:rsidR="00670CAB" w:rsidRDefault="00670CAB" w:rsidP="00826F2E">
      <w:pPr>
        <w:ind w:firstLine="360"/>
        <w:rPr>
          <w:lang w:val="en-US"/>
        </w:rPr>
      </w:pPr>
    </w:p>
    <w:p w14:paraId="1F9B7C24" w14:textId="71C75E52" w:rsidR="00670CAB" w:rsidRDefault="00670CAB" w:rsidP="00826F2E">
      <w:pPr>
        <w:ind w:firstLine="360"/>
        <w:rPr>
          <w:lang w:val="en-US"/>
        </w:rPr>
      </w:pPr>
    </w:p>
    <w:p w14:paraId="087A63DB" w14:textId="77777777" w:rsidR="00670CAB" w:rsidRDefault="00670CAB" w:rsidP="00826F2E">
      <w:pPr>
        <w:ind w:firstLine="360"/>
        <w:rPr>
          <w:lang w:val="en-US"/>
        </w:rPr>
      </w:pPr>
    </w:p>
    <w:p w14:paraId="4634732A" w14:textId="77777777" w:rsidR="00670CAB" w:rsidRDefault="00670CAB" w:rsidP="00D12854">
      <w:pPr>
        <w:rPr>
          <w:b/>
        </w:rPr>
        <w:sectPr w:rsidR="00670CAB">
          <w:footerReference w:type="default" r:id="rId63"/>
          <w:pgSz w:w="11906" w:h="16838"/>
          <w:pgMar w:top="1701" w:right="1701" w:bottom="1701" w:left="2268" w:header="709" w:footer="709" w:gutter="0"/>
          <w:pgNumType w:start="1"/>
          <w:cols w:space="708"/>
          <w:docGrid w:linePitch="360"/>
        </w:sectPr>
      </w:pPr>
      <w:bookmarkStart w:id="241" w:name="_Ref488803986"/>
      <w:bookmarkStart w:id="242" w:name="_Toc478469720"/>
    </w:p>
    <w:p w14:paraId="07C2B38E" w14:textId="09C677AD" w:rsidR="00D12854" w:rsidRDefault="00D12854" w:rsidP="00D12854">
      <w:pPr>
        <w:pStyle w:val="Caption"/>
        <w:spacing w:before="240"/>
        <w:jc w:val="both"/>
        <w:rPr>
          <w:lang w:val="en-US"/>
        </w:rPr>
      </w:pPr>
    </w:p>
    <w:p w14:paraId="14709FB6" w14:textId="224A867B" w:rsidR="00D12854" w:rsidRPr="00D12854" w:rsidRDefault="00D12854" w:rsidP="00D12854">
      <w:pPr>
        <w:pStyle w:val="Caption"/>
        <w:rPr>
          <w:lang w:val="en-US"/>
        </w:rPr>
      </w:pPr>
      <w:bookmarkStart w:id="243" w:name="_Ref490451663"/>
      <w:bookmarkStart w:id="244" w:name="_Toc490453899"/>
      <w:r>
        <w:t xml:space="preserve">Tabel </w:t>
      </w:r>
      <w:r>
        <w:fldChar w:fldCharType="begin"/>
      </w:r>
      <w:r>
        <w:instrText xml:space="preserve"> STYLEREF 1 \s </w:instrText>
      </w:r>
      <w:r>
        <w:fldChar w:fldCharType="separate"/>
      </w:r>
      <w:r>
        <w:rPr>
          <w:noProof/>
        </w:rPr>
        <w:t>6</w:t>
      </w:r>
      <w:r>
        <w:fldChar w:fldCharType="end"/>
      </w:r>
      <w:r>
        <w:t>.</w:t>
      </w:r>
      <w:r>
        <w:fldChar w:fldCharType="begin"/>
      </w:r>
      <w:r>
        <w:instrText xml:space="preserve"> SEQ Tabel \* ARABIC \s 1 </w:instrText>
      </w:r>
      <w:r>
        <w:fldChar w:fldCharType="separate"/>
      </w:r>
      <w:r w:rsidR="00B928E9">
        <w:rPr>
          <w:noProof/>
        </w:rPr>
        <w:t>1</w:t>
      </w:r>
      <w:r>
        <w:fldChar w:fldCharType="end"/>
      </w:r>
      <w:bookmarkEnd w:id="243"/>
      <w:r>
        <w:rPr>
          <w:lang w:val="en-US"/>
        </w:rPr>
        <w:t xml:space="preserve"> Skenario Pengujian Fungsional</w:t>
      </w:r>
      <w:bookmarkEnd w:id="244"/>
      <w:r>
        <w:rPr>
          <w:lang w:val="en-US"/>
        </w:rPr>
        <w:t xml:space="preserve"> </w:t>
      </w:r>
    </w:p>
    <w:tbl>
      <w:tblPr>
        <w:tblStyle w:val="TableGrid"/>
        <w:tblW w:w="13405" w:type="dxa"/>
        <w:tblLayout w:type="fixed"/>
        <w:tblLook w:val="04A0" w:firstRow="1" w:lastRow="0" w:firstColumn="1" w:lastColumn="0" w:noHBand="0" w:noVBand="1"/>
      </w:tblPr>
      <w:tblGrid>
        <w:gridCol w:w="1255"/>
        <w:gridCol w:w="4230"/>
        <w:gridCol w:w="7920"/>
      </w:tblGrid>
      <w:tr w:rsidR="00D12854" w14:paraId="34771E44" w14:textId="77777777" w:rsidTr="00D12854">
        <w:tc>
          <w:tcPr>
            <w:tcW w:w="1255" w:type="dxa"/>
            <w:shd w:val="clear" w:color="auto" w:fill="D9D9D9" w:themeFill="background1" w:themeFillShade="D9"/>
          </w:tcPr>
          <w:p w14:paraId="536F10F9" w14:textId="5B7EE7A9" w:rsidR="00D12854" w:rsidRPr="00D12854" w:rsidRDefault="00D12854" w:rsidP="00D12854">
            <w:pPr>
              <w:pStyle w:val="TableColumnTitle"/>
              <w:jc w:val="center"/>
              <w:rPr>
                <w:sz w:val="24"/>
              </w:rPr>
            </w:pPr>
            <w:r>
              <w:rPr>
                <w:sz w:val="24"/>
              </w:rPr>
              <w:t>Kode</w:t>
            </w:r>
          </w:p>
        </w:tc>
        <w:tc>
          <w:tcPr>
            <w:tcW w:w="4230" w:type="dxa"/>
            <w:shd w:val="clear" w:color="auto" w:fill="D9D9D9" w:themeFill="background1" w:themeFillShade="D9"/>
          </w:tcPr>
          <w:p w14:paraId="66EAF7BF" w14:textId="3A2B786A" w:rsidR="00D12854" w:rsidRPr="00D12854" w:rsidRDefault="00D12854" w:rsidP="00D12854">
            <w:pPr>
              <w:pStyle w:val="TableColumnTitle"/>
              <w:jc w:val="center"/>
              <w:rPr>
                <w:sz w:val="24"/>
              </w:rPr>
            </w:pPr>
            <w:r w:rsidRPr="00D12854">
              <w:rPr>
                <w:i/>
                <w:sz w:val="24"/>
              </w:rPr>
              <w:t>Test Case</w:t>
            </w:r>
          </w:p>
        </w:tc>
        <w:tc>
          <w:tcPr>
            <w:tcW w:w="7920" w:type="dxa"/>
            <w:shd w:val="clear" w:color="auto" w:fill="D9D9D9" w:themeFill="background1" w:themeFillShade="D9"/>
          </w:tcPr>
          <w:p w14:paraId="5F2F4BAD" w14:textId="1B0F2EA6" w:rsidR="00D12854" w:rsidRPr="00D12854" w:rsidRDefault="00D12854" w:rsidP="00D12854">
            <w:pPr>
              <w:pStyle w:val="TableColumnTitle"/>
              <w:jc w:val="center"/>
              <w:rPr>
                <w:sz w:val="24"/>
              </w:rPr>
            </w:pPr>
            <w:r>
              <w:rPr>
                <w:sz w:val="24"/>
              </w:rPr>
              <w:t>Skenario</w:t>
            </w:r>
          </w:p>
        </w:tc>
      </w:tr>
      <w:tr w:rsidR="00D12854" w14:paraId="64DDB46A" w14:textId="77777777" w:rsidTr="00D12854">
        <w:tc>
          <w:tcPr>
            <w:tcW w:w="1255" w:type="dxa"/>
          </w:tcPr>
          <w:p w14:paraId="58D0D830" w14:textId="3924C42A" w:rsidR="00D12854" w:rsidRPr="00D12854" w:rsidRDefault="00D12854" w:rsidP="00D12854">
            <w:pPr>
              <w:pStyle w:val="TableColumnTitle"/>
              <w:jc w:val="left"/>
              <w:rPr>
                <w:b w:val="0"/>
                <w:sz w:val="24"/>
              </w:rPr>
            </w:pPr>
            <w:r>
              <w:rPr>
                <w:b w:val="0"/>
                <w:sz w:val="24"/>
              </w:rPr>
              <w:t>PF_001</w:t>
            </w:r>
          </w:p>
        </w:tc>
        <w:tc>
          <w:tcPr>
            <w:tcW w:w="4230" w:type="dxa"/>
          </w:tcPr>
          <w:p w14:paraId="5F02A033" w14:textId="2CE8EFDB" w:rsidR="00D12854" w:rsidRPr="00D12854" w:rsidRDefault="00D12854" w:rsidP="00D12854">
            <w:pPr>
              <w:pStyle w:val="TableColumnTitle"/>
              <w:jc w:val="left"/>
              <w:rPr>
                <w:b w:val="0"/>
                <w:sz w:val="24"/>
              </w:rPr>
            </w:pPr>
            <w:r w:rsidRPr="00D12854">
              <w:rPr>
                <w:b w:val="0"/>
                <w:sz w:val="24"/>
              </w:rPr>
              <w:t>Pengujian membuat token akses JWT bagi perangkat node</w:t>
            </w:r>
            <w:r>
              <w:rPr>
                <w:b w:val="0"/>
                <w:sz w:val="24"/>
              </w:rPr>
              <w:t>.</w:t>
            </w:r>
          </w:p>
        </w:tc>
        <w:tc>
          <w:tcPr>
            <w:tcW w:w="7920" w:type="dxa"/>
          </w:tcPr>
          <w:p w14:paraId="6DBA0A7D" w14:textId="77777777" w:rsidR="00D12854" w:rsidRDefault="00D12854" w:rsidP="007F213E">
            <w:pPr>
              <w:pStyle w:val="TableColumnTitle"/>
              <w:numPr>
                <w:ilvl w:val="0"/>
                <w:numId w:val="86"/>
              </w:numPr>
              <w:jc w:val="left"/>
              <w:rPr>
                <w:b w:val="0"/>
                <w:sz w:val="24"/>
              </w:rPr>
            </w:pPr>
            <w:r w:rsidRPr="00D12854">
              <w:rPr>
                <w:b w:val="0"/>
                <w:sz w:val="24"/>
              </w:rPr>
              <w:t>Perangkat node mengirimkan request HTTP POST dengan JSON payload: user, label, dan secretkey</w:t>
            </w:r>
            <w:r>
              <w:rPr>
                <w:b w:val="0"/>
                <w:sz w:val="24"/>
              </w:rPr>
              <w:t>.</w:t>
            </w:r>
          </w:p>
          <w:p w14:paraId="02C89A8D" w14:textId="1146F12C" w:rsidR="00D12854" w:rsidRPr="00D12854" w:rsidRDefault="00D12854" w:rsidP="007F213E">
            <w:pPr>
              <w:pStyle w:val="TableColumnTitle"/>
              <w:numPr>
                <w:ilvl w:val="0"/>
                <w:numId w:val="86"/>
              </w:numPr>
              <w:jc w:val="left"/>
              <w:rPr>
                <w:b w:val="0"/>
                <w:sz w:val="24"/>
              </w:rPr>
            </w:pPr>
            <w:r w:rsidRPr="00D12854">
              <w:rPr>
                <w:b w:val="0"/>
                <w:sz w:val="24"/>
              </w:rPr>
              <w:t>Sistem akan mengembalikan HTTP status 200 beserta token akses JWT untuk perangkat node</w:t>
            </w:r>
            <w:r>
              <w:rPr>
                <w:b w:val="0"/>
                <w:sz w:val="24"/>
              </w:rPr>
              <w:t>.</w:t>
            </w:r>
          </w:p>
        </w:tc>
      </w:tr>
      <w:tr w:rsidR="00D12854" w14:paraId="1959423C" w14:textId="77777777" w:rsidTr="00D12854">
        <w:tc>
          <w:tcPr>
            <w:tcW w:w="1255" w:type="dxa"/>
          </w:tcPr>
          <w:p w14:paraId="285F3242" w14:textId="1192DDE6" w:rsidR="00D12854" w:rsidRPr="00D12854" w:rsidRDefault="00D12854" w:rsidP="00D12854">
            <w:pPr>
              <w:pStyle w:val="TableColumnTitle"/>
              <w:jc w:val="left"/>
              <w:rPr>
                <w:b w:val="0"/>
                <w:sz w:val="24"/>
              </w:rPr>
            </w:pPr>
            <w:r>
              <w:rPr>
                <w:b w:val="0"/>
                <w:sz w:val="24"/>
              </w:rPr>
              <w:t>PF_002</w:t>
            </w:r>
          </w:p>
        </w:tc>
        <w:tc>
          <w:tcPr>
            <w:tcW w:w="4230" w:type="dxa"/>
          </w:tcPr>
          <w:p w14:paraId="6717E019" w14:textId="60B9108F" w:rsidR="00D12854" w:rsidRPr="00D12854" w:rsidRDefault="00D12854" w:rsidP="00D12854">
            <w:pPr>
              <w:pStyle w:val="TableColumnTitle"/>
              <w:jc w:val="left"/>
              <w:rPr>
                <w:b w:val="0"/>
                <w:sz w:val="24"/>
              </w:rPr>
            </w:pPr>
            <w:r w:rsidRPr="00D12854">
              <w:rPr>
                <w:b w:val="0"/>
                <w:sz w:val="24"/>
              </w:rPr>
              <w:t>Pengujian membuat token akses JWT bagi aplikasi client</w:t>
            </w:r>
            <w:r>
              <w:rPr>
                <w:b w:val="0"/>
                <w:sz w:val="24"/>
              </w:rPr>
              <w:t>.</w:t>
            </w:r>
          </w:p>
        </w:tc>
        <w:tc>
          <w:tcPr>
            <w:tcW w:w="7920" w:type="dxa"/>
          </w:tcPr>
          <w:p w14:paraId="2192E80D" w14:textId="6CFC5D93" w:rsidR="00D12854" w:rsidRDefault="00D12854" w:rsidP="007F213E">
            <w:pPr>
              <w:pStyle w:val="TableColumnTitle"/>
              <w:numPr>
                <w:ilvl w:val="0"/>
                <w:numId w:val="87"/>
              </w:numPr>
              <w:jc w:val="left"/>
              <w:rPr>
                <w:b w:val="0"/>
                <w:sz w:val="24"/>
              </w:rPr>
            </w:pPr>
            <w:r w:rsidRPr="00D12854">
              <w:rPr>
                <w:b w:val="0"/>
                <w:sz w:val="24"/>
              </w:rPr>
              <w:t>Perangkat node mengirimkan request HTTP POST dengan JSON payload: username dan password</w:t>
            </w:r>
            <w:r>
              <w:rPr>
                <w:b w:val="0"/>
                <w:sz w:val="24"/>
              </w:rPr>
              <w:t>.</w:t>
            </w:r>
          </w:p>
          <w:p w14:paraId="19FCFBEC" w14:textId="05D1EB77" w:rsidR="00D12854" w:rsidRPr="00D12854" w:rsidRDefault="00D12854" w:rsidP="007F213E">
            <w:pPr>
              <w:pStyle w:val="TableColumnTitle"/>
              <w:numPr>
                <w:ilvl w:val="0"/>
                <w:numId w:val="87"/>
              </w:numPr>
              <w:jc w:val="left"/>
              <w:rPr>
                <w:b w:val="0"/>
                <w:sz w:val="24"/>
              </w:rPr>
            </w:pPr>
            <w:r w:rsidRPr="00D12854">
              <w:rPr>
                <w:b w:val="0"/>
                <w:sz w:val="24"/>
              </w:rPr>
              <w:t>Sistem akan mengembalikan HTTP status 200 beserta token akses JWT untuk aplikasi client</w:t>
            </w:r>
          </w:p>
        </w:tc>
      </w:tr>
      <w:tr w:rsidR="00D12854" w14:paraId="1FBE2BC0" w14:textId="77777777" w:rsidTr="00D12854">
        <w:tc>
          <w:tcPr>
            <w:tcW w:w="1255" w:type="dxa"/>
          </w:tcPr>
          <w:p w14:paraId="104EC5CD" w14:textId="56ADB078" w:rsidR="00D12854" w:rsidRPr="00D12854" w:rsidRDefault="00D12854" w:rsidP="00D12854">
            <w:pPr>
              <w:pStyle w:val="TableColumnTitle"/>
              <w:jc w:val="left"/>
              <w:rPr>
                <w:b w:val="0"/>
                <w:sz w:val="24"/>
              </w:rPr>
            </w:pPr>
            <w:r>
              <w:rPr>
                <w:b w:val="0"/>
                <w:sz w:val="24"/>
              </w:rPr>
              <w:t>PF_003</w:t>
            </w:r>
          </w:p>
        </w:tc>
        <w:tc>
          <w:tcPr>
            <w:tcW w:w="4230" w:type="dxa"/>
          </w:tcPr>
          <w:p w14:paraId="39070052" w14:textId="67FC2BCC" w:rsidR="00D12854" w:rsidRPr="00D12854" w:rsidRDefault="00D12854" w:rsidP="00D12854">
            <w:pPr>
              <w:pStyle w:val="TableColumnTitle"/>
              <w:jc w:val="left"/>
              <w:rPr>
                <w:b w:val="0"/>
                <w:sz w:val="24"/>
              </w:rPr>
            </w:pPr>
            <w:r w:rsidRPr="00D12854">
              <w:rPr>
                <w:b w:val="0"/>
                <w:sz w:val="24"/>
              </w:rPr>
              <w:t>Pengujian registrasi pengguna</w:t>
            </w:r>
            <w:r>
              <w:rPr>
                <w:b w:val="0"/>
                <w:sz w:val="24"/>
              </w:rPr>
              <w:t>.</w:t>
            </w:r>
          </w:p>
        </w:tc>
        <w:tc>
          <w:tcPr>
            <w:tcW w:w="7920" w:type="dxa"/>
          </w:tcPr>
          <w:p w14:paraId="60E0F744" w14:textId="0A004889" w:rsidR="00D12854" w:rsidRDefault="00D12854" w:rsidP="007F213E">
            <w:pPr>
              <w:pStyle w:val="TableColumnTitle"/>
              <w:numPr>
                <w:ilvl w:val="0"/>
                <w:numId w:val="88"/>
              </w:numPr>
              <w:jc w:val="left"/>
              <w:rPr>
                <w:b w:val="0"/>
                <w:sz w:val="24"/>
              </w:rPr>
            </w:pPr>
            <w:r w:rsidRPr="00D12854">
              <w:rPr>
                <w:b w:val="0"/>
                <w:sz w:val="24"/>
              </w:rPr>
              <w:t>Aplikasi client mengirimkan request HTTP POST dengan JSON payload: username, password, email, firstname, dan lastname</w:t>
            </w:r>
            <w:r>
              <w:rPr>
                <w:b w:val="0"/>
                <w:sz w:val="24"/>
              </w:rPr>
              <w:t>.</w:t>
            </w:r>
          </w:p>
          <w:p w14:paraId="052E8A80" w14:textId="72B923C2" w:rsidR="00D12854" w:rsidRPr="00D12854" w:rsidRDefault="00D12854" w:rsidP="007F213E">
            <w:pPr>
              <w:pStyle w:val="ListParagraph"/>
              <w:numPr>
                <w:ilvl w:val="0"/>
                <w:numId w:val="88"/>
              </w:numPr>
              <w:rPr>
                <w:szCs w:val="20"/>
                <w:lang w:val="en-US"/>
              </w:rPr>
            </w:pPr>
            <w:r w:rsidRPr="00D12854">
              <w:rPr>
                <w:szCs w:val="20"/>
                <w:lang w:val="en-US"/>
              </w:rPr>
              <w:t>Sistem akan menyimpan data pengguna baru ke dalam sistem basis data</w:t>
            </w:r>
            <w:r>
              <w:rPr>
                <w:szCs w:val="20"/>
                <w:lang w:val="en-US"/>
              </w:rPr>
              <w:t>.</w:t>
            </w:r>
          </w:p>
          <w:p w14:paraId="5CA42221" w14:textId="3E9AF5F3" w:rsidR="00D12854" w:rsidRPr="00D12854" w:rsidRDefault="00D12854" w:rsidP="007F213E">
            <w:pPr>
              <w:pStyle w:val="TableColumnTitle"/>
              <w:numPr>
                <w:ilvl w:val="0"/>
                <w:numId w:val="88"/>
              </w:numPr>
              <w:jc w:val="left"/>
              <w:rPr>
                <w:b w:val="0"/>
                <w:sz w:val="24"/>
              </w:rPr>
            </w:pPr>
            <w:r w:rsidRPr="00D12854">
              <w:rPr>
                <w:b w:val="0"/>
                <w:sz w:val="24"/>
              </w:rPr>
              <w:t>Sistem akan mengembalikan HTTP status 201</w:t>
            </w:r>
            <w:r>
              <w:rPr>
                <w:b w:val="0"/>
                <w:sz w:val="24"/>
              </w:rPr>
              <w:t>.</w:t>
            </w:r>
          </w:p>
        </w:tc>
      </w:tr>
      <w:tr w:rsidR="00D12854" w14:paraId="1BEBF2EE" w14:textId="77777777" w:rsidTr="00D12854">
        <w:tc>
          <w:tcPr>
            <w:tcW w:w="1255" w:type="dxa"/>
          </w:tcPr>
          <w:p w14:paraId="5DA11D78" w14:textId="3CB645EB" w:rsidR="00D12854" w:rsidRPr="00D12854" w:rsidRDefault="00D12854" w:rsidP="00D12854">
            <w:pPr>
              <w:pStyle w:val="TableColumnTitle"/>
              <w:jc w:val="left"/>
              <w:rPr>
                <w:b w:val="0"/>
                <w:sz w:val="24"/>
              </w:rPr>
            </w:pPr>
            <w:r>
              <w:rPr>
                <w:b w:val="0"/>
                <w:sz w:val="24"/>
              </w:rPr>
              <w:t>PF_004</w:t>
            </w:r>
          </w:p>
        </w:tc>
        <w:tc>
          <w:tcPr>
            <w:tcW w:w="4230" w:type="dxa"/>
          </w:tcPr>
          <w:p w14:paraId="08F471B1" w14:textId="6A3EB048" w:rsidR="00D12854" w:rsidRPr="00D12854" w:rsidRDefault="00D12854" w:rsidP="00D12854">
            <w:pPr>
              <w:pStyle w:val="TableColumnTitle"/>
              <w:jc w:val="left"/>
              <w:rPr>
                <w:b w:val="0"/>
                <w:sz w:val="24"/>
              </w:rPr>
            </w:pPr>
            <w:r w:rsidRPr="00D12854">
              <w:rPr>
                <w:b w:val="0"/>
                <w:sz w:val="24"/>
              </w:rPr>
              <w:t>Pengujian perangkat node mengirimkan data sensor ke IoT cloud platform untuk disimpan</w:t>
            </w:r>
            <w:r>
              <w:rPr>
                <w:b w:val="0"/>
                <w:sz w:val="24"/>
              </w:rPr>
              <w:t>.</w:t>
            </w:r>
          </w:p>
        </w:tc>
        <w:tc>
          <w:tcPr>
            <w:tcW w:w="7920" w:type="dxa"/>
          </w:tcPr>
          <w:p w14:paraId="7D2A23BC" w14:textId="6224EB7A" w:rsidR="00D12854" w:rsidRDefault="00D12854" w:rsidP="007F213E">
            <w:pPr>
              <w:pStyle w:val="TableColumnTitle"/>
              <w:numPr>
                <w:ilvl w:val="0"/>
                <w:numId w:val="89"/>
              </w:numPr>
              <w:jc w:val="left"/>
              <w:rPr>
                <w:b w:val="0"/>
                <w:sz w:val="24"/>
              </w:rPr>
            </w:pPr>
            <w:r w:rsidRPr="00D12854">
              <w:rPr>
                <w:b w:val="0"/>
                <w:sz w:val="24"/>
              </w:rPr>
              <w:t>Perangkat node mengirimkan request HTTP POST dengan JSON payload: user, node, dan publish</w:t>
            </w:r>
            <w:r>
              <w:rPr>
                <w:b w:val="0"/>
                <w:sz w:val="24"/>
              </w:rPr>
              <w:t>.</w:t>
            </w:r>
          </w:p>
          <w:p w14:paraId="54A9E0E0" w14:textId="3AD8D0E6" w:rsidR="00D12854" w:rsidRDefault="00D12854" w:rsidP="007F213E">
            <w:pPr>
              <w:pStyle w:val="ListParagraph"/>
              <w:numPr>
                <w:ilvl w:val="0"/>
                <w:numId w:val="89"/>
              </w:numPr>
              <w:rPr>
                <w:szCs w:val="20"/>
                <w:lang w:val="en-US"/>
              </w:rPr>
            </w:pPr>
            <w:r w:rsidRPr="00D12854">
              <w:rPr>
                <w:szCs w:val="20"/>
                <w:lang w:val="en-US"/>
              </w:rPr>
              <w:t>Sistem akan menyimpan data sensor ke dalam basis data</w:t>
            </w:r>
            <w:r>
              <w:rPr>
                <w:szCs w:val="20"/>
                <w:lang w:val="en-US"/>
              </w:rPr>
              <w:t>.</w:t>
            </w:r>
          </w:p>
          <w:p w14:paraId="24BA58C3" w14:textId="1668698F" w:rsidR="00D12854" w:rsidRPr="00D12854" w:rsidRDefault="00D12854" w:rsidP="007F213E">
            <w:pPr>
              <w:pStyle w:val="ListParagraph"/>
              <w:numPr>
                <w:ilvl w:val="0"/>
                <w:numId w:val="89"/>
              </w:numPr>
              <w:rPr>
                <w:szCs w:val="20"/>
                <w:lang w:val="en-US"/>
              </w:rPr>
            </w:pPr>
            <w:r w:rsidRPr="00D12854">
              <w:rPr>
                <w:szCs w:val="20"/>
                <w:lang w:val="en-US"/>
              </w:rPr>
              <w:t>Sistem akan mengembalikan HTTP status 200</w:t>
            </w:r>
            <w:r>
              <w:rPr>
                <w:szCs w:val="20"/>
                <w:lang w:val="en-US"/>
              </w:rPr>
              <w:t>.</w:t>
            </w:r>
          </w:p>
        </w:tc>
      </w:tr>
      <w:tr w:rsidR="00D12854" w14:paraId="2BEA58C8" w14:textId="77777777" w:rsidTr="00D12854">
        <w:tc>
          <w:tcPr>
            <w:tcW w:w="1255" w:type="dxa"/>
          </w:tcPr>
          <w:p w14:paraId="45D34FE1" w14:textId="729F4680" w:rsidR="00D12854" w:rsidRPr="00D12854" w:rsidRDefault="00D12854" w:rsidP="00D12854">
            <w:pPr>
              <w:pStyle w:val="TableColumnTitle"/>
              <w:jc w:val="left"/>
              <w:rPr>
                <w:b w:val="0"/>
                <w:sz w:val="24"/>
              </w:rPr>
            </w:pPr>
            <w:r>
              <w:rPr>
                <w:b w:val="0"/>
                <w:sz w:val="24"/>
              </w:rPr>
              <w:lastRenderedPageBreak/>
              <w:t>PF_005</w:t>
            </w:r>
          </w:p>
        </w:tc>
        <w:tc>
          <w:tcPr>
            <w:tcW w:w="4230" w:type="dxa"/>
          </w:tcPr>
          <w:p w14:paraId="56AC4626" w14:textId="52105987" w:rsidR="00D12854" w:rsidRPr="00D12854" w:rsidRDefault="00A51A13" w:rsidP="00D12854">
            <w:pPr>
              <w:pStyle w:val="Subbab"/>
              <w:spacing w:before="0"/>
              <w:ind w:left="0" w:firstLine="0"/>
              <w:jc w:val="left"/>
              <w:rPr>
                <w:b w:val="0"/>
                <w:szCs w:val="20"/>
              </w:rPr>
            </w:pPr>
            <w:r w:rsidRPr="00A51A13">
              <w:rPr>
                <w:b w:val="0"/>
                <w:szCs w:val="20"/>
              </w:rPr>
              <w:t>Pengujian mengakses data sensor</w:t>
            </w:r>
            <w:r>
              <w:rPr>
                <w:b w:val="0"/>
                <w:szCs w:val="20"/>
              </w:rPr>
              <w:t>.</w:t>
            </w:r>
          </w:p>
        </w:tc>
        <w:tc>
          <w:tcPr>
            <w:tcW w:w="7920" w:type="dxa"/>
          </w:tcPr>
          <w:p w14:paraId="17114CB0" w14:textId="75EC384E" w:rsidR="005F5365" w:rsidRDefault="005F5365" w:rsidP="007F213E">
            <w:pPr>
              <w:pStyle w:val="TableColumnTitle"/>
              <w:numPr>
                <w:ilvl w:val="0"/>
                <w:numId w:val="92"/>
              </w:numPr>
              <w:jc w:val="left"/>
              <w:rPr>
                <w:b w:val="0"/>
                <w:sz w:val="24"/>
              </w:rPr>
            </w:pPr>
            <w:r>
              <w:rPr>
                <w:b w:val="0"/>
                <w:sz w:val="24"/>
              </w:rPr>
              <w:t>Menguji kriteria berdasarkan pengguna</w:t>
            </w:r>
          </w:p>
          <w:p w14:paraId="20664E46" w14:textId="19A4BBEF" w:rsidR="00D12854" w:rsidRDefault="005F5365" w:rsidP="007F213E">
            <w:pPr>
              <w:pStyle w:val="TableColumnTitle"/>
              <w:numPr>
                <w:ilvl w:val="0"/>
                <w:numId w:val="90"/>
              </w:numPr>
              <w:ind w:left="1069"/>
              <w:jc w:val="left"/>
              <w:rPr>
                <w:b w:val="0"/>
                <w:sz w:val="24"/>
              </w:rPr>
            </w:pPr>
            <w:r w:rsidRPr="005F5365">
              <w:rPr>
                <w:b w:val="0"/>
                <w:sz w:val="24"/>
              </w:rPr>
              <w:t>Aplikasi client mengirimkan request HTTP GET</w:t>
            </w:r>
            <w:r w:rsidR="00D12854">
              <w:rPr>
                <w:b w:val="0"/>
                <w:sz w:val="24"/>
              </w:rPr>
              <w:t>.</w:t>
            </w:r>
          </w:p>
          <w:p w14:paraId="120DAB75" w14:textId="77777777" w:rsidR="005F5365" w:rsidRDefault="005F5365" w:rsidP="007F213E">
            <w:pPr>
              <w:pStyle w:val="TableColumnTitle"/>
              <w:numPr>
                <w:ilvl w:val="0"/>
                <w:numId w:val="90"/>
              </w:numPr>
              <w:ind w:left="1069"/>
              <w:jc w:val="left"/>
              <w:rPr>
                <w:b w:val="0"/>
                <w:sz w:val="24"/>
              </w:rPr>
            </w:pPr>
            <w:r w:rsidRPr="005F5365">
              <w:rPr>
                <w:b w:val="0"/>
                <w:sz w:val="24"/>
              </w:rPr>
              <w:t>Sistem akan mengembalikan HTTP status 200 beserta data sensor.</w:t>
            </w:r>
          </w:p>
          <w:p w14:paraId="263C2C60" w14:textId="098DB301" w:rsidR="005F5365" w:rsidRDefault="005F5365" w:rsidP="007F213E">
            <w:pPr>
              <w:pStyle w:val="TableColumnTitle"/>
              <w:numPr>
                <w:ilvl w:val="0"/>
                <w:numId w:val="92"/>
              </w:numPr>
              <w:jc w:val="left"/>
              <w:rPr>
                <w:b w:val="0"/>
                <w:sz w:val="24"/>
              </w:rPr>
            </w:pPr>
            <w:r>
              <w:rPr>
                <w:b w:val="0"/>
                <w:sz w:val="24"/>
              </w:rPr>
              <w:t>Menguji kriteria berdasarkan perangkat node</w:t>
            </w:r>
          </w:p>
          <w:p w14:paraId="6D7F3437" w14:textId="77777777" w:rsidR="005F5365" w:rsidRDefault="005F5365" w:rsidP="007F213E">
            <w:pPr>
              <w:pStyle w:val="TableColumnTitle"/>
              <w:numPr>
                <w:ilvl w:val="0"/>
                <w:numId w:val="93"/>
              </w:numPr>
              <w:ind w:left="1069"/>
              <w:jc w:val="left"/>
              <w:rPr>
                <w:b w:val="0"/>
                <w:sz w:val="24"/>
              </w:rPr>
            </w:pPr>
            <w:r w:rsidRPr="005F5365">
              <w:rPr>
                <w:b w:val="0"/>
                <w:sz w:val="24"/>
              </w:rPr>
              <w:t>Aplikasi client mengirimkan request HTTP GET</w:t>
            </w:r>
            <w:r>
              <w:rPr>
                <w:b w:val="0"/>
                <w:sz w:val="24"/>
              </w:rPr>
              <w:t>.</w:t>
            </w:r>
          </w:p>
          <w:p w14:paraId="71ED00F8" w14:textId="77777777" w:rsidR="005F5365" w:rsidRDefault="005F5365" w:rsidP="007F213E">
            <w:pPr>
              <w:pStyle w:val="TableColumnTitle"/>
              <w:numPr>
                <w:ilvl w:val="0"/>
                <w:numId w:val="93"/>
              </w:numPr>
              <w:ind w:left="1069"/>
              <w:jc w:val="left"/>
              <w:rPr>
                <w:b w:val="0"/>
                <w:sz w:val="24"/>
              </w:rPr>
            </w:pPr>
            <w:r w:rsidRPr="005F5365">
              <w:rPr>
                <w:b w:val="0"/>
                <w:sz w:val="24"/>
              </w:rPr>
              <w:t>Sistem akan mengembalikan HTTP status 200 beserta data sensor.</w:t>
            </w:r>
          </w:p>
          <w:p w14:paraId="70340FD5" w14:textId="27AA3C7B" w:rsidR="005F5365" w:rsidRDefault="005F5365" w:rsidP="007F213E">
            <w:pPr>
              <w:pStyle w:val="TableColumnTitle"/>
              <w:numPr>
                <w:ilvl w:val="0"/>
                <w:numId w:val="92"/>
              </w:numPr>
              <w:jc w:val="left"/>
              <w:rPr>
                <w:b w:val="0"/>
                <w:sz w:val="24"/>
              </w:rPr>
            </w:pPr>
            <w:r>
              <w:rPr>
                <w:b w:val="0"/>
                <w:sz w:val="24"/>
              </w:rPr>
              <w:t>Menguji kriteria berdasarkan sensor</w:t>
            </w:r>
          </w:p>
          <w:p w14:paraId="18505F7C" w14:textId="77777777" w:rsidR="005F5365" w:rsidRDefault="005F5365" w:rsidP="007F213E">
            <w:pPr>
              <w:pStyle w:val="TableColumnTitle"/>
              <w:numPr>
                <w:ilvl w:val="0"/>
                <w:numId w:val="93"/>
              </w:numPr>
              <w:ind w:left="1069"/>
              <w:jc w:val="left"/>
              <w:rPr>
                <w:b w:val="0"/>
                <w:sz w:val="24"/>
              </w:rPr>
            </w:pPr>
            <w:r w:rsidRPr="005F5365">
              <w:rPr>
                <w:b w:val="0"/>
                <w:sz w:val="24"/>
              </w:rPr>
              <w:t>Aplikasi client mengirimkan request HTTP GET</w:t>
            </w:r>
            <w:r>
              <w:rPr>
                <w:b w:val="0"/>
                <w:sz w:val="24"/>
              </w:rPr>
              <w:t>.</w:t>
            </w:r>
          </w:p>
          <w:p w14:paraId="2A0C10B9" w14:textId="5E6BCA52" w:rsidR="005F5365" w:rsidRPr="005F5365" w:rsidRDefault="005F5365" w:rsidP="007F213E">
            <w:pPr>
              <w:pStyle w:val="TableColumnTitle"/>
              <w:numPr>
                <w:ilvl w:val="0"/>
                <w:numId w:val="94"/>
              </w:numPr>
              <w:ind w:left="1069"/>
              <w:jc w:val="left"/>
              <w:rPr>
                <w:b w:val="0"/>
                <w:sz w:val="24"/>
              </w:rPr>
            </w:pPr>
            <w:r w:rsidRPr="005F5365">
              <w:rPr>
                <w:b w:val="0"/>
                <w:sz w:val="24"/>
              </w:rPr>
              <w:t>Sistem akan mengembalikan HTTP status 200 beserta data sensor.</w:t>
            </w:r>
          </w:p>
        </w:tc>
      </w:tr>
      <w:tr w:rsidR="00D12854" w14:paraId="43F5BE04" w14:textId="77777777" w:rsidTr="00D12854">
        <w:tc>
          <w:tcPr>
            <w:tcW w:w="1255" w:type="dxa"/>
          </w:tcPr>
          <w:p w14:paraId="585CC6BF" w14:textId="16E62BE4" w:rsidR="00D12854" w:rsidRPr="00D12854" w:rsidRDefault="00D12854" w:rsidP="00D12854">
            <w:pPr>
              <w:pStyle w:val="TableColumnTitle"/>
              <w:jc w:val="left"/>
              <w:rPr>
                <w:b w:val="0"/>
                <w:sz w:val="24"/>
              </w:rPr>
            </w:pPr>
            <w:r>
              <w:rPr>
                <w:b w:val="0"/>
                <w:sz w:val="24"/>
              </w:rPr>
              <w:t>PF_006</w:t>
            </w:r>
          </w:p>
        </w:tc>
        <w:tc>
          <w:tcPr>
            <w:tcW w:w="4230" w:type="dxa"/>
          </w:tcPr>
          <w:p w14:paraId="7A418246" w14:textId="59A15221" w:rsidR="00D12854" w:rsidRPr="00D12854" w:rsidRDefault="005F5365" w:rsidP="00D12854">
            <w:pPr>
              <w:pStyle w:val="Subbab"/>
              <w:spacing w:before="0"/>
              <w:ind w:left="0" w:firstLine="0"/>
              <w:jc w:val="left"/>
              <w:rPr>
                <w:b w:val="0"/>
                <w:szCs w:val="20"/>
              </w:rPr>
            </w:pPr>
            <w:r w:rsidRPr="005F5365">
              <w:rPr>
                <w:b w:val="0"/>
                <w:szCs w:val="20"/>
              </w:rPr>
              <w:t>Pengujian membuat perangkat node</w:t>
            </w:r>
            <w:r>
              <w:rPr>
                <w:b w:val="0"/>
                <w:szCs w:val="20"/>
              </w:rPr>
              <w:t>.</w:t>
            </w:r>
          </w:p>
        </w:tc>
        <w:tc>
          <w:tcPr>
            <w:tcW w:w="7920" w:type="dxa"/>
          </w:tcPr>
          <w:p w14:paraId="2F60D1B3" w14:textId="5F98543F" w:rsidR="005F5365" w:rsidRPr="005F5365" w:rsidRDefault="005F5365" w:rsidP="007F213E">
            <w:pPr>
              <w:pStyle w:val="ListParagraph"/>
              <w:numPr>
                <w:ilvl w:val="0"/>
                <w:numId w:val="91"/>
              </w:numPr>
              <w:rPr>
                <w:szCs w:val="20"/>
                <w:lang w:val="en-US"/>
              </w:rPr>
            </w:pPr>
            <w:r w:rsidRPr="005F5365">
              <w:rPr>
                <w:szCs w:val="20"/>
                <w:lang w:val="en-US"/>
              </w:rPr>
              <w:t>Aplikasi client mengirimkan request HTTP POST dengan JSON payload: user, l</w:t>
            </w:r>
            <w:r>
              <w:rPr>
                <w:szCs w:val="20"/>
                <w:lang w:val="en-US"/>
              </w:rPr>
              <w:t>abel, is_public, secretkey dan p</w:t>
            </w:r>
            <w:r w:rsidRPr="005F5365">
              <w:rPr>
                <w:szCs w:val="20"/>
                <w:lang w:val="en-US"/>
              </w:rPr>
              <w:t>ubsperday</w:t>
            </w:r>
            <w:r>
              <w:rPr>
                <w:szCs w:val="20"/>
                <w:lang w:val="en-US"/>
              </w:rPr>
              <w:t>.</w:t>
            </w:r>
          </w:p>
          <w:p w14:paraId="30599B37" w14:textId="0036858B" w:rsidR="005F5365" w:rsidRPr="005F5365" w:rsidRDefault="005F5365" w:rsidP="007F213E">
            <w:pPr>
              <w:pStyle w:val="ListParagraph"/>
              <w:numPr>
                <w:ilvl w:val="0"/>
                <w:numId w:val="91"/>
              </w:numPr>
              <w:rPr>
                <w:szCs w:val="20"/>
                <w:lang w:val="en-US"/>
              </w:rPr>
            </w:pPr>
            <w:r w:rsidRPr="005F5365">
              <w:rPr>
                <w:szCs w:val="20"/>
                <w:lang w:val="en-US"/>
              </w:rPr>
              <w:t>Sistem akan menyimpan data perangkat node ke dalam basis data</w:t>
            </w:r>
            <w:r>
              <w:rPr>
                <w:szCs w:val="20"/>
                <w:lang w:val="en-US"/>
              </w:rPr>
              <w:t>.</w:t>
            </w:r>
          </w:p>
          <w:p w14:paraId="3E2F9F0E" w14:textId="489180DA" w:rsidR="00D12854" w:rsidRPr="00D12854" w:rsidRDefault="005F5365" w:rsidP="007F213E">
            <w:pPr>
              <w:pStyle w:val="TableColumnTitle"/>
              <w:numPr>
                <w:ilvl w:val="0"/>
                <w:numId w:val="91"/>
              </w:numPr>
              <w:jc w:val="left"/>
              <w:rPr>
                <w:b w:val="0"/>
                <w:sz w:val="24"/>
              </w:rPr>
            </w:pPr>
            <w:r w:rsidRPr="005F5365">
              <w:rPr>
                <w:b w:val="0"/>
                <w:sz w:val="24"/>
              </w:rPr>
              <w:t>Sistem akan mengembalikan HTTP status 200</w:t>
            </w:r>
            <w:r>
              <w:rPr>
                <w:b w:val="0"/>
                <w:sz w:val="24"/>
              </w:rPr>
              <w:t>.</w:t>
            </w:r>
          </w:p>
        </w:tc>
      </w:tr>
      <w:tr w:rsidR="005F5365" w14:paraId="6EA22015" w14:textId="77777777" w:rsidTr="00D12854">
        <w:tc>
          <w:tcPr>
            <w:tcW w:w="1255" w:type="dxa"/>
          </w:tcPr>
          <w:p w14:paraId="1776EE60" w14:textId="7DC67E31" w:rsidR="005F5365" w:rsidRDefault="005F5365" w:rsidP="00D12854">
            <w:pPr>
              <w:pStyle w:val="TableColumnTitle"/>
              <w:jc w:val="left"/>
              <w:rPr>
                <w:b w:val="0"/>
                <w:sz w:val="24"/>
              </w:rPr>
            </w:pPr>
            <w:r>
              <w:rPr>
                <w:b w:val="0"/>
                <w:sz w:val="24"/>
              </w:rPr>
              <w:t>PF_007</w:t>
            </w:r>
          </w:p>
        </w:tc>
        <w:tc>
          <w:tcPr>
            <w:tcW w:w="4230" w:type="dxa"/>
          </w:tcPr>
          <w:p w14:paraId="48A38BFA" w14:textId="3010C461" w:rsidR="005F5365" w:rsidRPr="005F5365" w:rsidRDefault="005F5365" w:rsidP="00D12854">
            <w:pPr>
              <w:pStyle w:val="Subbab"/>
              <w:spacing w:before="0"/>
              <w:ind w:left="0" w:firstLine="0"/>
              <w:jc w:val="left"/>
              <w:rPr>
                <w:b w:val="0"/>
                <w:szCs w:val="20"/>
              </w:rPr>
            </w:pPr>
            <w:r w:rsidRPr="005F5365">
              <w:rPr>
                <w:b w:val="0"/>
                <w:szCs w:val="20"/>
              </w:rPr>
              <w:t>Pengujian melihat perangkat node</w:t>
            </w:r>
            <w:r>
              <w:rPr>
                <w:b w:val="0"/>
                <w:szCs w:val="20"/>
              </w:rPr>
              <w:t>.</w:t>
            </w:r>
          </w:p>
        </w:tc>
        <w:tc>
          <w:tcPr>
            <w:tcW w:w="7920" w:type="dxa"/>
          </w:tcPr>
          <w:p w14:paraId="4C9EF4BD" w14:textId="77777777" w:rsidR="005F5365" w:rsidRPr="005F5365" w:rsidRDefault="005F5365" w:rsidP="007F213E">
            <w:pPr>
              <w:pStyle w:val="ListParagraph"/>
              <w:numPr>
                <w:ilvl w:val="0"/>
                <w:numId w:val="95"/>
              </w:numPr>
              <w:rPr>
                <w:szCs w:val="20"/>
                <w:lang w:val="en-US"/>
              </w:rPr>
            </w:pPr>
            <w:r w:rsidRPr="005F5365">
              <w:rPr>
                <w:szCs w:val="20"/>
                <w:lang w:val="en-US"/>
              </w:rPr>
              <w:t>Aplikasi client mengirimkan request HTTP GET.</w:t>
            </w:r>
          </w:p>
          <w:p w14:paraId="453DCB04" w14:textId="091FE1BD" w:rsidR="005F5365" w:rsidRPr="005F5365" w:rsidRDefault="005F5365" w:rsidP="007F213E">
            <w:pPr>
              <w:pStyle w:val="ListParagraph"/>
              <w:numPr>
                <w:ilvl w:val="0"/>
                <w:numId w:val="95"/>
              </w:numPr>
              <w:rPr>
                <w:szCs w:val="20"/>
                <w:lang w:val="en-US"/>
              </w:rPr>
            </w:pPr>
            <w:r w:rsidRPr="005F5365">
              <w:rPr>
                <w:szCs w:val="20"/>
                <w:lang w:val="en-US"/>
              </w:rPr>
              <w:t>Sistem akan mengembalikan HTTP status 200 beserta semua perangkat node.</w:t>
            </w:r>
          </w:p>
        </w:tc>
      </w:tr>
      <w:tr w:rsidR="005F5365" w14:paraId="1CC25E18" w14:textId="77777777" w:rsidTr="00D12854">
        <w:tc>
          <w:tcPr>
            <w:tcW w:w="1255" w:type="dxa"/>
          </w:tcPr>
          <w:p w14:paraId="237C8914" w14:textId="3CDCA2C6" w:rsidR="005F5365" w:rsidRDefault="005F5365" w:rsidP="00D12854">
            <w:pPr>
              <w:pStyle w:val="TableColumnTitle"/>
              <w:jc w:val="left"/>
              <w:rPr>
                <w:b w:val="0"/>
                <w:sz w:val="24"/>
              </w:rPr>
            </w:pPr>
            <w:r>
              <w:rPr>
                <w:b w:val="0"/>
                <w:sz w:val="24"/>
              </w:rPr>
              <w:t>PF_008</w:t>
            </w:r>
          </w:p>
        </w:tc>
        <w:tc>
          <w:tcPr>
            <w:tcW w:w="4230" w:type="dxa"/>
          </w:tcPr>
          <w:p w14:paraId="7BA393E9" w14:textId="1B4F17D1" w:rsidR="005F5365" w:rsidRPr="005F5365" w:rsidRDefault="005F5365" w:rsidP="00D12854">
            <w:pPr>
              <w:pStyle w:val="Subbab"/>
              <w:spacing w:before="0"/>
              <w:ind w:left="0" w:firstLine="0"/>
              <w:jc w:val="left"/>
              <w:rPr>
                <w:b w:val="0"/>
                <w:szCs w:val="20"/>
              </w:rPr>
            </w:pPr>
            <w:r w:rsidRPr="005F5365">
              <w:rPr>
                <w:b w:val="0"/>
                <w:szCs w:val="20"/>
              </w:rPr>
              <w:t>Pengujian melihat perangkat node berdasarkan id</w:t>
            </w:r>
            <w:r>
              <w:rPr>
                <w:b w:val="0"/>
                <w:szCs w:val="20"/>
              </w:rPr>
              <w:t>.</w:t>
            </w:r>
          </w:p>
        </w:tc>
        <w:tc>
          <w:tcPr>
            <w:tcW w:w="7920" w:type="dxa"/>
          </w:tcPr>
          <w:p w14:paraId="0A69200B" w14:textId="77777777" w:rsidR="005F5365" w:rsidRPr="005F5365" w:rsidRDefault="005F5365" w:rsidP="007F213E">
            <w:pPr>
              <w:pStyle w:val="ListParagraph"/>
              <w:numPr>
                <w:ilvl w:val="0"/>
                <w:numId w:val="96"/>
              </w:numPr>
              <w:rPr>
                <w:szCs w:val="20"/>
                <w:lang w:val="en-US"/>
              </w:rPr>
            </w:pPr>
            <w:r w:rsidRPr="005F5365">
              <w:rPr>
                <w:szCs w:val="20"/>
                <w:lang w:val="en-US"/>
              </w:rPr>
              <w:t>Aplikasi client mengirimkan request HTTP GET.</w:t>
            </w:r>
          </w:p>
          <w:p w14:paraId="4D6E5511" w14:textId="7DFEFB6B" w:rsidR="005F5365" w:rsidRPr="005F5365" w:rsidRDefault="005F5365" w:rsidP="007F213E">
            <w:pPr>
              <w:pStyle w:val="ListParagraph"/>
              <w:numPr>
                <w:ilvl w:val="0"/>
                <w:numId w:val="96"/>
              </w:numPr>
              <w:rPr>
                <w:szCs w:val="20"/>
                <w:lang w:val="en-US"/>
              </w:rPr>
            </w:pPr>
            <w:r w:rsidRPr="005F5365">
              <w:rPr>
                <w:szCs w:val="20"/>
                <w:lang w:val="en-US"/>
              </w:rPr>
              <w:t>Sistem akan mengembalikan HTTP status 200 beserta perangkat node.</w:t>
            </w:r>
          </w:p>
        </w:tc>
      </w:tr>
      <w:tr w:rsidR="005F5365" w14:paraId="4C250C64" w14:textId="77777777" w:rsidTr="00D12854">
        <w:tc>
          <w:tcPr>
            <w:tcW w:w="1255" w:type="dxa"/>
          </w:tcPr>
          <w:p w14:paraId="7DAF3B3E" w14:textId="59D2A569" w:rsidR="005F5365" w:rsidRDefault="005F5365" w:rsidP="00D12854">
            <w:pPr>
              <w:pStyle w:val="TableColumnTitle"/>
              <w:jc w:val="left"/>
              <w:rPr>
                <w:b w:val="0"/>
                <w:sz w:val="24"/>
              </w:rPr>
            </w:pPr>
            <w:r>
              <w:rPr>
                <w:b w:val="0"/>
                <w:sz w:val="24"/>
              </w:rPr>
              <w:lastRenderedPageBreak/>
              <w:t>PF_009</w:t>
            </w:r>
          </w:p>
        </w:tc>
        <w:tc>
          <w:tcPr>
            <w:tcW w:w="4230" w:type="dxa"/>
          </w:tcPr>
          <w:p w14:paraId="4680C171" w14:textId="094A2653" w:rsidR="005F5365" w:rsidRPr="005F5365" w:rsidRDefault="005F5365" w:rsidP="00D12854">
            <w:pPr>
              <w:pStyle w:val="Subbab"/>
              <w:spacing w:before="0"/>
              <w:ind w:left="0" w:firstLine="0"/>
              <w:jc w:val="left"/>
              <w:rPr>
                <w:b w:val="0"/>
                <w:szCs w:val="20"/>
              </w:rPr>
            </w:pPr>
            <w:r w:rsidRPr="005F5365">
              <w:rPr>
                <w:b w:val="0"/>
                <w:szCs w:val="20"/>
              </w:rPr>
              <w:t>Pengujian mengubah data perangkat node</w:t>
            </w:r>
            <w:r>
              <w:rPr>
                <w:b w:val="0"/>
                <w:szCs w:val="20"/>
              </w:rPr>
              <w:t>.</w:t>
            </w:r>
          </w:p>
        </w:tc>
        <w:tc>
          <w:tcPr>
            <w:tcW w:w="7920" w:type="dxa"/>
          </w:tcPr>
          <w:p w14:paraId="6CD6D53F" w14:textId="77777777" w:rsidR="006270C1" w:rsidRPr="006270C1" w:rsidRDefault="006270C1" w:rsidP="007F213E">
            <w:pPr>
              <w:pStyle w:val="ListParagraph"/>
              <w:numPr>
                <w:ilvl w:val="0"/>
                <w:numId w:val="97"/>
              </w:numPr>
              <w:rPr>
                <w:szCs w:val="20"/>
                <w:lang w:val="en-US"/>
              </w:rPr>
            </w:pPr>
            <w:r w:rsidRPr="006270C1">
              <w:rPr>
                <w:szCs w:val="20"/>
                <w:lang w:val="en-US"/>
              </w:rPr>
              <w:t>Aplikasi client mengirimkan request HTTP POST dengan JSON payload berisi hanya field yang ingin diubah.</w:t>
            </w:r>
          </w:p>
          <w:p w14:paraId="08BFD457" w14:textId="77777777" w:rsidR="006270C1" w:rsidRPr="006270C1" w:rsidRDefault="006270C1" w:rsidP="007F213E">
            <w:pPr>
              <w:pStyle w:val="ListParagraph"/>
              <w:numPr>
                <w:ilvl w:val="0"/>
                <w:numId w:val="97"/>
              </w:numPr>
              <w:rPr>
                <w:szCs w:val="20"/>
                <w:lang w:val="en-US"/>
              </w:rPr>
            </w:pPr>
            <w:r w:rsidRPr="006270C1">
              <w:rPr>
                <w:szCs w:val="20"/>
                <w:lang w:val="en-US"/>
              </w:rPr>
              <w:t>Sistem akan menyimpan perubahan data perangkat node ke dalam basis data.</w:t>
            </w:r>
          </w:p>
          <w:p w14:paraId="5489F912" w14:textId="4241CA39" w:rsidR="005F5365" w:rsidRPr="005F5365" w:rsidRDefault="006270C1" w:rsidP="007F213E">
            <w:pPr>
              <w:pStyle w:val="ListParagraph"/>
              <w:numPr>
                <w:ilvl w:val="0"/>
                <w:numId w:val="97"/>
              </w:numPr>
              <w:rPr>
                <w:szCs w:val="20"/>
                <w:lang w:val="en-US"/>
              </w:rPr>
            </w:pPr>
            <w:r w:rsidRPr="006270C1">
              <w:rPr>
                <w:szCs w:val="20"/>
                <w:lang w:val="en-US"/>
              </w:rPr>
              <w:t>Sistem akan mengembalikan HTTP status 200.</w:t>
            </w:r>
          </w:p>
        </w:tc>
      </w:tr>
      <w:tr w:rsidR="006270C1" w14:paraId="76F43CCB" w14:textId="77777777" w:rsidTr="00D12854">
        <w:tc>
          <w:tcPr>
            <w:tcW w:w="1255" w:type="dxa"/>
          </w:tcPr>
          <w:p w14:paraId="259DED85" w14:textId="6E3DB236" w:rsidR="006270C1" w:rsidRDefault="006270C1" w:rsidP="00D12854">
            <w:pPr>
              <w:pStyle w:val="TableColumnTitle"/>
              <w:jc w:val="left"/>
              <w:rPr>
                <w:b w:val="0"/>
                <w:sz w:val="24"/>
              </w:rPr>
            </w:pPr>
            <w:r>
              <w:rPr>
                <w:b w:val="0"/>
                <w:sz w:val="24"/>
              </w:rPr>
              <w:t>PF_010</w:t>
            </w:r>
          </w:p>
        </w:tc>
        <w:tc>
          <w:tcPr>
            <w:tcW w:w="4230" w:type="dxa"/>
          </w:tcPr>
          <w:p w14:paraId="36ADC356" w14:textId="3D282AA1" w:rsidR="006270C1" w:rsidRPr="005F5365" w:rsidRDefault="006270C1" w:rsidP="00D12854">
            <w:pPr>
              <w:pStyle w:val="Subbab"/>
              <w:spacing w:before="0"/>
              <w:ind w:left="0" w:firstLine="0"/>
              <w:jc w:val="left"/>
              <w:rPr>
                <w:b w:val="0"/>
                <w:szCs w:val="20"/>
              </w:rPr>
            </w:pPr>
            <w:r w:rsidRPr="006270C1">
              <w:rPr>
                <w:b w:val="0"/>
                <w:szCs w:val="20"/>
              </w:rPr>
              <w:t>Pengujian menghapus perangkat node</w:t>
            </w:r>
            <w:r>
              <w:rPr>
                <w:b w:val="0"/>
                <w:szCs w:val="20"/>
              </w:rPr>
              <w:t>.</w:t>
            </w:r>
          </w:p>
        </w:tc>
        <w:tc>
          <w:tcPr>
            <w:tcW w:w="7920" w:type="dxa"/>
          </w:tcPr>
          <w:p w14:paraId="0719D176" w14:textId="73B60786" w:rsidR="006270C1" w:rsidRPr="006270C1" w:rsidRDefault="006270C1" w:rsidP="007F213E">
            <w:pPr>
              <w:pStyle w:val="ListParagraph"/>
              <w:numPr>
                <w:ilvl w:val="0"/>
                <w:numId w:val="98"/>
              </w:numPr>
              <w:rPr>
                <w:szCs w:val="20"/>
                <w:lang w:val="en-US"/>
              </w:rPr>
            </w:pPr>
            <w:r w:rsidRPr="006270C1">
              <w:rPr>
                <w:szCs w:val="20"/>
                <w:lang w:val="en-US"/>
              </w:rPr>
              <w:t>Aplikasi client mengirimkan request HTTP DELETE</w:t>
            </w:r>
            <w:r>
              <w:rPr>
                <w:szCs w:val="20"/>
                <w:lang w:val="en-US"/>
              </w:rPr>
              <w:t>.</w:t>
            </w:r>
          </w:p>
          <w:p w14:paraId="048540BC" w14:textId="3DE29CED" w:rsidR="006270C1" w:rsidRPr="006270C1" w:rsidRDefault="006270C1" w:rsidP="007F213E">
            <w:pPr>
              <w:pStyle w:val="ListParagraph"/>
              <w:numPr>
                <w:ilvl w:val="0"/>
                <w:numId w:val="98"/>
              </w:numPr>
              <w:rPr>
                <w:szCs w:val="20"/>
                <w:lang w:val="en-US"/>
              </w:rPr>
            </w:pPr>
            <w:r w:rsidRPr="006270C1">
              <w:rPr>
                <w:szCs w:val="20"/>
                <w:lang w:val="en-US"/>
              </w:rPr>
              <w:t>Sistem akan menghapus perangkat node di dalam basis data</w:t>
            </w:r>
            <w:r>
              <w:rPr>
                <w:szCs w:val="20"/>
                <w:lang w:val="en-US"/>
              </w:rPr>
              <w:t>.</w:t>
            </w:r>
          </w:p>
          <w:p w14:paraId="432B80AD" w14:textId="7D1220A3" w:rsidR="006270C1" w:rsidRPr="006270C1" w:rsidRDefault="006270C1" w:rsidP="007F213E">
            <w:pPr>
              <w:pStyle w:val="ListParagraph"/>
              <w:numPr>
                <w:ilvl w:val="0"/>
                <w:numId w:val="98"/>
              </w:numPr>
              <w:rPr>
                <w:szCs w:val="20"/>
                <w:lang w:val="en-US"/>
              </w:rPr>
            </w:pPr>
            <w:r w:rsidRPr="006270C1">
              <w:rPr>
                <w:szCs w:val="20"/>
                <w:lang w:val="en-US"/>
              </w:rPr>
              <w:t>Sistem akan mengembalikan HTTP status 204</w:t>
            </w:r>
            <w:r>
              <w:rPr>
                <w:szCs w:val="20"/>
                <w:lang w:val="en-US"/>
              </w:rPr>
              <w:t>.</w:t>
            </w:r>
          </w:p>
        </w:tc>
      </w:tr>
      <w:tr w:rsidR="006270C1" w14:paraId="270879A8" w14:textId="77777777" w:rsidTr="00D12854">
        <w:tc>
          <w:tcPr>
            <w:tcW w:w="1255" w:type="dxa"/>
          </w:tcPr>
          <w:p w14:paraId="2CFC9E9B" w14:textId="0502102F" w:rsidR="006270C1" w:rsidRDefault="006270C1" w:rsidP="006270C1">
            <w:pPr>
              <w:pStyle w:val="TableColumnTitle"/>
              <w:jc w:val="left"/>
              <w:rPr>
                <w:b w:val="0"/>
                <w:sz w:val="24"/>
              </w:rPr>
            </w:pPr>
            <w:r>
              <w:rPr>
                <w:b w:val="0"/>
                <w:sz w:val="24"/>
              </w:rPr>
              <w:t>PF_011</w:t>
            </w:r>
          </w:p>
        </w:tc>
        <w:tc>
          <w:tcPr>
            <w:tcW w:w="4230" w:type="dxa"/>
          </w:tcPr>
          <w:p w14:paraId="725D5A13" w14:textId="393C2FDB" w:rsidR="006270C1" w:rsidRPr="006270C1" w:rsidRDefault="006270C1" w:rsidP="006270C1">
            <w:pPr>
              <w:pStyle w:val="Subbab"/>
              <w:spacing w:before="0"/>
              <w:ind w:left="0" w:firstLine="0"/>
              <w:jc w:val="left"/>
              <w:rPr>
                <w:b w:val="0"/>
                <w:szCs w:val="20"/>
              </w:rPr>
            </w:pPr>
            <w:r>
              <w:rPr>
                <w:b w:val="0"/>
                <w:szCs w:val="20"/>
              </w:rPr>
              <w:t>Pengujian Otentikasi</w:t>
            </w:r>
          </w:p>
        </w:tc>
        <w:tc>
          <w:tcPr>
            <w:tcW w:w="7920" w:type="dxa"/>
          </w:tcPr>
          <w:p w14:paraId="607A0443" w14:textId="4C2F5C67" w:rsidR="006270C1" w:rsidRDefault="006270C1" w:rsidP="007F213E">
            <w:pPr>
              <w:pStyle w:val="TableColumnTitle"/>
              <w:numPr>
                <w:ilvl w:val="0"/>
                <w:numId w:val="99"/>
              </w:numPr>
              <w:jc w:val="left"/>
              <w:rPr>
                <w:b w:val="0"/>
                <w:sz w:val="24"/>
              </w:rPr>
            </w:pPr>
            <w:r>
              <w:rPr>
                <w:b w:val="0"/>
                <w:sz w:val="24"/>
              </w:rPr>
              <w:t>Pengujian</w:t>
            </w:r>
            <w:r w:rsidRPr="006270C1">
              <w:rPr>
                <w:b w:val="0"/>
                <w:sz w:val="24"/>
              </w:rPr>
              <w:t xml:space="preserve"> perangkat node mengirimkan data sensor tanpa token akses JWT</w:t>
            </w:r>
          </w:p>
          <w:p w14:paraId="13DE4DC1" w14:textId="77777777" w:rsidR="006270C1" w:rsidRPr="006270C1" w:rsidRDefault="006270C1" w:rsidP="007F213E">
            <w:pPr>
              <w:pStyle w:val="TableColumnTitle"/>
              <w:numPr>
                <w:ilvl w:val="0"/>
                <w:numId w:val="100"/>
              </w:numPr>
              <w:ind w:left="1069"/>
              <w:jc w:val="left"/>
              <w:rPr>
                <w:b w:val="0"/>
                <w:sz w:val="24"/>
              </w:rPr>
            </w:pPr>
            <w:r w:rsidRPr="006270C1">
              <w:rPr>
                <w:b w:val="0"/>
                <w:sz w:val="24"/>
              </w:rPr>
              <w:t>Perangkat node mengirimkan request HTTP POST dengan JSON payload: user, node, dan publish ke alamat URL /sensordatas.</w:t>
            </w:r>
          </w:p>
          <w:p w14:paraId="2A849CCC" w14:textId="371AE042" w:rsidR="006270C1" w:rsidRDefault="006270C1" w:rsidP="007F213E">
            <w:pPr>
              <w:pStyle w:val="TableColumnTitle"/>
              <w:numPr>
                <w:ilvl w:val="0"/>
                <w:numId w:val="100"/>
              </w:numPr>
              <w:ind w:left="1069"/>
              <w:jc w:val="left"/>
              <w:rPr>
                <w:b w:val="0"/>
                <w:sz w:val="24"/>
              </w:rPr>
            </w:pPr>
            <w:r w:rsidRPr="006270C1">
              <w:rPr>
                <w:b w:val="0"/>
                <w:sz w:val="24"/>
              </w:rPr>
              <w:t xml:space="preserve">Sistem akan mengembalikan HTTP status 401 beserta pesan "Authentication </w:t>
            </w:r>
            <w:r>
              <w:rPr>
                <w:b w:val="0"/>
                <w:sz w:val="24"/>
              </w:rPr>
              <w:t>credentials were not provided."</w:t>
            </w:r>
          </w:p>
          <w:p w14:paraId="3C80001F" w14:textId="4E66E2B5" w:rsidR="006270C1" w:rsidRDefault="006270C1" w:rsidP="007F213E">
            <w:pPr>
              <w:pStyle w:val="TableColumnTitle"/>
              <w:numPr>
                <w:ilvl w:val="0"/>
                <w:numId w:val="99"/>
              </w:numPr>
              <w:jc w:val="left"/>
              <w:rPr>
                <w:b w:val="0"/>
                <w:sz w:val="24"/>
              </w:rPr>
            </w:pPr>
            <w:r w:rsidRPr="006270C1">
              <w:rPr>
                <w:b w:val="0"/>
                <w:sz w:val="24"/>
              </w:rPr>
              <w:t xml:space="preserve">Pengujian aplikasi client mengakses data sensor tanpa token akses JWT </w:t>
            </w:r>
          </w:p>
          <w:p w14:paraId="15918014" w14:textId="074764FD" w:rsidR="006270C1" w:rsidRDefault="006270C1" w:rsidP="007F213E">
            <w:pPr>
              <w:pStyle w:val="TableColumnTitle"/>
              <w:numPr>
                <w:ilvl w:val="0"/>
                <w:numId w:val="100"/>
              </w:numPr>
              <w:ind w:left="1069"/>
              <w:jc w:val="left"/>
              <w:rPr>
                <w:b w:val="0"/>
                <w:sz w:val="24"/>
              </w:rPr>
            </w:pPr>
            <w:r w:rsidRPr="006270C1">
              <w:rPr>
                <w:b w:val="0"/>
                <w:sz w:val="24"/>
              </w:rPr>
              <w:t>Aplikasi client mengirimkan request HTTP GET ke alamat URL /sensordatas/user/&lt;user-username&gt;</w:t>
            </w:r>
            <w:r>
              <w:rPr>
                <w:b w:val="0"/>
                <w:sz w:val="24"/>
              </w:rPr>
              <w:t>.</w:t>
            </w:r>
          </w:p>
          <w:p w14:paraId="02558CD5" w14:textId="0EF5EE26" w:rsidR="006270C1" w:rsidRPr="006270C1" w:rsidRDefault="006270C1" w:rsidP="007F213E">
            <w:pPr>
              <w:pStyle w:val="TableColumnTitle"/>
              <w:numPr>
                <w:ilvl w:val="0"/>
                <w:numId w:val="101"/>
              </w:numPr>
              <w:ind w:left="1069"/>
              <w:jc w:val="left"/>
              <w:rPr>
                <w:b w:val="0"/>
                <w:sz w:val="24"/>
              </w:rPr>
            </w:pPr>
            <w:r w:rsidRPr="006270C1">
              <w:rPr>
                <w:b w:val="0"/>
                <w:sz w:val="24"/>
              </w:rPr>
              <w:t>Sistem akan mengembalikan HTTP status 401 beserta pesan "Authentication credentials were not provided."</w:t>
            </w:r>
          </w:p>
        </w:tc>
      </w:tr>
      <w:tr w:rsidR="006270C1" w14:paraId="2DDC7BB0" w14:textId="77777777" w:rsidTr="00D12854">
        <w:tc>
          <w:tcPr>
            <w:tcW w:w="1255" w:type="dxa"/>
          </w:tcPr>
          <w:p w14:paraId="71FADB68" w14:textId="6EF7611F" w:rsidR="006270C1" w:rsidRDefault="006270C1" w:rsidP="006270C1">
            <w:pPr>
              <w:pStyle w:val="TableColumnTitle"/>
              <w:jc w:val="left"/>
              <w:rPr>
                <w:b w:val="0"/>
                <w:sz w:val="24"/>
              </w:rPr>
            </w:pPr>
            <w:r>
              <w:rPr>
                <w:b w:val="0"/>
                <w:sz w:val="24"/>
              </w:rPr>
              <w:t>PF_012</w:t>
            </w:r>
          </w:p>
        </w:tc>
        <w:tc>
          <w:tcPr>
            <w:tcW w:w="4230" w:type="dxa"/>
          </w:tcPr>
          <w:p w14:paraId="3FC0110E" w14:textId="5D29DDA9" w:rsidR="006270C1" w:rsidRDefault="006270C1" w:rsidP="006270C1">
            <w:pPr>
              <w:pStyle w:val="Subbab"/>
              <w:spacing w:before="0"/>
              <w:ind w:left="0" w:firstLine="0"/>
              <w:jc w:val="left"/>
              <w:rPr>
                <w:b w:val="0"/>
                <w:szCs w:val="20"/>
              </w:rPr>
            </w:pPr>
            <w:r>
              <w:rPr>
                <w:b w:val="0"/>
                <w:szCs w:val="20"/>
              </w:rPr>
              <w:t>Pengujian Otorisasi</w:t>
            </w:r>
          </w:p>
        </w:tc>
        <w:tc>
          <w:tcPr>
            <w:tcW w:w="7920" w:type="dxa"/>
          </w:tcPr>
          <w:p w14:paraId="6EFB4C61" w14:textId="022660C7" w:rsidR="006270C1" w:rsidRDefault="006270C1" w:rsidP="007F213E">
            <w:pPr>
              <w:pStyle w:val="TableColumnTitle"/>
              <w:numPr>
                <w:ilvl w:val="0"/>
                <w:numId w:val="102"/>
              </w:numPr>
              <w:jc w:val="left"/>
              <w:rPr>
                <w:b w:val="0"/>
                <w:sz w:val="24"/>
              </w:rPr>
            </w:pPr>
            <w:r w:rsidRPr="006270C1">
              <w:rPr>
                <w:b w:val="0"/>
                <w:sz w:val="24"/>
              </w:rPr>
              <w:t>Pengujian perangkat node mengirimkan data sensor menggunakan token akses JWT milik aplikasi client</w:t>
            </w:r>
          </w:p>
          <w:p w14:paraId="712C22F7" w14:textId="7DDD4A36" w:rsidR="006270C1" w:rsidRPr="006270C1" w:rsidRDefault="006270C1" w:rsidP="007F213E">
            <w:pPr>
              <w:pStyle w:val="TableColumnTitle"/>
              <w:numPr>
                <w:ilvl w:val="0"/>
                <w:numId w:val="103"/>
              </w:numPr>
              <w:ind w:left="1069"/>
              <w:jc w:val="left"/>
              <w:rPr>
                <w:b w:val="0"/>
                <w:sz w:val="24"/>
              </w:rPr>
            </w:pPr>
            <w:r w:rsidRPr="006270C1">
              <w:rPr>
                <w:b w:val="0"/>
                <w:sz w:val="24"/>
              </w:rPr>
              <w:lastRenderedPageBreak/>
              <w:t>Perangkat node mengirimkan request HTTP POST dengan JSON payload: user, node, dan publish ke alamat URL /sensordatas</w:t>
            </w:r>
            <w:r w:rsidR="00204CE2">
              <w:rPr>
                <w:b w:val="0"/>
                <w:sz w:val="24"/>
              </w:rPr>
              <w:t>.</w:t>
            </w:r>
          </w:p>
          <w:p w14:paraId="66DCA8DF" w14:textId="12C1BF6D" w:rsidR="006270C1" w:rsidRPr="00204CE2" w:rsidRDefault="006270C1" w:rsidP="007F213E">
            <w:pPr>
              <w:pStyle w:val="TableColumnTitle"/>
              <w:numPr>
                <w:ilvl w:val="0"/>
                <w:numId w:val="103"/>
              </w:numPr>
              <w:ind w:left="1069"/>
              <w:jc w:val="left"/>
              <w:rPr>
                <w:b w:val="0"/>
                <w:sz w:val="24"/>
              </w:rPr>
            </w:pPr>
            <w:r w:rsidRPr="006270C1">
              <w:rPr>
                <w:b w:val="0"/>
                <w:sz w:val="24"/>
              </w:rPr>
              <w:t>Sistem akan mengembalikan HTTP status 403 beserta pesan "You do not have permission to perform this action."</w:t>
            </w:r>
          </w:p>
          <w:p w14:paraId="3A47552B" w14:textId="3A201A3E" w:rsidR="006270C1" w:rsidRDefault="00204CE2" w:rsidP="007F213E">
            <w:pPr>
              <w:pStyle w:val="TableColumnTitle"/>
              <w:numPr>
                <w:ilvl w:val="0"/>
                <w:numId w:val="102"/>
              </w:numPr>
              <w:jc w:val="left"/>
              <w:rPr>
                <w:b w:val="0"/>
                <w:sz w:val="24"/>
              </w:rPr>
            </w:pPr>
            <w:r w:rsidRPr="00204CE2">
              <w:rPr>
                <w:b w:val="0"/>
                <w:sz w:val="24"/>
              </w:rPr>
              <w:t>Pengujian aplikasi client mengakses data sensor menggunakan token akses JWT milik perangkat node</w:t>
            </w:r>
          </w:p>
          <w:p w14:paraId="04B4F123" w14:textId="532F2BB0" w:rsidR="00204CE2" w:rsidRPr="00204CE2" w:rsidRDefault="00204CE2" w:rsidP="007F213E">
            <w:pPr>
              <w:pStyle w:val="TableColumnTitle"/>
              <w:numPr>
                <w:ilvl w:val="0"/>
                <w:numId w:val="104"/>
              </w:numPr>
              <w:ind w:left="1069"/>
              <w:jc w:val="left"/>
              <w:rPr>
                <w:b w:val="0"/>
                <w:sz w:val="24"/>
              </w:rPr>
            </w:pPr>
            <w:r w:rsidRPr="00204CE2">
              <w:rPr>
                <w:b w:val="0"/>
                <w:sz w:val="24"/>
              </w:rPr>
              <w:t>Aplikasi client mengirimkan request HTTP GET ke alamat URL /sensordatas/user/&lt;user-username&gt;</w:t>
            </w:r>
            <w:r>
              <w:rPr>
                <w:b w:val="0"/>
                <w:sz w:val="24"/>
              </w:rPr>
              <w:t>.</w:t>
            </w:r>
          </w:p>
          <w:p w14:paraId="7A1AAB9D" w14:textId="77777777" w:rsidR="006270C1" w:rsidRPr="00204CE2" w:rsidRDefault="00204CE2" w:rsidP="007F213E">
            <w:pPr>
              <w:pStyle w:val="ListParagraph"/>
              <w:numPr>
                <w:ilvl w:val="0"/>
                <w:numId w:val="104"/>
              </w:numPr>
              <w:ind w:left="1069"/>
              <w:rPr>
                <w:szCs w:val="20"/>
                <w:lang w:val="en-US"/>
              </w:rPr>
            </w:pPr>
            <w:r w:rsidRPr="00204CE2">
              <w:t>Sistem akan mengembalikan HTTP status 403 beserta pesan "You do not have permission to perform this action."</w:t>
            </w:r>
          </w:p>
          <w:p w14:paraId="50196D8C" w14:textId="4EB71391" w:rsidR="00204CE2" w:rsidRDefault="00204CE2" w:rsidP="007F213E">
            <w:pPr>
              <w:pStyle w:val="TableColumnTitle"/>
              <w:numPr>
                <w:ilvl w:val="0"/>
                <w:numId w:val="102"/>
              </w:numPr>
              <w:jc w:val="left"/>
              <w:rPr>
                <w:b w:val="0"/>
                <w:sz w:val="24"/>
              </w:rPr>
            </w:pPr>
            <w:r>
              <w:rPr>
                <w:b w:val="0"/>
                <w:sz w:val="24"/>
              </w:rPr>
              <w:t>Pengujian</w:t>
            </w:r>
            <w:r w:rsidRPr="00204CE2">
              <w:rPr>
                <w:b w:val="0"/>
                <w:sz w:val="24"/>
              </w:rPr>
              <w:t xml:space="preserve"> </w:t>
            </w:r>
            <w:r>
              <w:rPr>
                <w:b w:val="0"/>
                <w:sz w:val="24"/>
              </w:rPr>
              <w:t xml:space="preserve">mengirim data sensor oleh </w:t>
            </w:r>
            <w:r w:rsidRPr="00204CE2">
              <w:rPr>
                <w:b w:val="0"/>
                <w:sz w:val="24"/>
              </w:rPr>
              <w:t>perangkat node yang telah habis ba</w:t>
            </w:r>
            <w:r>
              <w:rPr>
                <w:b w:val="0"/>
                <w:sz w:val="24"/>
              </w:rPr>
              <w:t>tas pengiriman per harinya</w:t>
            </w:r>
          </w:p>
          <w:p w14:paraId="515CEE5B" w14:textId="3E859CFF" w:rsidR="00204CE2" w:rsidRPr="00204CE2" w:rsidRDefault="00204CE2" w:rsidP="007F213E">
            <w:pPr>
              <w:pStyle w:val="TableColumnTitle"/>
              <w:numPr>
                <w:ilvl w:val="0"/>
                <w:numId w:val="105"/>
              </w:numPr>
              <w:ind w:left="1069"/>
              <w:jc w:val="left"/>
              <w:rPr>
                <w:b w:val="0"/>
                <w:sz w:val="24"/>
              </w:rPr>
            </w:pPr>
            <w:r w:rsidRPr="00204CE2">
              <w:rPr>
                <w:b w:val="0"/>
                <w:sz w:val="24"/>
              </w:rPr>
              <w:t>Perangkat node mengirimkan request HTTP POST dengan JSON payload: user, node, dan publish ke alamat URL /sensordatas</w:t>
            </w:r>
            <w:r>
              <w:rPr>
                <w:b w:val="0"/>
                <w:sz w:val="24"/>
              </w:rPr>
              <w:t>.</w:t>
            </w:r>
          </w:p>
          <w:p w14:paraId="465B0BB2" w14:textId="7530F4FE" w:rsidR="00204CE2" w:rsidRPr="00204CE2" w:rsidRDefault="00204CE2" w:rsidP="007F213E">
            <w:pPr>
              <w:pStyle w:val="TableColumnTitle"/>
              <w:numPr>
                <w:ilvl w:val="0"/>
                <w:numId w:val="105"/>
              </w:numPr>
              <w:ind w:left="1069"/>
              <w:jc w:val="left"/>
            </w:pPr>
            <w:r w:rsidRPr="00204CE2">
              <w:rPr>
                <w:b w:val="0"/>
                <w:sz w:val="24"/>
              </w:rPr>
              <w:t>Sistem akan mengembalikan HTTP status 403 beserta pesan "Publish is limit."</w:t>
            </w:r>
          </w:p>
        </w:tc>
      </w:tr>
      <w:bookmarkEnd w:id="241"/>
      <w:bookmarkEnd w:id="242"/>
    </w:tbl>
    <w:p w14:paraId="7021EF86" w14:textId="3274C631" w:rsidR="00670CAB" w:rsidRDefault="00670CAB" w:rsidP="00461605">
      <w:pPr>
        <w:jc w:val="left"/>
        <w:rPr>
          <w:rFonts w:asciiTheme="minorHAnsi" w:hAnsiTheme="minorHAnsi"/>
          <w:sz w:val="20"/>
          <w:szCs w:val="20"/>
        </w:rPr>
        <w:sectPr w:rsidR="00670CAB" w:rsidSect="00670CAB">
          <w:pgSz w:w="16838" w:h="11906" w:orient="landscape"/>
          <w:pgMar w:top="1699" w:right="1699" w:bottom="2275" w:left="1699" w:header="706" w:footer="706" w:gutter="0"/>
          <w:cols w:space="708"/>
          <w:docGrid w:linePitch="360"/>
        </w:sectPr>
      </w:pPr>
    </w:p>
    <w:p w14:paraId="703100EA" w14:textId="77777777" w:rsidR="00782C9E" w:rsidRDefault="00782C9E" w:rsidP="00C00425">
      <w:pPr>
        <w:pStyle w:val="BodyText"/>
        <w:rPr>
          <w:lang w:val="en-US"/>
        </w:rPr>
      </w:pPr>
    </w:p>
    <w:p w14:paraId="6AE2EB64" w14:textId="77777777" w:rsidR="00C00425" w:rsidRDefault="00C00425" w:rsidP="00C00425">
      <w:pPr>
        <w:pStyle w:val="Heading3"/>
        <w:rPr>
          <w:lang w:val="en-US"/>
        </w:rPr>
      </w:pPr>
      <w:bookmarkStart w:id="245" w:name="_Toc490453841"/>
      <w:r>
        <w:rPr>
          <w:lang w:val="en-US"/>
        </w:rPr>
        <w:t>Perancangan Pengujian Kehandalan Sistem</w:t>
      </w:r>
      <w:bookmarkEnd w:id="245"/>
    </w:p>
    <w:p w14:paraId="1E6D4308" w14:textId="77777777" w:rsidR="002913B9" w:rsidRDefault="00021F06" w:rsidP="009271F2">
      <w:pPr>
        <w:pStyle w:val="BodyText"/>
        <w:spacing w:after="0"/>
        <w:ind w:firstLine="360"/>
        <w:rPr>
          <w:lang w:val="en-US"/>
        </w:rPr>
      </w:pPr>
      <w:r>
        <w:rPr>
          <w:lang w:val="en-US"/>
        </w:rPr>
        <w:t xml:space="preserve">Pengujian </w:t>
      </w:r>
      <w:r w:rsidR="00F02F37">
        <w:rPr>
          <w:lang w:val="en-US"/>
        </w:rPr>
        <w:t xml:space="preserve">kehandalan sistem </w:t>
      </w:r>
      <w:r>
        <w:rPr>
          <w:lang w:val="en-US"/>
        </w:rPr>
        <w:t>dilakukan untuk men</w:t>
      </w:r>
      <w:r w:rsidR="006D471D">
        <w:rPr>
          <w:lang w:val="en-US"/>
        </w:rPr>
        <w:t>getahui</w:t>
      </w:r>
      <w:r>
        <w:rPr>
          <w:lang w:val="en-US"/>
        </w:rPr>
        <w:t xml:space="preserve"> kinerja dari IoT </w:t>
      </w:r>
      <w:r>
        <w:rPr>
          <w:i/>
          <w:lang w:val="en-US"/>
        </w:rPr>
        <w:t xml:space="preserve">cloud platform </w:t>
      </w:r>
      <w:r w:rsidR="006D471D">
        <w:rPr>
          <w:lang w:val="en-US"/>
        </w:rPr>
        <w:t xml:space="preserve">yang </w:t>
      </w:r>
      <w:r w:rsidR="00967537">
        <w:rPr>
          <w:lang w:val="en-US"/>
        </w:rPr>
        <w:t>diajukan</w:t>
      </w:r>
      <w:r w:rsidR="00F02F37">
        <w:rPr>
          <w:lang w:val="en-US"/>
        </w:rPr>
        <w:t>. Kinerja tersebut berkaitan dengan dari</w:t>
      </w:r>
      <w:r w:rsidR="006D471D">
        <w:rPr>
          <w:lang w:val="en-US"/>
        </w:rPr>
        <w:t xml:space="preserve"> </w:t>
      </w:r>
      <w:r>
        <w:rPr>
          <w:lang w:val="en-US"/>
        </w:rPr>
        <w:t xml:space="preserve">protokol komunikasi </w:t>
      </w:r>
      <w:r w:rsidR="00F02F37">
        <w:rPr>
          <w:lang w:val="en-US"/>
        </w:rPr>
        <w:t xml:space="preserve">yang digunakan, yaitu </w:t>
      </w:r>
      <w:r>
        <w:rPr>
          <w:lang w:val="en-US"/>
        </w:rPr>
        <w:t xml:space="preserve">HTTP. </w:t>
      </w:r>
      <w:r w:rsidR="009271F2">
        <w:rPr>
          <w:lang w:val="en-US"/>
        </w:rPr>
        <w:t xml:space="preserve">Pengujian dilakukan dengan mengamati proses komunikasi antar entitas menggunakan beberapa nilai parameter yang ditentukan seperti </w:t>
      </w:r>
      <w:r w:rsidR="009271F2" w:rsidRPr="009271F2">
        <w:rPr>
          <w:i/>
          <w:lang w:val="en-US"/>
        </w:rPr>
        <w:t>troughput</w:t>
      </w:r>
      <w:r w:rsidR="009271F2">
        <w:rPr>
          <w:lang w:val="en-US"/>
        </w:rPr>
        <w:t xml:space="preserve">, </w:t>
      </w:r>
      <w:r w:rsidR="00D63831">
        <w:rPr>
          <w:i/>
          <w:lang w:val="en-US"/>
        </w:rPr>
        <w:t>latency</w:t>
      </w:r>
      <w:r w:rsidR="006E794B">
        <w:rPr>
          <w:i/>
          <w:lang w:val="en-US"/>
        </w:rPr>
        <w:t xml:space="preserve"> </w:t>
      </w:r>
      <w:r w:rsidR="006E794B">
        <w:rPr>
          <w:lang w:val="en-US"/>
        </w:rPr>
        <w:t xml:space="preserve">dan </w:t>
      </w:r>
      <w:r w:rsidR="006E794B">
        <w:rPr>
          <w:i/>
          <w:lang w:val="en-US"/>
        </w:rPr>
        <w:t>error rate</w:t>
      </w:r>
      <w:r w:rsidR="009271F2">
        <w:rPr>
          <w:lang w:val="en-US"/>
        </w:rPr>
        <w:t>. Agar pengujian dapat dilakukan dan membe</w:t>
      </w:r>
      <w:r w:rsidR="006E794B">
        <w:rPr>
          <w:lang w:val="en-US"/>
        </w:rPr>
        <w:t>rikan hasil yang tepat</w:t>
      </w:r>
      <w:r w:rsidR="009271F2">
        <w:rPr>
          <w:lang w:val="en-US"/>
        </w:rPr>
        <w:t xml:space="preserve">, diperlukan rancangan topologi untuk menggambarkan bagaimana entitas saling terhubung dan mengirimkan data. </w:t>
      </w:r>
      <w:r w:rsidR="009271F2" w:rsidRPr="00600D8C">
        <w:rPr>
          <w:lang w:val="en-US"/>
        </w:rPr>
        <w:t xml:space="preserve">Rancangan topologi ini dapat dilihat pada </w:t>
      </w:r>
      <w:r w:rsidR="009271F2">
        <w:rPr>
          <w:lang w:val="en-US"/>
        </w:rPr>
        <w:fldChar w:fldCharType="begin"/>
      </w:r>
      <w:r w:rsidR="009271F2">
        <w:rPr>
          <w:lang w:val="en-US"/>
        </w:rPr>
        <w:instrText xml:space="preserve"> REF _Ref489205567 \h </w:instrText>
      </w:r>
      <w:r w:rsidR="009271F2">
        <w:rPr>
          <w:lang w:val="en-US"/>
        </w:rPr>
      </w:r>
      <w:r w:rsidR="009271F2">
        <w:rPr>
          <w:lang w:val="en-US"/>
        </w:rPr>
        <w:fldChar w:fldCharType="separate"/>
      </w:r>
      <w:r w:rsidR="009271F2">
        <w:t xml:space="preserve">Gambar </w:t>
      </w:r>
      <w:r w:rsidR="009271F2">
        <w:rPr>
          <w:noProof/>
        </w:rPr>
        <w:t>6</w:t>
      </w:r>
      <w:r w:rsidR="009271F2">
        <w:t>.</w:t>
      </w:r>
      <w:r w:rsidR="009271F2">
        <w:rPr>
          <w:noProof/>
        </w:rPr>
        <w:t>1</w:t>
      </w:r>
      <w:r w:rsidR="009271F2">
        <w:rPr>
          <w:lang w:val="en-US"/>
        </w:rPr>
        <w:fldChar w:fldCharType="end"/>
      </w:r>
      <w:r w:rsidR="009271F2">
        <w:rPr>
          <w:lang w:val="en-US"/>
        </w:rPr>
        <w:t xml:space="preserve"> berikut</w:t>
      </w:r>
      <w:r w:rsidR="00F95AEF">
        <w:rPr>
          <w:lang w:val="en-US"/>
        </w:rPr>
        <w:t>:</w:t>
      </w:r>
    </w:p>
    <w:p w14:paraId="60B14C5E" w14:textId="77777777" w:rsidR="009271F2" w:rsidRDefault="009271F2" w:rsidP="009271F2">
      <w:pPr>
        <w:pStyle w:val="BodyText"/>
        <w:spacing w:after="0"/>
        <w:ind w:firstLine="360"/>
        <w:rPr>
          <w:lang w:val="en-US"/>
        </w:rPr>
      </w:pPr>
    </w:p>
    <w:p w14:paraId="0CCB9069" w14:textId="77777777" w:rsidR="0027769D" w:rsidRDefault="006F15A3" w:rsidP="0027769D">
      <w:pPr>
        <w:pStyle w:val="BodyText"/>
        <w:keepNext/>
        <w:jc w:val="center"/>
      </w:pPr>
      <w:r>
        <w:rPr>
          <w:noProof/>
          <w:lang w:val="en-US"/>
        </w:rPr>
        <w:drawing>
          <wp:inline distT="0" distB="0" distL="0" distR="0" wp14:anchorId="34891C74" wp14:editId="0B155F84">
            <wp:extent cx="4406191" cy="21145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erancangan pengujian kehandalan sistem.png"/>
                    <pic:cNvPicPr/>
                  </pic:nvPicPr>
                  <pic:blipFill>
                    <a:blip r:embed="rId64"/>
                    <a:stretch>
                      <a:fillRect/>
                    </a:stretch>
                  </pic:blipFill>
                  <pic:spPr>
                    <a:xfrm>
                      <a:off x="0" y="0"/>
                      <a:ext cx="4412594" cy="2117623"/>
                    </a:xfrm>
                    <a:prstGeom prst="rect">
                      <a:avLst/>
                    </a:prstGeom>
                  </pic:spPr>
                </pic:pic>
              </a:graphicData>
            </a:graphic>
          </wp:inline>
        </w:drawing>
      </w:r>
    </w:p>
    <w:p w14:paraId="786FD2F3" w14:textId="589E1573" w:rsidR="00C00425" w:rsidRDefault="0027769D" w:rsidP="0027769D">
      <w:pPr>
        <w:pStyle w:val="Caption"/>
        <w:rPr>
          <w:lang w:val="en-US"/>
        </w:rPr>
      </w:pPr>
      <w:bookmarkStart w:id="246" w:name="_Ref489205567"/>
      <w:bookmarkStart w:id="247" w:name="_Toc490453945"/>
      <w:r>
        <w:t xml:space="preserve">Gambar </w:t>
      </w:r>
      <w:r w:rsidR="00B95D0A">
        <w:fldChar w:fldCharType="begin"/>
      </w:r>
      <w:r w:rsidR="00B95D0A">
        <w:instrText xml:space="preserve"> STYLEREF 1 \s </w:instrText>
      </w:r>
      <w:r w:rsidR="00B95D0A">
        <w:fldChar w:fldCharType="separate"/>
      </w:r>
      <w:r w:rsidR="00B95D0A">
        <w:rPr>
          <w:noProof/>
        </w:rPr>
        <w:t>6</w:t>
      </w:r>
      <w:r w:rsidR="00B95D0A">
        <w:fldChar w:fldCharType="end"/>
      </w:r>
      <w:r w:rsidR="00B95D0A">
        <w:t>.</w:t>
      </w:r>
      <w:r w:rsidR="00B95D0A">
        <w:fldChar w:fldCharType="begin"/>
      </w:r>
      <w:r w:rsidR="00B95D0A">
        <w:instrText xml:space="preserve"> SEQ Gambar \* ARABIC \s 1 </w:instrText>
      </w:r>
      <w:r w:rsidR="00B95D0A">
        <w:fldChar w:fldCharType="separate"/>
      </w:r>
      <w:r w:rsidR="00AC6A4F">
        <w:rPr>
          <w:noProof/>
        </w:rPr>
        <w:t>1</w:t>
      </w:r>
      <w:r w:rsidR="00B95D0A">
        <w:fldChar w:fldCharType="end"/>
      </w:r>
      <w:bookmarkEnd w:id="246"/>
      <w:r>
        <w:rPr>
          <w:lang w:val="en-US"/>
        </w:rPr>
        <w:t xml:space="preserve"> Perancangan Pengujian Kehandalan Sistem</w:t>
      </w:r>
      <w:bookmarkEnd w:id="247"/>
    </w:p>
    <w:p w14:paraId="74FCA711" w14:textId="77777777" w:rsidR="006E794B" w:rsidRDefault="006E794B" w:rsidP="004624B8">
      <w:pPr>
        <w:pStyle w:val="BodyText"/>
        <w:spacing w:after="0"/>
        <w:ind w:firstLine="360"/>
        <w:rPr>
          <w:lang w:val="en-US"/>
        </w:rPr>
      </w:pPr>
      <w:r>
        <w:rPr>
          <w:lang w:val="en-US"/>
        </w:rPr>
        <w:t xml:space="preserve">Pengujian </w:t>
      </w:r>
      <w:r w:rsidR="00F95AEF">
        <w:rPr>
          <w:lang w:val="en-US"/>
        </w:rPr>
        <w:t xml:space="preserve">ini </w:t>
      </w:r>
      <w:r>
        <w:rPr>
          <w:lang w:val="en-US"/>
        </w:rPr>
        <w:t>menggunakan</w:t>
      </w:r>
      <w:r w:rsidR="00F95AEF">
        <w:rPr>
          <w:lang w:val="en-US"/>
        </w:rPr>
        <w:t xml:space="preserve"> dua sistem berbeda</w:t>
      </w:r>
      <w:r>
        <w:rPr>
          <w:lang w:val="en-US"/>
        </w:rPr>
        <w:t xml:space="preserve"> </w:t>
      </w:r>
      <w:r w:rsidR="00F95AEF">
        <w:rPr>
          <w:lang w:val="en-US"/>
        </w:rPr>
        <w:t>yaitu sistem operasi Fedora sebagai host dan sistem virtual dengan sistem operasi Ubuntu server</w:t>
      </w:r>
      <w:r w:rsidR="00EE3BDE">
        <w:rPr>
          <w:lang w:val="en-US"/>
        </w:rPr>
        <w:t xml:space="preserve"> sebagai </w:t>
      </w:r>
      <w:r w:rsidR="00EE3BDE" w:rsidRPr="003162E2">
        <w:rPr>
          <w:i/>
          <w:lang w:val="en-US"/>
        </w:rPr>
        <w:t>guest</w:t>
      </w:r>
      <w:r w:rsidR="00F95AEF">
        <w:rPr>
          <w:lang w:val="en-US"/>
        </w:rPr>
        <w:t>.</w:t>
      </w:r>
      <w:r w:rsidR="00EE3BDE">
        <w:rPr>
          <w:lang w:val="en-US"/>
        </w:rPr>
        <w:t xml:space="preserve"> </w:t>
      </w:r>
      <w:r w:rsidR="00555CB9">
        <w:rPr>
          <w:lang w:val="en-US"/>
        </w:rPr>
        <w:t>Sistem operasi h</w:t>
      </w:r>
      <w:r w:rsidR="00EE3BDE">
        <w:rPr>
          <w:lang w:val="en-US"/>
        </w:rPr>
        <w:t xml:space="preserve">ost </w:t>
      </w:r>
      <w:r w:rsidR="00555CB9">
        <w:rPr>
          <w:lang w:val="en-US"/>
        </w:rPr>
        <w:t>menjalankan aplikasi testing JMeter pada port 4445</w:t>
      </w:r>
      <w:r w:rsidR="00EE3BDE">
        <w:rPr>
          <w:lang w:val="en-US"/>
        </w:rPr>
        <w:t xml:space="preserve"> </w:t>
      </w:r>
      <w:r w:rsidR="00555CB9">
        <w:rPr>
          <w:lang w:val="en-US"/>
        </w:rPr>
        <w:t xml:space="preserve">untuk menguji kehandalan dari </w:t>
      </w:r>
      <w:r w:rsidR="00555CB9" w:rsidRPr="00F93DF0">
        <w:rPr>
          <w:i/>
          <w:lang w:val="en-US"/>
        </w:rPr>
        <w:t>web service</w:t>
      </w:r>
      <w:r w:rsidR="00555CB9">
        <w:rPr>
          <w:lang w:val="en-US"/>
        </w:rPr>
        <w:t xml:space="preserve"> yang dikembangkan. Sedangkan sistem operasi virtual berperan sebagai </w:t>
      </w:r>
      <w:r w:rsidR="00555CB9">
        <w:rPr>
          <w:i/>
          <w:lang w:val="en-US"/>
        </w:rPr>
        <w:t xml:space="preserve">cloud </w:t>
      </w:r>
      <w:r w:rsidR="00555CB9">
        <w:rPr>
          <w:lang w:val="en-US"/>
        </w:rPr>
        <w:t xml:space="preserve">yang menjalankan </w:t>
      </w:r>
      <w:r w:rsidR="00555CB9" w:rsidRPr="00555CB9">
        <w:rPr>
          <w:i/>
          <w:lang w:val="en-US"/>
        </w:rPr>
        <w:t>web service</w:t>
      </w:r>
      <w:r w:rsidR="00555CB9">
        <w:rPr>
          <w:lang w:val="en-US"/>
        </w:rPr>
        <w:t xml:space="preserve"> pada port 8080. Pada sistem operasi host terdapat </w:t>
      </w:r>
      <w:r w:rsidR="00555CB9" w:rsidRPr="00555CB9">
        <w:rPr>
          <w:i/>
          <w:lang w:val="en-US"/>
        </w:rPr>
        <w:t>interface</w:t>
      </w:r>
      <w:r w:rsidR="00555CB9">
        <w:rPr>
          <w:lang w:val="en-US"/>
        </w:rPr>
        <w:t xml:space="preserve"> wlan0 dengan alamat ip local 192.168.100.17. Aplikasi testing JMeter pada sistem operasi host berkomunikasi dengan </w:t>
      </w:r>
      <w:r w:rsidR="00555CB9" w:rsidRPr="00555CB9">
        <w:rPr>
          <w:i/>
          <w:lang w:val="en-US"/>
        </w:rPr>
        <w:t>web service</w:t>
      </w:r>
      <w:r w:rsidR="00555CB9">
        <w:rPr>
          <w:lang w:val="en-US"/>
        </w:rPr>
        <w:t xml:space="preserve"> yang beralamat di 192.168.100.20: 8080. Baik sistem operasi host atau </w:t>
      </w:r>
      <w:r w:rsidR="004624B8">
        <w:rPr>
          <w:lang w:val="en-US"/>
        </w:rPr>
        <w:t xml:space="preserve">sistem operasi </w:t>
      </w:r>
      <w:r w:rsidR="00555CB9">
        <w:rPr>
          <w:lang w:val="en-US"/>
        </w:rPr>
        <w:t>guest sama-sama terhubung menggunakan interface wlan0, dimana gateway dari jaringan tersebut berad</w:t>
      </w:r>
      <w:r w:rsidR="004624B8">
        <w:rPr>
          <w:lang w:val="en-US"/>
        </w:rPr>
        <w:t xml:space="preserve">a pada alamat 192.168.100.1. Fitur yang dilakukan pengujian kehandalan merupakan fitur utama dari IoT </w:t>
      </w:r>
      <w:r w:rsidR="004624B8">
        <w:rPr>
          <w:i/>
          <w:lang w:val="en-US"/>
        </w:rPr>
        <w:t xml:space="preserve">cloud platform </w:t>
      </w:r>
      <w:r w:rsidR="004624B8">
        <w:rPr>
          <w:lang w:val="en-US"/>
        </w:rPr>
        <w:t xml:space="preserve">yang diajukan, yakni: fitur mengirimkan data sensor dan fitur mengakses data sensor. </w:t>
      </w:r>
    </w:p>
    <w:p w14:paraId="1BA21B82" w14:textId="77777777" w:rsidR="00DA2BE6" w:rsidRDefault="004624B8" w:rsidP="00DA2BE6">
      <w:pPr>
        <w:pStyle w:val="BodyText"/>
        <w:spacing w:after="0"/>
        <w:ind w:firstLine="360"/>
        <w:rPr>
          <w:lang w:val="en-US"/>
        </w:rPr>
      </w:pPr>
      <w:r>
        <w:rPr>
          <w:lang w:val="en-US"/>
        </w:rPr>
        <w:t xml:space="preserve">Pada fitur pengiriman data sensor, aplikasi pengujian JMeter berperan sebagai perangkat node dengan menggunakan token akses JWT milik perangkat dengan label FILKOM_1. </w:t>
      </w:r>
      <w:r w:rsidR="00DA2BE6">
        <w:rPr>
          <w:lang w:val="en-US"/>
        </w:rPr>
        <w:t xml:space="preserve">Untuk itu, aplikasi JMeter perlu diatur untuk mengirimkan </w:t>
      </w:r>
      <w:r w:rsidR="00DA2BE6">
        <w:rPr>
          <w:i/>
          <w:lang w:val="en-US"/>
        </w:rPr>
        <w:t xml:space="preserve">request </w:t>
      </w:r>
      <w:r w:rsidR="00DA2BE6">
        <w:rPr>
          <w:lang w:val="en-US"/>
        </w:rPr>
        <w:t xml:space="preserve">HTTP POST pada alamat </w:t>
      </w:r>
      <w:r w:rsidR="00DA2BE6" w:rsidRPr="00B6633F">
        <w:rPr>
          <w:rFonts w:ascii="Courier New" w:hAnsi="Courier New" w:cs="Courier New"/>
          <w:sz w:val="20"/>
          <w:szCs w:val="20"/>
          <w:lang w:val="en-US"/>
        </w:rPr>
        <w:t>/sensordatas/</w:t>
      </w:r>
      <w:r w:rsidR="00DA2BE6">
        <w:rPr>
          <w:lang w:val="en-US"/>
        </w:rPr>
        <w:t xml:space="preserve"> dengan format seperti yang telah ditentukan pada</w:t>
      </w:r>
      <w:r w:rsidR="00DA2BE6">
        <w:rPr>
          <w:rFonts w:ascii="Courier New" w:hAnsi="Courier New" w:cs="Courier New"/>
          <w:sz w:val="20"/>
          <w:szCs w:val="20"/>
          <w:lang w:val="en-US"/>
        </w:rPr>
        <w:t xml:space="preserve"> </w:t>
      </w:r>
      <w:r w:rsidR="00DA2BE6">
        <w:rPr>
          <w:lang w:val="en-US"/>
        </w:rPr>
        <w:fldChar w:fldCharType="begin"/>
      </w:r>
      <w:r w:rsidR="00DA2BE6">
        <w:rPr>
          <w:lang w:val="en-US"/>
        </w:rPr>
        <w:instrText xml:space="preserve"> REF _Ref487767142 \h </w:instrText>
      </w:r>
      <w:r w:rsidR="00DA2BE6">
        <w:rPr>
          <w:lang w:val="en-US"/>
        </w:rPr>
      </w:r>
      <w:r w:rsidR="00DA2BE6">
        <w:rPr>
          <w:lang w:val="en-US"/>
        </w:rPr>
        <w:fldChar w:fldCharType="separate"/>
      </w:r>
      <w:r w:rsidR="00DA2BE6">
        <w:t xml:space="preserve">Tabel </w:t>
      </w:r>
      <w:r w:rsidR="00DA2BE6">
        <w:rPr>
          <w:noProof/>
        </w:rPr>
        <w:t>4</w:t>
      </w:r>
      <w:r w:rsidR="00DA2BE6">
        <w:t>.</w:t>
      </w:r>
      <w:r w:rsidR="00DA2BE6">
        <w:rPr>
          <w:noProof/>
        </w:rPr>
        <w:t>14</w:t>
      </w:r>
      <w:r w:rsidR="00DA2BE6">
        <w:rPr>
          <w:lang w:val="en-US"/>
        </w:rPr>
        <w:fldChar w:fldCharType="end"/>
      </w:r>
      <w:r w:rsidR="00DA2BE6">
        <w:rPr>
          <w:rFonts w:ascii="Courier New" w:hAnsi="Courier New" w:cs="Courier New"/>
          <w:sz w:val="20"/>
          <w:szCs w:val="20"/>
          <w:lang w:val="en-US"/>
        </w:rPr>
        <w:t xml:space="preserve">. </w:t>
      </w:r>
      <w:r w:rsidR="00DA2BE6">
        <w:rPr>
          <w:lang w:val="en-US"/>
        </w:rPr>
        <w:t>Karena p</w:t>
      </w:r>
      <w:r w:rsidR="00B6633F">
        <w:rPr>
          <w:lang w:val="en-US"/>
        </w:rPr>
        <w:t xml:space="preserve">erangkat node tersebut memiliki dua </w:t>
      </w:r>
      <w:r w:rsidR="00B6633F">
        <w:rPr>
          <w:lang w:val="en-US"/>
        </w:rPr>
        <w:lastRenderedPageBreak/>
        <w:t xml:space="preserve">sensor yaitu HUMIDITY dan TEMP, </w:t>
      </w:r>
      <w:r w:rsidR="00B6633F" w:rsidRPr="00B6633F">
        <w:rPr>
          <w:i/>
          <w:lang w:val="en-US"/>
        </w:rPr>
        <w:t>payload</w:t>
      </w:r>
      <w:r w:rsidR="00B6633F">
        <w:rPr>
          <w:lang w:val="en-US"/>
        </w:rPr>
        <w:t xml:space="preserve"> yang dikirimkan memiliki format seperti dibawah ini:</w:t>
      </w:r>
    </w:p>
    <w:p w14:paraId="35060618" w14:textId="77777777" w:rsidR="00B6633F" w:rsidRPr="00B6633F" w:rsidRDefault="00B6633F" w:rsidP="00B6633F">
      <w:pPr>
        <w:pStyle w:val="BodyText"/>
        <w:spacing w:after="0"/>
        <w:ind w:firstLine="360"/>
        <w:rPr>
          <w:rFonts w:ascii="Courier New" w:hAnsi="Courier New" w:cs="Courier New"/>
          <w:sz w:val="20"/>
          <w:lang w:val="en-US"/>
        </w:rPr>
      </w:pPr>
      <w:r w:rsidRPr="00B6633F">
        <w:rPr>
          <w:rFonts w:ascii="Courier New" w:hAnsi="Courier New" w:cs="Courier New"/>
          <w:sz w:val="20"/>
          <w:lang w:val="en-US"/>
        </w:rPr>
        <w:t>{</w:t>
      </w:r>
    </w:p>
    <w:p w14:paraId="4324A594" w14:textId="77777777" w:rsidR="00B6633F" w:rsidRPr="00B6633F" w:rsidRDefault="00B6633F" w:rsidP="00B6633F">
      <w:pPr>
        <w:pStyle w:val="BodyText"/>
        <w:spacing w:after="0"/>
        <w:ind w:firstLine="360"/>
        <w:rPr>
          <w:rFonts w:ascii="Courier New" w:hAnsi="Courier New" w:cs="Courier New"/>
          <w:sz w:val="20"/>
          <w:lang w:val="en-US"/>
        </w:rPr>
      </w:pPr>
      <w:r w:rsidRPr="00B6633F">
        <w:rPr>
          <w:rFonts w:ascii="Courier New" w:hAnsi="Courier New" w:cs="Courier New"/>
          <w:sz w:val="20"/>
          <w:lang w:val="en-US"/>
        </w:rPr>
        <w:t xml:space="preserve">  "publish": [</w:t>
      </w:r>
    </w:p>
    <w:p w14:paraId="6FF0F6F4" w14:textId="77777777" w:rsidR="00B6633F" w:rsidRPr="00B6633F" w:rsidRDefault="00B6633F" w:rsidP="00B6633F">
      <w:pPr>
        <w:pStyle w:val="BodyText"/>
        <w:spacing w:after="0"/>
        <w:ind w:firstLine="360"/>
        <w:rPr>
          <w:rFonts w:ascii="Courier New" w:hAnsi="Courier New" w:cs="Courier New"/>
          <w:sz w:val="20"/>
          <w:lang w:val="en-US"/>
        </w:rPr>
      </w:pPr>
      <w:r w:rsidRPr="00B6633F">
        <w:rPr>
          <w:rFonts w:ascii="Courier New" w:hAnsi="Courier New" w:cs="Courier New"/>
          <w:sz w:val="20"/>
          <w:lang w:val="en-US"/>
        </w:rPr>
        <w:t xml:space="preserve">      {</w:t>
      </w:r>
    </w:p>
    <w:p w14:paraId="0A3EE6D4" w14:textId="77777777" w:rsidR="00B6633F" w:rsidRPr="00B6633F" w:rsidRDefault="00B6633F" w:rsidP="00B6633F">
      <w:pPr>
        <w:pStyle w:val="BodyText"/>
        <w:spacing w:after="0"/>
        <w:ind w:firstLine="360"/>
        <w:rPr>
          <w:rFonts w:ascii="Courier New" w:hAnsi="Courier New" w:cs="Courier New"/>
          <w:sz w:val="20"/>
          <w:lang w:val="en-US"/>
        </w:rPr>
      </w:pPr>
      <w:r w:rsidRPr="00B6633F">
        <w:rPr>
          <w:rFonts w:ascii="Courier New" w:hAnsi="Courier New" w:cs="Courier New"/>
          <w:sz w:val="20"/>
          <w:lang w:val="en-US"/>
        </w:rPr>
        <w:t xml:space="preserve">        "sensor": "HUMIDITY",</w:t>
      </w:r>
    </w:p>
    <w:p w14:paraId="2A2A13FB" w14:textId="77777777" w:rsidR="00B6633F" w:rsidRPr="00B6633F" w:rsidRDefault="00B6633F" w:rsidP="00B6633F">
      <w:pPr>
        <w:pStyle w:val="BodyText"/>
        <w:spacing w:after="0"/>
        <w:ind w:firstLine="360"/>
        <w:rPr>
          <w:rFonts w:ascii="Courier New" w:hAnsi="Courier New" w:cs="Courier New"/>
          <w:sz w:val="20"/>
          <w:lang w:val="en-US"/>
        </w:rPr>
      </w:pPr>
      <w:r w:rsidRPr="00B6633F">
        <w:rPr>
          <w:rFonts w:ascii="Courier New" w:hAnsi="Courier New" w:cs="Courier New"/>
          <w:sz w:val="20"/>
          <w:lang w:val="en-US"/>
        </w:rPr>
        <w:t xml:space="preserve">        "data": "145"</w:t>
      </w:r>
    </w:p>
    <w:p w14:paraId="2B4D4A2B" w14:textId="77777777" w:rsidR="00B6633F" w:rsidRPr="00B6633F" w:rsidRDefault="00B6633F" w:rsidP="00B6633F">
      <w:pPr>
        <w:pStyle w:val="BodyText"/>
        <w:spacing w:after="0"/>
        <w:ind w:firstLine="360"/>
        <w:rPr>
          <w:rFonts w:ascii="Courier New" w:hAnsi="Courier New" w:cs="Courier New"/>
          <w:sz w:val="20"/>
          <w:lang w:val="en-US"/>
        </w:rPr>
      </w:pPr>
      <w:r w:rsidRPr="00B6633F">
        <w:rPr>
          <w:rFonts w:ascii="Courier New" w:hAnsi="Courier New" w:cs="Courier New"/>
          <w:sz w:val="20"/>
          <w:lang w:val="en-US"/>
        </w:rPr>
        <w:t xml:space="preserve">      },</w:t>
      </w:r>
    </w:p>
    <w:p w14:paraId="4F23201F" w14:textId="77777777" w:rsidR="00B6633F" w:rsidRPr="00B6633F" w:rsidRDefault="00B6633F" w:rsidP="00B6633F">
      <w:pPr>
        <w:pStyle w:val="BodyText"/>
        <w:spacing w:after="0"/>
        <w:ind w:firstLine="360"/>
        <w:rPr>
          <w:rFonts w:ascii="Courier New" w:hAnsi="Courier New" w:cs="Courier New"/>
          <w:sz w:val="20"/>
          <w:lang w:val="en-US"/>
        </w:rPr>
      </w:pPr>
      <w:r w:rsidRPr="00B6633F">
        <w:rPr>
          <w:rFonts w:ascii="Courier New" w:hAnsi="Courier New" w:cs="Courier New"/>
          <w:sz w:val="20"/>
          <w:lang w:val="en-US"/>
        </w:rPr>
        <w:t xml:space="preserve">      {</w:t>
      </w:r>
    </w:p>
    <w:p w14:paraId="11943090" w14:textId="77777777" w:rsidR="00B6633F" w:rsidRPr="00B6633F" w:rsidRDefault="00B6633F" w:rsidP="00B6633F">
      <w:pPr>
        <w:pStyle w:val="BodyText"/>
        <w:spacing w:after="0"/>
        <w:ind w:firstLine="360"/>
        <w:rPr>
          <w:rFonts w:ascii="Courier New" w:hAnsi="Courier New" w:cs="Courier New"/>
          <w:sz w:val="20"/>
          <w:lang w:val="en-US"/>
        </w:rPr>
      </w:pPr>
      <w:r w:rsidRPr="00B6633F">
        <w:rPr>
          <w:rFonts w:ascii="Courier New" w:hAnsi="Courier New" w:cs="Courier New"/>
          <w:sz w:val="20"/>
          <w:lang w:val="en-US"/>
        </w:rPr>
        <w:t xml:space="preserve">        "sensor": "TEMP",</w:t>
      </w:r>
    </w:p>
    <w:p w14:paraId="7D17BBFB" w14:textId="77777777" w:rsidR="00B6633F" w:rsidRPr="00B6633F" w:rsidRDefault="00B6633F" w:rsidP="00B6633F">
      <w:pPr>
        <w:pStyle w:val="BodyText"/>
        <w:spacing w:after="0"/>
        <w:ind w:firstLine="360"/>
        <w:rPr>
          <w:rFonts w:ascii="Courier New" w:hAnsi="Courier New" w:cs="Courier New"/>
          <w:sz w:val="20"/>
          <w:lang w:val="en-US"/>
        </w:rPr>
      </w:pPr>
      <w:r>
        <w:rPr>
          <w:rFonts w:ascii="Courier New" w:hAnsi="Courier New" w:cs="Courier New"/>
          <w:sz w:val="20"/>
          <w:lang w:val="en-US"/>
        </w:rPr>
        <w:t xml:space="preserve">        "data": "30</w:t>
      </w:r>
      <w:r w:rsidRPr="00B6633F">
        <w:rPr>
          <w:rFonts w:ascii="Courier New" w:hAnsi="Courier New" w:cs="Courier New"/>
          <w:sz w:val="20"/>
          <w:lang w:val="en-US"/>
        </w:rPr>
        <w:t>"</w:t>
      </w:r>
    </w:p>
    <w:p w14:paraId="12938AD1" w14:textId="77777777" w:rsidR="00B6633F" w:rsidRPr="00B6633F" w:rsidRDefault="00B6633F" w:rsidP="00B6633F">
      <w:pPr>
        <w:pStyle w:val="BodyText"/>
        <w:spacing w:after="0"/>
        <w:ind w:firstLine="360"/>
        <w:rPr>
          <w:rFonts w:ascii="Courier New" w:hAnsi="Courier New" w:cs="Courier New"/>
          <w:sz w:val="20"/>
          <w:lang w:val="en-US"/>
        </w:rPr>
      </w:pPr>
      <w:r w:rsidRPr="00B6633F">
        <w:rPr>
          <w:rFonts w:ascii="Courier New" w:hAnsi="Courier New" w:cs="Courier New"/>
          <w:sz w:val="20"/>
          <w:lang w:val="en-US"/>
        </w:rPr>
        <w:t xml:space="preserve">      }</w:t>
      </w:r>
    </w:p>
    <w:p w14:paraId="41412681" w14:textId="77777777" w:rsidR="00B6633F" w:rsidRPr="00B6633F" w:rsidRDefault="00B6633F" w:rsidP="00B6633F">
      <w:pPr>
        <w:pStyle w:val="BodyText"/>
        <w:spacing w:after="0"/>
        <w:ind w:firstLine="360"/>
        <w:rPr>
          <w:rFonts w:ascii="Courier New" w:hAnsi="Courier New" w:cs="Courier New"/>
          <w:sz w:val="20"/>
          <w:lang w:val="en-US"/>
        </w:rPr>
      </w:pPr>
      <w:r>
        <w:rPr>
          <w:rFonts w:ascii="Courier New" w:hAnsi="Courier New" w:cs="Courier New"/>
          <w:sz w:val="20"/>
          <w:lang w:val="en-US"/>
        </w:rPr>
        <w:t xml:space="preserve">  ]</w:t>
      </w:r>
    </w:p>
    <w:p w14:paraId="7B6EEDA3" w14:textId="77777777" w:rsidR="00B6633F" w:rsidRPr="00B6633F" w:rsidRDefault="00B6633F" w:rsidP="00B6633F">
      <w:pPr>
        <w:pStyle w:val="BodyText"/>
        <w:spacing w:after="0"/>
        <w:ind w:firstLine="360"/>
        <w:rPr>
          <w:rFonts w:ascii="Courier New" w:hAnsi="Courier New" w:cs="Courier New"/>
          <w:sz w:val="20"/>
          <w:lang w:val="en-US"/>
        </w:rPr>
      </w:pPr>
      <w:r w:rsidRPr="00B6633F">
        <w:rPr>
          <w:rFonts w:ascii="Courier New" w:hAnsi="Courier New" w:cs="Courier New"/>
          <w:sz w:val="20"/>
          <w:lang w:val="en-US"/>
        </w:rPr>
        <w:t>}</w:t>
      </w:r>
    </w:p>
    <w:p w14:paraId="699F910E" w14:textId="77777777" w:rsidR="004624B8" w:rsidRDefault="00B6633F" w:rsidP="00B6633F">
      <w:pPr>
        <w:pStyle w:val="BodyText"/>
        <w:spacing w:after="0"/>
        <w:rPr>
          <w:lang w:val="en-US"/>
        </w:rPr>
      </w:pPr>
      <w:r>
        <w:rPr>
          <w:lang w:val="en-US"/>
        </w:rPr>
        <w:t xml:space="preserve">Skenario </w:t>
      </w:r>
      <w:r w:rsidR="00DA2BE6">
        <w:rPr>
          <w:lang w:val="en-US"/>
        </w:rPr>
        <w:t>pada</w:t>
      </w:r>
      <w:r>
        <w:rPr>
          <w:lang w:val="en-US"/>
        </w:rPr>
        <w:t xml:space="preserve"> pengujian ini </w:t>
      </w:r>
      <w:r w:rsidR="00DA2BE6">
        <w:rPr>
          <w:lang w:val="en-US"/>
        </w:rPr>
        <w:t xml:space="preserve">menggunakan jumlah </w:t>
      </w:r>
      <w:r>
        <w:rPr>
          <w:i/>
          <w:lang w:val="en-US"/>
        </w:rPr>
        <w:t xml:space="preserve">request </w:t>
      </w:r>
      <w:r w:rsidR="00DA2BE6">
        <w:rPr>
          <w:lang w:val="en-US"/>
        </w:rPr>
        <w:t xml:space="preserve">yang </w:t>
      </w:r>
      <w:r w:rsidR="00F93DF0">
        <w:rPr>
          <w:lang w:val="en-US"/>
        </w:rPr>
        <w:t>dikirimkan</w:t>
      </w:r>
      <w:r w:rsidR="00DA2BE6">
        <w:rPr>
          <w:lang w:val="en-US"/>
        </w:rPr>
        <w:t xml:space="preserve"> </w:t>
      </w:r>
      <w:r>
        <w:rPr>
          <w:lang w:val="en-US"/>
        </w:rPr>
        <w:t xml:space="preserve">secara bersamaan </w:t>
      </w:r>
      <w:r w:rsidR="00DA2BE6">
        <w:rPr>
          <w:lang w:val="en-US"/>
        </w:rPr>
        <w:t xml:space="preserve">dengan </w:t>
      </w:r>
      <w:r w:rsidR="00F93DF0">
        <w:rPr>
          <w:lang w:val="en-US"/>
        </w:rPr>
        <w:t xml:space="preserve">jumlah </w:t>
      </w:r>
      <w:r w:rsidR="00F93DF0">
        <w:rPr>
          <w:i/>
          <w:lang w:val="en-US"/>
        </w:rPr>
        <w:t xml:space="preserve">request </w:t>
      </w:r>
      <w:r w:rsidR="00DA2BE6">
        <w:rPr>
          <w:lang w:val="en-US"/>
        </w:rPr>
        <w:t>sebanyak</w:t>
      </w:r>
      <w:r w:rsidR="00723AB3">
        <w:rPr>
          <w:lang w:val="en-US"/>
        </w:rPr>
        <w:t xml:space="preserve"> 50, 100, dan 15</w:t>
      </w:r>
      <w:r>
        <w:rPr>
          <w:lang w:val="en-US"/>
        </w:rPr>
        <w:t>0.</w:t>
      </w:r>
    </w:p>
    <w:p w14:paraId="298CB641" w14:textId="77777777" w:rsidR="00B6633F" w:rsidRPr="00F93DF0" w:rsidRDefault="00DA2BE6" w:rsidP="00F93DF0">
      <w:pPr>
        <w:pStyle w:val="BodyText"/>
        <w:spacing w:after="0"/>
        <w:ind w:firstLine="360"/>
        <w:rPr>
          <w:lang w:val="en-US"/>
        </w:rPr>
      </w:pPr>
      <w:r>
        <w:rPr>
          <w:lang w:val="en-US"/>
        </w:rPr>
        <w:t>Sedang</w:t>
      </w:r>
      <w:r w:rsidR="00B6633F">
        <w:rPr>
          <w:lang w:val="en-US"/>
        </w:rPr>
        <w:t>k</w:t>
      </w:r>
      <w:r>
        <w:rPr>
          <w:lang w:val="en-US"/>
        </w:rPr>
        <w:t>a</w:t>
      </w:r>
      <w:r w:rsidR="00B6633F">
        <w:rPr>
          <w:lang w:val="en-US"/>
        </w:rPr>
        <w:t xml:space="preserve">n pada fitur mengakses data sensor, aplikasi pengujian JMeter berperan sebagai aplikasi </w:t>
      </w:r>
      <w:r w:rsidR="00B6633F">
        <w:rPr>
          <w:i/>
          <w:lang w:val="en-US"/>
        </w:rPr>
        <w:t>client</w:t>
      </w:r>
      <w:r w:rsidR="00B6633F">
        <w:rPr>
          <w:lang w:val="en-US"/>
        </w:rPr>
        <w:t xml:space="preserve"> dengan menggunakan token akses JWT milik pengguna dengan username basukicahya. Kriteria yang digunakan dalam mengakses data sensor adalah </w:t>
      </w:r>
      <w:r w:rsidR="00F93DF0">
        <w:rPr>
          <w:lang w:val="en-US"/>
        </w:rPr>
        <w:t xml:space="preserve">kriteria untuk mendaatkan </w:t>
      </w:r>
      <w:r w:rsidR="00B6633F">
        <w:rPr>
          <w:lang w:val="en-US"/>
        </w:rPr>
        <w:t xml:space="preserve">semua </w:t>
      </w:r>
      <w:r w:rsidR="00F93DF0">
        <w:rPr>
          <w:lang w:val="en-US"/>
        </w:rPr>
        <w:t xml:space="preserve">data sensor milik pengguna. Untuk itu, aplikasi JMeter perlu diatur untuk mengirimkan </w:t>
      </w:r>
      <w:r w:rsidR="00F93DF0">
        <w:rPr>
          <w:i/>
          <w:lang w:val="en-US"/>
        </w:rPr>
        <w:t xml:space="preserve">request </w:t>
      </w:r>
      <w:r w:rsidR="00F93DF0">
        <w:rPr>
          <w:lang w:val="en-US"/>
        </w:rPr>
        <w:t>HTTP GET</w:t>
      </w:r>
      <w:r w:rsidR="00B6633F">
        <w:rPr>
          <w:i/>
          <w:lang w:val="en-US"/>
        </w:rPr>
        <w:t xml:space="preserve"> </w:t>
      </w:r>
      <w:r w:rsidR="00F93DF0" w:rsidRPr="00F93DF0">
        <w:rPr>
          <w:lang w:val="en-US"/>
        </w:rPr>
        <w:t>ke</w:t>
      </w:r>
      <w:r w:rsidR="00B6633F">
        <w:rPr>
          <w:lang w:val="en-US"/>
        </w:rPr>
        <w:t xml:space="preserve"> alamat </w:t>
      </w:r>
      <w:r w:rsidR="00B6633F" w:rsidRPr="00B6633F">
        <w:rPr>
          <w:rFonts w:ascii="Courier New" w:hAnsi="Courier New" w:cs="Courier New"/>
          <w:sz w:val="20"/>
          <w:szCs w:val="20"/>
          <w:lang w:val="en-US"/>
        </w:rPr>
        <w:t>/sensordatas/user/basukicahya/</w:t>
      </w:r>
      <w:r w:rsidR="00B6633F">
        <w:rPr>
          <w:lang w:val="en-US"/>
        </w:rPr>
        <w:t>.</w:t>
      </w:r>
      <w:r w:rsidR="00B6633F">
        <w:rPr>
          <w:rFonts w:ascii="Courier New" w:hAnsi="Courier New" w:cs="Courier New"/>
          <w:sz w:val="20"/>
          <w:lang w:val="en-US"/>
        </w:rPr>
        <w:t xml:space="preserve"> </w:t>
      </w:r>
      <w:r w:rsidR="00F93DF0">
        <w:rPr>
          <w:lang w:val="en-US"/>
        </w:rPr>
        <w:t xml:space="preserve">Skenario pada pengujian ini menggunakan jumlah </w:t>
      </w:r>
      <w:r w:rsidR="00F93DF0">
        <w:rPr>
          <w:i/>
          <w:lang w:val="en-US"/>
        </w:rPr>
        <w:t xml:space="preserve">request </w:t>
      </w:r>
      <w:r w:rsidR="00F93DF0">
        <w:rPr>
          <w:lang w:val="en-US"/>
        </w:rPr>
        <w:t xml:space="preserve">yang dikirimkan secara bersamaan </w:t>
      </w:r>
      <w:r w:rsidR="00723AB3">
        <w:rPr>
          <w:lang w:val="en-US"/>
        </w:rPr>
        <w:t xml:space="preserve">bersamaan dengan jumlah </w:t>
      </w:r>
      <w:r w:rsidR="00723AB3">
        <w:rPr>
          <w:i/>
          <w:lang w:val="en-US"/>
        </w:rPr>
        <w:t xml:space="preserve">request </w:t>
      </w:r>
      <w:r w:rsidR="00723AB3">
        <w:rPr>
          <w:lang w:val="en-US"/>
        </w:rPr>
        <w:t>sebanyak 50, 100, dan 150.</w:t>
      </w:r>
    </w:p>
    <w:p w14:paraId="1638B23C" w14:textId="77777777" w:rsidR="00F02F37" w:rsidRPr="00F02F37" w:rsidRDefault="00F93DF0" w:rsidP="00F02F37">
      <w:pPr>
        <w:pStyle w:val="BodyText"/>
        <w:spacing w:after="0"/>
        <w:ind w:firstLine="360"/>
        <w:rPr>
          <w:lang w:val="en-US"/>
        </w:rPr>
      </w:pPr>
      <w:r>
        <w:rPr>
          <w:lang w:val="en-US"/>
        </w:rPr>
        <w:t>Pengujian d</w:t>
      </w:r>
      <w:r w:rsidR="00B6633F">
        <w:rPr>
          <w:lang w:val="en-US"/>
        </w:rPr>
        <w:t xml:space="preserve">ari kedua fitur tersebut, </w:t>
      </w:r>
      <w:r>
        <w:rPr>
          <w:lang w:val="en-US"/>
        </w:rPr>
        <w:t xml:space="preserve">dijalankan </w:t>
      </w:r>
      <w:r w:rsidR="00B6633F">
        <w:rPr>
          <w:lang w:val="en-US"/>
        </w:rPr>
        <w:t>masing-</w:t>
      </w:r>
      <w:r w:rsidR="00F02F37">
        <w:rPr>
          <w:lang w:val="en-US"/>
        </w:rPr>
        <w:t xml:space="preserve">masing skenario sebanyak 3 kali untuk mendapatkan hasil yang akurat. </w:t>
      </w:r>
      <w:r>
        <w:rPr>
          <w:lang w:val="en-US"/>
        </w:rPr>
        <w:t>Setelah itu, hasil yang didapat dari</w:t>
      </w:r>
      <w:r w:rsidR="00F02F37">
        <w:rPr>
          <w:lang w:val="en-US"/>
        </w:rPr>
        <w:t xml:space="preserve"> pengujian kehandalan sistem </w:t>
      </w:r>
      <w:r>
        <w:rPr>
          <w:lang w:val="en-US"/>
        </w:rPr>
        <w:t xml:space="preserve">dilakukan proses </w:t>
      </w:r>
      <w:r w:rsidR="00F02F37">
        <w:rPr>
          <w:lang w:val="en-US"/>
        </w:rPr>
        <w:t xml:space="preserve">analisis dengan membandingkan beberapa parameter uji terkait kehandalan sistem </w:t>
      </w:r>
      <w:r>
        <w:rPr>
          <w:lang w:val="en-US"/>
        </w:rPr>
        <w:t xml:space="preserve">yaitu </w:t>
      </w:r>
      <w:r w:rsidRPr="009271F2">
        <w:rPr>
          <w:i/>
          <w:lang w:val="en-US"/>
        </w:rPr>
        <w:t>troughput</w:t>
      </w:r>
      <w:r>
        <w:rPr>
          <w:lang w:val="en-US"/>
        </w:rPr>
        <w:t xml:space="preserve">, </w:t>
      </w:r>
      <w:r w:rsidR="00723AB3">
        <w:rPr>
          <w:i/>
          <w:lang w:val="en-US"/>
        </w:rPr>
        <w:t>latency</w:t>
      </w:r>
      <w:r>
        <w:rPr>
          <w:i/>
          <w:lang w:val="en-US"/>
        </w:rPr>
        <w:t xml:space="preserve"> </w:t>
      </w:r>
      <w:r>
        <w:rPr>
          <w:lang w:val="en-US"/>
        </w:rPr>
        <w:t xml:space="preserve">dan </w:t>
      </w:r>
      <w:r>
        <w:rPr>
          <w:i/>
          <w:lang w:val="en-US"/>
        </w:rPr>
        <w:t>error rate</w:t>
      </w:r>
      <w:r w:rsidR="00F02F37">
        <w:rPr>
          <w:lang w:val="en-US"/>
        </w:rPr>
        <w:t xml:space="preserve">. </w:t>
      </w:r>
    </w:p>
    <w:p w14:paraId="181A5A60" w14:textId="77777777" w:rsidR="00C00425" w:rsidRDefault="00C00425" w:rsidP="00F02F37">
      <w:pPr>
        <w:pStyle w:val="Heading2"/>
      </w:pPr>
      <w:bookmarkStart w:id="248" w:name="_Toc490453842"/>
      <w:r>
        <w:t>Hasil dan Analisis Pengujian</w:t>
      </w:r>
      <w:bookmarkEnd w:id="248"/>
    </w:p>
    <w:p w14:paraId="4609DFA7" w14:textId="77777777" w:rsidR="00316804" w:rsidRPr="004624B8" w:rsidRDefault="00316804" w:rsidP="004624B8">
      <w:pPr>
        <w:pStyle w:val="BodyTextFirstIndent"/>
      </w:pPr>
      <w:r>
        <w:rPr>
          <w:sz w:val="23"/>
          <w:szCs w:val="23"/>
          <w:lang w:val="en-US"/>
        </w:rPr>
        <w:t xml:space="preserve">Pengujian terhadap sistem dilakukan berdasarkan skenario-skenario dari perancangan pengujian diatas. Hasil dari pengujian tersebut kemudian diolah dan dianalisis </w:t>
      </w:r>
      <w:r>
        <w:rPr>
          <w:sz w:val="23"/>
          <w:szCs w:val="23"/>
        </w:rPr>
        <w:t xml:space="preserve">untuk mengetahui </w:t>
      </w:r>
      <w:r>
        <w:rPr>
          <w:sz w:val="23"/>
          <w:szCs w:val="23"/>
          <w:lang w:val="en-US"/>
        </w:rPr>
        <w:t>apakah telah sesuai dengan tahap kebutuhan dan perancangan sebelumnya, memiliki otorisasi dan otentikasi yang sesuai, dan kehandalan yang diharapkan.</w:t>
      </w:r>
    </w:p>
    <w:p w14:paraId="03D5EE27" w14:textId="77777777" w:rsidR="00527D3F" w:rsidRDefault="00C00425" w:rsidP="00527D3F">
      <w:pPr>
        <w:pStyle w:val="Heading3"/>
        <w:rPr>
          <w:lang w:val="en-US"/>
        </w:rPr>
      </w:pPr>
      <w:bookmarkStart w:id="249" w:name="_Toc490453843"/>
      <w:r>
        <w:rPr>
          <w:lang w:val="en-US"/>
        </w:rPr>
        <w:t>Hasil dan Analisis Pengujian Fungsional</w:t>
      </w:r>
      <w:bookmarkEnd w:id="249"/>
    </w:p>
    <w:p w14:paraId="411DF189" w14:textId="09B06B06" w:rsidR="00F02F37" w:rsidRPr="00F02F37" w:rsidRDefault="00291FFF" w:rsidP="00291FFF">
      <w:pPr>
        <w:pStyle w:val="BodyText"/>
        <w:ind w:firstLine="360"/>
        <w:rPr>
          <w:lang w:val="en-US"/>
        </w:rPr>
      </w:pPr>
      <w:r>
        <w:rPr>
          <w:lang w:val="en-US"/>
        </w:rPr>
        <w:t>Bagian ini membahas mengenai hasil dan analisis dari pengujian fungsi</w:t>
      </w:r>
      <w:r w:rsidR="00565904">
        <w:rPr>
          <w:lang w:val="en-US"/>
        </w:rPr>
        <w:t>onal yang dilakukan. Pengujian</w:t>
      </w:r>
      <w:r>
        <w:rPr>
          <w:lang w:val="en-US"/>
        </w:rPr>
        <w:t xml:space="preserve"> ini dilakukan untuk memastikan semua fitur telah sesuai dan dapat berjalan dengan benar. Keberhasilan pengujian ditentukan oleh kesesuaian antara hasil yang didapat dengan keluaran yang diharapkan. Hasil dari pengujian fungsional dapat dilihat pada</w:t>
      </w:r>
      <w:r w:rsidR="00B928E9">
        <w:rPr>
          <w:lang w:val="en-US"/>
        </w:rPr>
        <w:t xml:space="preserve"> </w:t>
      </w:r>
      <w:r w:rsidR="00B928E9">
        <w:rPr>
          <w:lang w:val="en-US"/>
        </w:rPr>
        <w:fldChar w:fldCharType="begin"/>
      </w:r>
      <w:r w:rsidR="00B928E9">
        <w:rPr>
          <w:lang w:val="en-US"/>
        </w:rPr>
        <w:instrText xml:space="preserve"> REF _Ref489164609 \h </w:instrText>
      </w:r>
      <w:r w:rsidR="00B928E9">
        <w:rPr>
          <w:lang w:val="en-US"/>
        </w:rPr>
      </w:r>
      <w:r w:rsidR="00B928E9">
        <w:rPr>
          <w:lang w:val="en-US"/>
        </w:rPr>
        <w:fldChar w:fldCharType="separate"/>
      </w:r>
      <w:r w:rsidR="00B928E9">
        <w:t xml:space="preserve">Tabel </w:t>
      </w:r>
      <w:r w:rsidR="00B928E9">
        <w:rPr>
          <w:noProof/>
        </w:rPr>
        <w:t>6</w:t>
      </w:r>
      <w:r w:rsidR="00B928E9">
        <w:t>.</w:t>
      </w:r>
      <w:r w:rsidR="00B928E9">
        <w:rPr>
          <w:noProof/>
        </w:rPr>
        <w:t>2</w:t>
      </w:r>
      <w:r w:rsidR="00B928E9">
        <w:rPr>
          <w:lang w:val="en-US"/>
        </w:rPr>
        <w:fldChar w:fldCharType="end"/>
      </w:r>
      <w:r>
        <w:rPr>
          <w:lang w:val="en-US"/>
        </w:rPr>
        <w:t>.</w:t>
      </w:r>
    </w:p>
    <w:p w14:paraId="34C7E46B" w14:textId="57EB9C5A" w:rsidR="00A02DDD" w:rsidRPr="00A02DDD" w:rsidRDefault="00A02DDD" w:rsidP="00A02DDD">
      <w:pPr>
        <w:pStyle w:val="Caption"/>
        <w:rPr>
          <w:lang w:val="en-US"/>
        </w:rPr>
      </w:pPr>
      <w:bookmarkStart w:id="250" w:name="_Ref489164609"/>
      <w:bookmarkStart w:id="251" w:name="_Toc490453900"/>
      <w:r>
        <w:lastRenderedPageBreak/>
        <w:t xml:space="preserve">Tabel </w:t>
      </w:r>
      <w:r w:rsidR="00D12854">
        <w:fldChar w:fldCharType="begin"/>
      </w:r>
      <w:r w:rsidR="00D12854">
        <w:instrText xml:space="preserve"> STYLEREF 1 \s </w:instrText>
      </w:r>
      <w:r w:rsidR="00D12854">
        <w:fldChar w:fldCharType="separate"/>
      </w:r>
      <w:r w:rsidR="00D12854">
        <w:rPr>
          <w:noProof/>
        </w:rPr>
        <w:t>6</w:t>
      </w:r>
      <w:r w:rsidR="00D12854">
        <w:fldChar w:fldCharType="end"/>
      </w:r>
      <w:r w:rsidR="00D12854">
        <w:t>.</w:t>
      </w:r>
      <w:r w:rsidR="00D12854">
        <w:fldChar w:fldCharType="begin"/>
      </w:r>
      <w:r w:rsidR="00D12854">
        <w:instrText xml:space="preserve"> SEQ Tabel \* ARABIC \s 1 </w:instrText>
      </w:r>
      <w:r w:rsidR="00D12854">
        <w:fldChar w:fldCharType="separate"/>
      </w:r>
      <w:r w:rsidR="00B928E9">
        <w:rPr>
          <w:noProof/>
        </w:rPr>
        <w:t>2</w:t>
      </w:r>
      <w:r w:rsidR="00D12854">
        <w:fldChar w:fldCharType="end"/>
      </w:r>
      <w:bookmarkEnd w:id="250"/>
      <w:r>
        <w:rPr>
          <w:lang w:val="en-US"/>
        </w:rPr>
        <w:t xml:space="preserve"> Hasil Pengujian Fungsional</w:t>
      </w:r>
      <w:bookmarkEnd w:id="251"/>
    </w:p>
    <w:tbl>
      <w:tblPr>
        <w:tblStyle w:val="TableGrid"/>
        <w:tblW w:w="8455" w:type="dxa"/>
        <w:tblLayout w:type="fixed"/>
        <w:tblLook w:val="04A0" w:firstRow="1" w:lastRow="0" w:firstColumn="1" w:lastColumn="0" w:noHBand="0" w:noVBand="1"/>
      </w:tblPr>
      <w:tblGrid>
        <w:gridCol w:w="1075"/>
        <w:gridCol w:w="3510"/>
        <w:gridCol w:w="2880"/>
        <w:gridCol w:w="990"/>
      </w:tblGrid>
      <w:tr w:rsidR="00364DE4" w14:paraId="0063A2F1" w14:textId="77777777" w:rsidTr="00364DE4">
        <w:tc>
          <w:tcPr>
            <w:tcW w:w="107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392B9EE" w14:textId="79734F2B" w:rsidR="00364DE4" w:rsidRPr="006C397A" w:rsidRDefault="00364DE4" w:rsidP="006C397A">
            <w:pPr>
              <w:pStyle w:val="TableColumnTitle"/>
              <w:spacing w:after="0"/>
            </w:pPr>
            <w:r>
              <w:t>Kode</w:t>
            </w:r>
          </w:p>
        </w:tc>
        <w:tc>
          <w:tcPr>
            <w:tcW w:w="35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FA94A0A" w14:textId="228CEE3E" w:rsidR="00364DE4" w:rsidRPr="006C397A" w:rsidRDefault="00364DE4" w:rsidP="006C397A">
            <w:pPr>
              <w:pStyle w:val="TableColumnTitle"/>
              <w:spacing w:after="0"/>
            </w:pPr>
            <w:r w:rsidRPr="006C397A">
              <w:t>Deskripsi</w:t>
            </w:r>
          </w:p>
        </w:tc>
        <w:tc>
          <w:tcPr>
            <w:tcW w:w="288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C8A50AE" w14:textId="77777777" w:rsidR="00364DE4" w:rsidRPr="006C397A" w:rsidRDefault="00364DE4" w:rsidP="006C397A">
            <w:pPr>
              <w:pStyle w:val="TableColumnTitle"/>
              <w:spacing w:after="0"/>
            </w:pPr>
            <w:r w:rsidRPr="006C397A">
              <w:t>Hasil yang Didapat</w:t>
            </w:r>
          </w:p>
        </w:tc>
        <w:tc>
          <w:tcPr>
            <w:tcW w:w="99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145DE07" w14:textId="77777777" w:rsidR="00364DE4" w:rsidRPr="006C397A" w:rsidRDefault="00364DE4" w:rsidP="006C397A">
            <w:pPr>
              <w:pStyle w:val="TableColumnTitle"/>
              <w:spacing w:after="0"/>
            </w:pPr>
            <w:r w:rsidRPr="006C397A">
              <w:t>Status</w:t>
            </w:r>
          </w:p>
        </w:tc>
      </w:tr>
      <w:tr w:rsidR="00364DE4" w14:paraId="68B85F5A" w14:textId="77777777" w:rsidTr="00364DE4">
        <w:trPr>
          <w:trHeight w:val="1601"/>
        </w:trPr>
        <w:tc>
          <w:tcPr>
            <w:tcW w:w="1075" w:type="dxa"/>
            <w:tcBorders>
              <w:top w:val="single" w:sz="4" w:space="0" w:color="auto"/>
              <w:left w:val="single" w:sz="4" w:space="0" w:color="auto"/>
              <w:right w:val="single" w:sz="4" w:space="0" w:color="auto"/>
            </w:tcBorders>
            <w:hideMark/>
          </w:tcPr>
          <w:p w14:paraId="096E965A" w14:textId="47331E5E" w:rsidR="00364DE4" w:rsidRPr="00364DE4" w:rsidRDefault="00364DE4" w:rsidP="00364DE4">
            <w:pPr>
              <w:spacing w:after="0" w:line="240" w:lineRule="auto"/>
              <w:rPr>
                <w:rFonts w:asciiTheme="minorHAnsi" w:hAnsiTheme="minorHAnsi"/>
                <w:sz w:val="20"/>
                <w:szCs w:val="20"/>
              </w:rPr>
            </w:pPr>
            <w:r w:rsidRPr="00364DE4">
              <w:rPr>
                <w:sz w:val="20"/>
              </w:rPr>
              <w:t>PF_001</w:t>
            </w:r>
          </w:p>
        </w:tc>
        <w:tc>
          <w:tcPr>
            <w:tcW w:w="3510" w:type="dxa"/>
            <w:tcBorders>
              <w:top w:val="single" w:sz="4" w:space="0" w:color="auto"/>
              <w:left w:val="single" w:sz="4" w:space="0" w:color="auto"/>
              <w:right w:val="single" w:sz="4" w:space="0" w:color="auto"/>
            </w:tcBorders>
            <w:hideMark/>
          </w:tcPr>
          <w:p w14:paraId="399A1E02" w14:textId="7C05A253" w:rsidR="00364DE4" w:rsidRPr="00364DE4" w:rsidRDefault="00364DE4" w:rsidP="00364DE4">
            <w:pPr>
              <w:spacing w:after="0" w:line="240" w:lineRule="auto"/>
              <w:jc w:val="left"/>
              <w:rPr>
                <w:rFonts w:asciiTheme="minorHAnsi" w:hAnsiTheme="minorHAnsi"/>
                <w:sz w:val="20"/>
                <w:szCs w:val="20"/>
              </w:rPr>
            </w:pPr>
            <w:r w:rsidRPr="00364DE4">
              <w:rPr>
                <w:sz w:val="20"/>
              </w:rPr>
              <w:t>Pengujian membuat token akses JWT bagi perangkat node.</w:t>
            </w:r>
          </w:p>
        </w:tc>
        <w:tc>
          <w:tcPr>
            <w:tcW w:w="2880" w:type="dxa"/>
            <w:tcBorders>
              <w:top w:val="single" w:sz="4" w:space="0" w:color="auto"/>
              <w:left w:val="single" w:sz="4" w:space="0" w:color="auto"/>
              <w:right w:val="single" w:sz="4" w:space="0" w:color="auto"/>
            </w:tcBorders>
            <w:hideMark/>
          </w:tcPr>
          <w:p w14:paraId="687DF842" w14:textId="77777777" w:rsidR="00364DE4" w:rsidRPr="00B07854" w:rsidRDefault="00364DE4" w:rsidP="00364DE4">
            <w:pPr>
              <w:pStyle w:val="ListParagraph"/>
              <w:numPr>
                <w:ilvl w:val="0"/>
                <w:numId w:val="30"/>
              </w:numPr>
              <w:spacing w:after="0" w:line="240" w:lineRule="auto"/>
              <w:ind w:left="339"/>
              <w:jc w:val="left"/>
              <w:rPr>
                <w:rFonts w:asciiTheme="minorHAnsi" w:hAnsiTheme="minorHAnsi"/>
                <w:sz w:val="20"/>
                <w:szCs w:val="20"/>
              </w:rPr>
            </w:pPr>
            <w:r>
              <w:rPr>
                <w:rFonts w:asciiTheme="minorHAnsi" w:hAnsiTheme="minorHAnsi"/>
                <w:sz w:val="20"/>
                <w:szCs w:val="20"/>
              </w:rPr>
              <w:t xml:space="preserve">Sistem </w:t>
            </w:r>
            <w:r w:rsidRPr="00B07854">
              <w:rPr>
                <w:rFonts w:asciiTheme="minorHAnsi" w:hAnsiTheme="minorHAnsi"/>
                <w:sz w:val="20"/>
                <w:szCs w:val="20"/>
              </w:rPr>
              <w:t>m</w:t>
            </w:r>
            <w:r>
              <w:rPr>
                <w:rFonts w:asciiTheme="minorHAnsi" w:hAnsiTheme="minorHAnsi"/>
                <w:sz w:val="20"/>
                <w:szCs w:val="20"/>
              </w:rPr>
              <w:t>engembalikan HTTP status 200 beserta token akses JWT</w:t>
            </w:r>
            <w:r>
              <w:rPr>
                <w:rFonts w:asciiTheme="minorHAnsi" w:hAnsiTheme="minorHAnsi"/>
                <w:sz w:val="20"/>
                <w:szCs w:val="20"/>
                <w:lang w:val="en-US"/>
              </w:rPr>
              <w:t xml:space="preserve"> untuk perangkat node.</w:t>
            </w:r>
          </w:p>
        </w:tc>
        <w:tc>
          <w:tcPr>
            <w:tcW w:w="990" w:type="dxa"/>
            <w:tcBorders>
              <w:top w:val="single" w:sz="4" w:space="0" w:color="auto"/>
              <w:left w:val="single" w:sz="4" w:space="0" w:color="auto"/>
              <w:right w:val="single" w:sz="4" w:space="0" w:color="auto"/>
            </w:tcBorders>
            <w:hideMark/>
          </w:tcPr>
          <w:p w14:paraId="43A9EB65" w14:textId="77777777" w:rsidR="00364DE4" w:rsidRPr="00B07854" w:rsidRDefault="00364DE4" w:rsidP="00364DE4">
            <w:pPr>
              <w:spacing w:after="0" w:line="240" w:lineRule="auto"/>
              <w:jc w:val="left"/>
              <w:rPr>
                <w:rFonts w:asciiTheme="minorHAnsi" w:hAnsiTheme="minorHAnsi"/>
                <w:sz w:val="20"/>
                <w:szCs w:val="20"/>
              </w:rPr>
            </w:pPr>
            <w:r w:rsidRPr="00B07854">
              <w:rPr>
                <w:rFonts w:asciiTheme="minorHAnsi" w:hAnsiTheme="minorHAnsi"/>
                <w:sz w:val="20"/>
                <w:szCs w:val="20"/>
              </w:rPr>
              <w:t>valid</w:t>
            </w:r>
          </w:p>
        </w:tc>
      </w:tr>
      <w:tr w:rsidR="00364DE4" w14:paraId="556E1AA4" w14:textId="77777777" w:rsidTr="00364DE4">
        <w:trPr>
          <w:trHeight w:val="1439"/>
        </w:trPr>
        <w:tc>
          <w:tcPr>
            <w:tcW w:w="1075" w:type="dxa"/>
            <w:tcBorders>
              <w:top w:val="single" w:sz="4" w:space="0" w:color="auto"/>
              <w:left w:val="single" w:sz="4" w:space="0" w:color="auto"/>
              <w:right w:val="single" w:sz="4" w:space="0" w:color="auto"/>
            </w:tcBorders>
            <w:hideMark/>
          </w:tcPr>
          <w:p w14:paraId="042EDB7D" w14:textId="2209AAB5" w:rsidR="00364DE4" w:rsidRPr="00364DE4" w:rsidRDefault="00364DE4" w:rsidP="00364DE4">
            <w:pPr>
              <w:spacing w:after="0" w:line="240" w:lineRule="auto"/>
              <w:rPr>
                <w:rFonts w:asciiTheme="minorHAnsi" w:hAnsiTheme="minorHAnsi"/>
                <w:sz w:val="20"/>
                <w:szCs w:val="20"/>
              </w:rPr>
            </w:pPr>
            <w:r w:rsidRPr="00364DE4">
              <w:rPr>
                <w:sz w:val="20"/>
              </w:rPr>
              <w:t>PF_002</w:t>
            </w:r>
          </w:p>
        </w:tc>
        <w:tc>
          <w:tcPr>
            <w:tcW w:w="3510" w:type="dxa"/>
            <w:tcBorders>
              <w:top w:val="single" w:sz="4" w:space="0" w:color="auto"/>
              <w:left w:val="single" w:sz="4" w:space="0" w:color="auto"/>
              <w:right w:val="single" w:sz="4" w:space="0" w:color="auto"/>
            </w:tcBorders>
            <w:hideMark/>
          </w:tcPr>
          <w:p w14:paraId="12B5A88D" w14:textId="13F7CA1C" w:rsidR="00364DE4" w:rsidRPr="00364DE4" w:rsidRDefault="00364DE4" w:rsidP="00364DE4">
            <w:pPr>
              <w:spacing w:after="0" w:line="240" w:lineRule="auto"/>
              <w:jc w:val="left"/>
              <w:rPr>
                <w:rFonts w:asciiTheme="minorHAnsi" w:hAnsiTheme="minorHAnsi"/>
                <w:sz w:val="20"/>
                <w:szCs w:val="20"/>
              </w:rPr>
            </w:pPr>
            <w:r w:rsidRPr="00364DE4">
              <w:rPr>
                <w:sz w:val="20"/>
              </w:rPr>
              <w:t>Pengujian membuat token akses JWT bagi aplikasi client.</w:t>
            </w:r>
          </w:p>
        </w:tc>
        <w:tc>
          <w:tcPr>
            <w:tcW w:w="2880" w:type="dxa"/>
            <w:tcBorders>
              <w:top w:val="single" w:sz="4" w:space="0" w:color="auto"/>
              <w:left w:val="single" w:sz="4" w:space="0" w:color="auto"/>
              <w:right w:val="single" w:sz="4" w:space="0" w:color="auto"/>
            </w:tcBorders>
            <w:hideMark/>
          </w:tcPr>
          <w:p w14:paraId="5E0FE623" w14:textId="77777777" w:rsidR="00364DE4" w:rsidRPr="00B07854" w:rsidRDefault="00364DE4" w:rsidP="00364DE4">
            <w:pPr>
              <w:pStyle w:val="ListParagraph"/>
              <w:numPr>
                <w:ilvl w:val="0"/>
                <w:numId w:val="30"/>
              </w:numPr>
              <w:spacing w:after="0" w:line="240" w:lineRule="auto"/>
              <w:ind w:left="339"/>
              <w:jc w:val="left"/>
              <w:rPr>
                <w:rFonts w:asciiTheme="minorHAnsi" w:hAnsiTheme="minorHAnsi"/>
                <w:sz w:val="20"/>
                <w:szCs w:val="20"/>
              </w:rPr>
            </w:pPr>
            <w:r w:rsidRPr="00B07854">
              <w:rPr>
                <w:rFonts w:asciiTheme="minorHAnsi" w:hAnsiTheme="minorHAnsi"/>
                <w:sz w:val="20"/>
                <w:szCs w:val="20"/>
              </w:rPr>
              <w:t>Sistem akan m</w:t>
            </w:r>
            <w:r>
              <w:rPr>
                <w:rFonts w:asciiTheme="minorHAnsi" w:hAnsiTheme="minorHAnsi"/>
                <w:sz w:val="20"/>
                <w:szCs w:val="20"/>
              </w:rPr>
              <w:t>engembalikan HTTP status 200 beserta token akses JWT</w:t>
            </w:r>
            <w:r>
              <w:rPr>
                <w:rFonts w:asciiTheme="minorHAnsi" w:hAnsiTheme="minorHAnsi"/>
                <w:sz w:val="20"/>
                <w:szCs w:val="20"/>
                <w:lang w:val="en-US"/>
              </w:rPr>
              <w:t xml:space="preserve"> untuk aplikasi </w:t>
            </w:r>
            <w:r>
              <w:rPr>
                <w:rFonts w:asciiTheme="minorHAnsi" w:hAnsiTheme="minorHAnsi"/>
                <w:i/>
                <w:sz w:val="20"/>
                <w:szCs w:val="20"/>
                <w:lang w:val="en-US"/>
              </w:rPr>
              <w:t>client</w:t>
            </w:r>
          </w:p>
        </w:tc>
        <w:tc>
          <w:tcPr>
            <w:tcW w:w="990" w:type="dxa"/>
            <w:tcBorders>
              <w:top w:val="single" w:sz="4" w:space="0" w:color="auto"/>
              <w:left w:val="single" w:sz="4" w:space="0" w:color="auto"/>
              <w:right w:val="single" w:sz="4" w:space="0" w:color="auto"/>
            </w:tcBorders>
            <w:hideMark/>
          </w:tcPr>
          <w:p w14:paraId="22FCC068" w14:textId="77777777" w:rsidR="00364DE4" w:rsidRPr="00B07854" w:rsidRDefault="00364DE4" w:rsidP="00364DE4">
            <w:pPr>
              <w:spacing w:after="0" w:line="240" w:lineRule="auto"/>
              <w:jc w:val="left"/>
              <w:rPr>
                <w:rFonts w:asciiTheme="minorHAnsi" w:hAnsiTheme="minorHAnsi"/>
                <w:sz w:val="20"/>
                <w:szCs w:val="20"/>
              </w:rPr>
            </w:pPr>
            <w:r w:rsidRPr="00B07854">
              <w:rPr>
                <w:rFonts w:asciiTheme="minorHAnsi" w:hAnsiTheme="minorHAnsi"/>
                <w:sz w:val="20"/>
                <w:szCs w:val="20"/>
              </w:rPr>
              <w:t>valid</w:t>
            </w:r>
          </w:p>
        </w:tc>
      </w:tr>
      <w:tr w:rsidR="00364DE4" w14:paraId="3DF4185A" w14:textId="77777777" w:rsidTr="00364DE4">
        <w:trPr>
          <w:trHeight w:val="1970"/>
        </w:trPr>
        <w:tc>
          <w:tcPr>
            <w:tcW w:w="1075" w:type="dxa"/>
            <w:tcBorders>
              <w:top w:val="single" w:sz="4" w:space="0" w:color="auto"/>
              <w:left w:val="single" w:sz="4" w:space="0" w:color="auto"/>
              <w:right w:val="single" w:sz="4" w:space="0" w:color="auto"/>
            </w:tcBorders>
            <w:hideMark/>
          </w:tcPr>
          <w:p w14:paraId="7C00DCA4" w14:textId="45E53DC1" w:rsidR="00364DE4" w:rsidRPr="00364DE4" w:rsidRDefault="00364DE4" w:rsidP="00364DE4">
            <w:pPr>
              <w:spacing w:after="0" w:line="240" w:lineRule="auto"/>
              <w:rPr>
                <w:rFonts w:asciiTheme="minorHAnsi" w:hAnsiTheme="minorHAnsi"/>
                <w:sz w:val="20"/>
                <w:szCs w:val="20"/>
              </w:rPr>
            </w:pPr>
            <w:r w:rsidRPr="00364DE4">
              <w:rPr>
                <w:sz w:val="20"/>
              </w:rPr>
              <w:t>PF_003</w:t>
            </w:r>
          </w:p>
        </w:tc>
        <w:tc>
          <w:tcPr>
            <w:tcW w:w="3510" w:type="dxa"/>
            <w:tcBorders>
              <w:top w:val="single" w:sz="4" w:space="0" w:color="auto"/>
              <w:left w:val="single" w:sz="4" w:space="0" w:color="auto"/>
              <w:right w:val="single" w:sz="4" w:space="0" w:color="auto"/>
            </w:tcBorders>
            <w:hideMark/>
          </w:tcPr>
          <w:p w14:paraId="5AD60B4A" w14:textId="4C8570A0" w:rsidR="00364DE4" w:rsidRPr="00364DE4" w:rsidRDefault="00364DE4" w:rsidP="00364DE4">
            <w:pPr>
              <w:spacing w:after="0" w:line="240" w:lineRule="auto"/>
              <w:jc w:val="left"/>
              <w:rPr>
                <w:rFonts w:asciiTheme="minorHAnsi" w:hAnsiTheme="minorHAnsi"/>
                <w:sz w:val="20"/>
                <w:szCs w:val="20"/>
              </w:rPr>
            </w:pPr>
            <w:r w:rsidRPr="00364DE4">
              <w:rPr>
                <w:sz w:val="20"/>
              </w:rPr>
              <w:t>Pengujian registrasi pengguna.</w:t>
            </w:r>
          </w:p>
        </w:tc>
        <w:tc>
          <w:tcPr>
            <w:tcW w:w="2880" w:type="dxa"/>
            <w:tcBorders>
              <w:top w:val="single" w:sz="4" w:space="0" w:color="auto"/>
              <w:left w:val="single" w:sz="4" w:space="0" w:color="auto"/>
              <w:right w:val="single" w:sz="4" w:space="0" w:color="auto"/>
            </w:tcBorders>
            <w:hideMark/>
          </w:tcPr>
          <w:p w14:paraId="607C03BA" w14:textId="77777777" w:rsidR="00364DE4" w:rsidRDefault="00364DE4" w:rsidP="00364DE4">
            <w:pPr>
              <w:pStyle w:val="ListParagraph"/>
              <w:numPr>
                <w:ilvl w:val="0"/>
                <w:numId w:val="30"/>
              </w:numPr>
              <w:spacing w:after="0" w:line="240" w:lineRule="auto"/>
              <w:ind w:left="339"/>
              <w:jc w:val="left"/>
              <w:rPr>
                <w:rFonts w:asciiTheme="minorHAnsi" w:hAnsiTheme="minorHAnsi"/>
                <w:sz w:val="20"/>
                <w:szCs w:val="20"/>
              </w:rPr>
            </w:pPr>
            <w:r>
              <w:rPr>
                <w:rFonts w:asciiTheme="minorHAnsi" w:hAnsiTheme="minorHAnsi"/>
                <w:sz w:val="20"/>
                <w:szCs w:val="20"/>
                <w:lang w:val="en-US"/>
              </w:rPr>
              <w:t>Sistem menyimpan data pengguna baru ke dalam sistem basis data</w:t>
            </w:r>
          </w:p>
          <w:p w14:paraId="10A7DB5A" w14:textId="77777777" w:rsidR="00364DE4" w:rsidRPr="00B07854" w:rsidRDefault="00364DE4" w:rsidP="00364DE4">
            <w:pPr>
              <w:pStyle w:val="ListParagraph"/>
              <w:numPr>
                <w:ilvl w:val="0"/>
                <w:numId w:val="30"/>
              </w:numPr>
              <w:spacing w:after="0" w:line="240" w:lineRule="auto"/>
              <w:ind w:left="339"/>
              <w:jc w:val="left"/>
              <w:rPr>
                <w:rFonts w:asciiTheme="minorHAnsi" w:hAnsiTheme="minorHAnsi"/>
                <w:sz w:val="20"/>
                <w:szCs w:val="20"/>
              </w:rPr>
            </w:pPr>
            <w:r>
              <w:rPr>
                <w:rFonts w:asciiTheme="minorHAnsi" w:hAnsiTheme="minorHAnsi"/>
                <w:sz w:val="20"/>
                <w:szCs w:val="20"/>
              </w:rPr>
              <w:t xml:space="preserve">Sistem </w:t>
            </w:r>
            <w:r w:rsidRPr="00B07854">
              <w:rPr>
                <w:rFonts w:asciiTheme="minorHAnsi" w:hAnsiTheme="minorHAnsi"/>
                <w:sz w:val="20"/>
                <w:szCs w:val="20"/>
              </w:rPr>
              <w:t>m</w:t>
            </w:r>
            <w:r>
              <w:rPr>
                <w:rFonts w:asciiTheme="minorHAnsi" w:hAnsiTheme="minorHAnsi"/>
                <w:sz w:val="20"/>
                <w:szCs w:val="20"/>
              </w:rPr>
              <w:t>engembalikan HTTP status 201</w:t>
            </w:r>
          </w:p>
        </w:tc>
        <w:tc>
          <w:tcPr>
            <w:tcW w:w="990" w:type="dxa"/>
            <w:tcBorders>
              <w:top w:val="single" w:sz="4" w:space="0" w:color="auto"/>
              <w:left w:val="single" w:sz="4" w:space="0" w:color="auto"/>
              <w:right w:val="single" w:sz="4" w:space="0" w:color="auto"/>
            </w:tcBorders>
            <w:hideMark/>
          </w:tcPr>
          <w:p w14:paraId="1296CAF0" w14:textId="77777777" w:rsidR="00364DE4" w:rsidRPr="00B07854" w:rsidRDefault="00364DE4" w:rsidP="00364DE4">
            <w:pPr>
              <w:spacing w:after="0" w:line="240" w:lineRule="auto"/>
              <w:jc w:val="left"/>
              <w:rPr>
                <w:rFonts w:asciiTheme="minorHAnsi" w:hAnsiTheme="minorHAnsi"/>
                <w:sz w:val="20"/>
                <w:szCs w:val="20"/>
              </w:rPr>
            </w:pPr>
            <w:r w:rsidRPr="00B07854">
              <w:rPr>
                <w:rFonts w:asciiTheme="minorHAnsi" w:hAnsiTheme="minorHAnsi"/>
                <w:sz w:val="20"/>
                <w:szCs w:val="20"/>
              </w:rPr>
              <w:t>valid</w:t>
            </w:r>
          </w:p>
        </w:tc>
      </w:tr>
      <w:tr w:rsidR="00364DE4" w14:paraId="5BFC1785" w14:textId="77777777" w:rsidTr="00364DE4">
        <w:trPr>
          <w:trHeight w:val="1745"/>
        </w:trPr>
        <w:tc>
          <w:tcPr>
            <w:tcW w:w="1075" w:type="dxa"/>
            <w:tcBorders>
              <w:top w:val="single" w:sz="4" w:space="0" w:color="auto"/>
              <w:left w:val="single" w:sz="4" w:space="0" w:color="auto"/>
              <w:right w:val="single" w:sz="4" w:space="0" w:color="auto"/>
            </w:tcBorders>
            <w:hideMark/>
          </w:tcPr>
          <w:p w14:paraId="58571341" w14:textId="1867A040" w:rsidR="00364DE4" w:rsidRPr="00364DE4" w:rsidRDefault="00364DE4" w:rsidP="00364DE4">
            <w:pPr>
              <w:spacing w:after="0" w:line="240" w:lineRule="auto"/>
              <w:rPr>
                <w:rFonts w:asciiTheme="minorHAnsi" w:hAnsiTheme="minorHAnsi"/>
                <w:sz w:val="20"/>
                <w:szCs w:val="20"/>
              </w:rPr>
            </w:pPr>
            <w:r w:rsidRPr="00364DE4">
              <w:rPr>
                <w:sz w:val="20"/>
              </w:rPr>
              <w:t>PF_004</w:t>
            </w:r>
          </w:p>
        </w:tc>
        <w:tc>
          <w:tcPr>
            <w:tcW w:w="3510" w:type="dxa"/>
            <w:tcBorders>
              <w:top w:val="single" w:sz="4" w:space="0" w:color="auto"/>
              <w:left w:val="single" w:sz="4" w:space="0" w:color="auto"/>
              <w:right w:val="single" w:sz="4" w:space="0" w:color="auto"/>
            </w:tcBorders>
            <w:hideMark/>
          </w:tcPr>
          <w:p w14:paraId="0FE97CF2" w14:textId="5A7B6687" w:rsidR="00364DE4" w:rsidRPr="00364DE4" w:rsidRDefault="00364DE4" w:rsidP="00364DE4">
            <w:pPr>
              <w:spacing w:after="0" w:line="240" w:lineRule="auto"/>
              <w:jc w:val="left"/>
              <w:rPr>
                <w:rFonts w:asciiTheme="minorHAnsi" w:hAnsiTheme="minorHAnsi"/>
                <w:sz w:val="20"/>
                <w:szCs w:val="20"/>
              </w:rPr>
            </w:pPr>
            <w:r w:rsidRPr="00364DE4">
              <w:rPr>
                <w:sz w:val="20"/>
              </w:rPr>
              <w:t>Pengujian perangkat node mengirimkan data sensor ke IoT cloud platform untuk disimpan.</w:t>
            </w:r>
          </w:p>
        </w:tc>
        <w:tc>
          <w:tcPr>
            <w:tcW w:w="2880" w:type="dxa"/>
            <w:tcBorders>
              <w:top w:val="single" w:sz="4" w:space="0" w:color="auto"/>
              <w:left w:val="single" w:sz="4" w:space="0" w:color="auto"/>
              <w:right w:val="single" w:sz="4" w:space="0" w:color="auto"/>
            </w:tcBorders>
            <w:hideMark/>
          </w:tcPr>
          <w:p w14:paraId="0B6B0D5C" w14:textId="77777777" w:rsidR="00364DE4" w:rsidRDefault="00364DE4" w:rsidP="00364DE4">
            <w:pPr>
              <w:pStyle w:val="ListParagraph"/>
              <w:numPr>
                <w:ilvl w:val="0"/>
                <w:numId w:val="73"/>
              </w:numPr>
              <w:spacing w:after="0" w:line="240" w:lineRule="auto"/>
              <w:ind w:left="339"/>
              <w:jc w:val="left"/>
              <w:rPr>
                <w:rFonts w:asciiTheme="minorHAnsi" w:hAnsiTheme="minorHAnsi"/>
                <w:sz w:val="20"/>
                <w:szCs w:val="20"/>
              </w:rPr>
            </w:pPr>
            <w:r>
              <w:rPr>
                <w:rFonts w:asciiTheme="minorHAnsi" w:hAnsiTheme="minorHAnsi"/>
                <w:sz w:val="20"/>
                <w:szCs w:val="20"/>
              </w:rPr>
              <w:t xml:space="preserve">Sistem </w:t>
            </w:r>
            <w:r w:rsidRPr="00382693">
              <w:rPr>
                <w:rFonts w:asciiTheme="minorHAnsi" w:hAnsiTheme="minorHAnsi"/>
                <w:sz w:val="20"/>
                <w:szCs w:val="20"/>
              </w:rPr>
              <w:t>menyimpan data sensor ke dalam basis data</w:t>
            </w:r>
          </w:p>
          <w:p w14:paraId="24EC33CD" w14:textId="77777777" w:rsidR="00364DE4" w:rsidRPr="00382693" w:rsidRDefault="00364DE4" w:rsidP="00364DE4">
            <w:pPr>
              <w:pStyle w:val="ListParagraph"/>
              <w:numPr>
                <w:ilvl w:val="0"/>
                <w:numId w:val="73"/>
              </w:numPr>
              <w:spacing w:after="0" w:line="240" w:lineRule="auto"/>
              <w:ind w:left="339"/>
              <w:jc w:val="left"/>
              <w:rPr>
                <w:rFonts w:asciiTheme="minorHAnsi" w:hAnsiTheme="minorHAnsi"/>
                <w:sz w:val="20"/>
                <w:szCs w:val="20"/>
              </w:rPr>
            </w:pPr>
            <w:r>
              <w:rPr>
                <w:rFonts w:asciiTheme="minorHAnsi" w:hAnsiTheme="minorHAnsi"/>
                <w:sz w:val="20"/>
                <w:szCs w:val="20"/>
                <w:lang w:val="en-US"/>
              </w:rPr>
              <w:t xml:space="preserve">Sistem </w:t>
            </w:r>
            <w:r>
              <w:rPr>
                <w:rFonts w:asciiTheme="minorHAnsi" w:hAnsiTheme="minorHAnsi"/>
                <w:sz w:val="20"/>
                <w:szCs w:val="20"/>
              </w:rPr>
              <w:t>mengembalikan HTTP status 200</w:t>
            </w:r>
          </w:p>
        </w:tc>
        <w:tc>
          <w:tcPr>
            <w:tcW w:w="990" w:type="dxa"/>
            <w:tcBorders>
              <w:top w:val="single" w:sz="4" w:space="0" w:color="auto"/>
              <w:left w:val="single" w:sz="4" w:space="0" w:color="auto"/>
              <w:right w:val="single" w:sz="4" w:space="0" w:color="auto"/>
            </w:tcBorders>
            <w:hideMark/>
          </w:tcPr>
          <w:p w14:paraId="148C0DDA" w14:textId="77777777" w:rsidR="00364DE4" w:rsidRPr="00B07854" w:rsidRDefault="00364DE4" w:rsidP="00364DE4">
            <w:pPr>
              <w:spacing w:after="0" w:line="240" w:lineRule="auto"/>
              <w:jc w:val="left"/>
              <w:rPr>
                <w:rFonts w:asciiTheme="minorHAnsi" w:hAnsiTheme="minorHAnsi"/>
                <w:sz w:val="20"/>
                <w:szCs w:val="20"/>
              </w:rPr>
            </w:pPr>
            <w:r w:rsidRPr="00B07854">
              <w:rPr>
                <w:rFonts w:asciiTheme="minorHAnsi" w:hAnsiTheme="minorHAnsi"/>
                <w:sz w:val="20"/>
                <w:szCs w:val="20"/>
              </w:rPr>
              <w:t>valid</w:t>
            </w:r>
          </w:p>
        </w:tc>
      </w:tr>
      <w:tr w:rsidR="00364DE4" w14:paraId="036DB00B" w14:textId="77777777" w:rsidTr="00364DE4">
        <w:trPr>
          <w:trHeight w:val="1718"/>
        </w:trPr>
        <w:tc>
          <w:tcPr>
            <w:tcW w:w="1075" w:type="dxa"/>
            <w:tcBorders>
              <w:top w:val="single" w:sz="4" w:space="0" w:color="auto"/>
              <w:left w:val="single" w:sz="4" w:space="0" w:color="auto"/>
              <w:right w:val="single" w:sz="4" w:space="0" w:color="auto"/>
            </w:tcBorders>
            <w:hideMark/>
          </w:tcPr>
          <w:p w14:paraId="711F336A" w14:textId="21E5810A" w:rsidR="00364DE4" w:rsidRPr="00364DE4" w:rsidRDefault="00364DE4" w:rsidP="00364DE4">
            <w:pPr>
              <w:spacing w:after="0" w:line="240" w:lineRule="auto"/>
              <w:rPr>
                <w:rFonts w:asciiTheme="minorHAnsi" w:hAnsiTheme="minorHAnsi"/>
                <w:sz w:val="20"/>
                <w:szCs w:val="20"/>
              </w:rPr>
            </w:pPr>
            <w:r w:rsidRPr="00364DE4">
              <w:rPr>
                <w:sz w:val="20"/>
              </w:rPr>
              <w:t>PF_005</w:t>
            </w:r>
          </w:p>
        </w:tc>
        <w:tc>
          <w:tcPr>
            <w:tcW w:w="3510" w:type="dxa"/>
            <w:tcBorders>
              <w:top w:val="single" w:sz="4" w:space="0" w:color="auto"/>
              <w:left w:val="single" w:sz="4" w:space="0" w:color="auto"/>
              <w:right w:val="single" w:sz="4" w:space="0" w:color="auto"/>
            </w:tcBorders>
            <w:hideMark/>
          </w:tcPr>
          <w:p w14:paraId="04EB0742" w14:textId="581829E2" w:rsidR="00364DE4" w:rsidRPr="00364DE4" w:rsidRDefault="00364DE4" w:rsidP="00364DE4">
            <w:pPr>
              <w:spacing w:after="0" w:line="240" w:lineRule="auto"/>
              <w:jc w:val="left"/>
              <w:rPr>
                <w:rFonts w:asciiTheme="minorHAnsi" w:hAnsiTheme="minorHAnsi"/>
                <w:sz w:val="20"/>
                <w:szCs w:val="20"/>
              </w:rPr>
            </w:pPr>
            <w:r w:rsidRPr="00364DE4">
              <w:rPr>
                <w:sz w:val="20"/>
              </w:rPr>
              <w:t>Pengujian mengakses data sensor.</w:t>
            </w:r>
          </w:p>
        </w:tc>
        <w:tc>
          <w:tcPr>
            <w:tcW w:w="2880" w:type="dxa"/>
            <w:tcBorders>
              <w:top w:val="single" w:sz="4" w:space="0" w:color="auto"/>
              <w:left w:val="single" w:sz="4" w:space="0" w:color="auto"/>
              <w:right w:val="single" w:sz="4" w:space="0" w:color="auto"/>
            </w:tcBorders>
            <w:hideMark/>
          </w:tcPr>
          <w:p w14:paraId="47821351" w14:textId="77777777" w:rsidR="00364DE4" w:rsidRPr="00382693" w:rsidRDefault="00364DE4" w:rsidP="00364DE4">
            <w:pPr>
              <w:pStyle w:val="ListParagraph"/>
              <w:numPr>
                <w:ilvl w:val="0"/>
                <w:numId w:val="73"/>
              </w:numPr>
              <w:spacing w:after="0" w:line="240" w:lineRule="auto"/>
              <w:ind w:left="339"/>
              <w:jc w:val="left"/>
              <w:rPr>
                <w:rFonts w:asciiTheme="minorHAnsi" w:hAnsiTheme="minorHAnsi"/>
                <w:sz w:val="20"/>
                <w:szCs w:val="20"/>
              </w:rPr>
            </w:pPr>
            <w:r>
              <w:rPr>
                <w:rFonts w:asciiTheme="minorHAnsi" w:hAnsiTheme="minorHAnsi"/>
                <w:sz w:val="20"/>
                <w:szCs w:val="20"/>
                <w:lang w:val="en-US"/>
              </w:rPr>
              <w:t>Sistem</w:t>
            </w:r>
            <w:r>
              <w:rPr>
                <w:rFonts w:asciiTheme="minorHAnsi" w:hAnsiTheme="minorHAnsi"/>
                <w:sz w:val="20"/>
                <w:szCs w:val="20"/>
              </w:rPr>
              <w:t xml:space="preserve"> mengembalikan HTTP status 200</w:t>
            </w:r>
            <w:r>
              <w:rPr>
                <w:rFonts w:asciiTheme="minorHAnsi" w:hAnsiTheme="minorHAnsi"/>
                <w:sz w:val="20"/>
                <w:szCs w:val="20"/>
                <w:lang w:val="en-US"/>
              </w:rPr>
              <w:t xml:space="preserve"> beserta data sensor</w:t>
            </w:r>
          </w:p>
        </w:tc>
        <w:tc>
          <w:tcPr>
            <w:tcW w:w="990" w:type="dxa"/>
            <w:tcBorders>
              <w:top w:val="single" w:sz="4" w:space="0" w:color="auto"/>
              <w:left w:val="single" w:sz="4" w:space="0" w:color="auto"/>
              <w:right w:val="single" w:sz="4" w:space="0" w:color="auto"/>
            </w:tcBorders>
            <w:hideMark/>
          </w:tcPr>
          <w:p w14:paraId="642BE7EF" w14:textId="77777777" w:rsidR="00364DE4" w:rsidRPr="00B07854" w:rsidRDefault="00364DE4" w:rsidP="00364DE4">
            <w:pPr>
              <w:spacing w:after="0" w:line="240" w:lineRule="auto"/>
              <w:jc w:val="left"/>
              <w:rPr>
                <w:rFonts w:asciiTheme="minorHAnsi" w:hAnsiTheme="minorHAnsi"/>
                <w:sz w:val="20"/>
                <w:szCs w:val="20"/>
              </w:rPr>
            </w:pPr>
            <w:r w:rsidRPr="00B07854">
              <w:rPr>
                <w:rFonts w:asciiTheme="minorHAnsi" w:hAnsiTheme="minorHAnsi"/>
                <w:sz w:val="20"/>
                <w:szCs w:val="20"/>
              </w:rPr>
              <w:t>valid</w:t>
            </w:r>
          </w:p>
        </w:tc>
      </w:tr>
      <w:tr w:rsidR="00364DE4" w14:paraId="2FCAF562" w14:textId="77777777" w:rsidTr="00364DE4">
        <w:trPr>
          <w:trHeight w:val="2042"/>
        </w:trPr>
        <w:tc>
          <w:tcPr>
            <w:tcW w:w="1075" w:type="dxa"/>
            <w:tcBorders>
              <w:top w:val="single" w:sz="4" w:space="0" w:color="auto"/>
              <w:left w:val="single" w:sz="4" w:space="0" w:color="auto"/>
              <w:right w:val="single" w:sz="4" w:space="0" w:color="auto"/>
            </w:tcBorders>
            <w:hideMark/>
          </w:tcPr>
          <w:p w14:paraId="22073EE9" w14:textId="06B26BA2" w:rsidR="00364DE4" w:rsidRPr="00364DE4" w:rsidRDefault="00364DE4" w:rsidP="00364DE4">
            <w:pPr>
              <w:spacing w:after="0" w:line="240" w:lineRule="auto"/>
              <w:rPr>
                <w:rFonts w:asciiTheme="minorHAnsi" w:hAnsiTheme="minorHAnsi"/>
                <w:sz w:val="20"/>
                <w:szCs w:val="20"/>
              </w:rPr>
            </w:pPr>
            <w:r w:rsidRPr="00364DE4">
              <w:rPr>
                <w:sz w:val="20"/>
              </w:rPr>
              <w:t>PF_006</w:t>
            </w:r>
          </w:p>
        </w:tc>
        <w:tc>
          <w:tcPr>
            <w:tcW w:w="3510" w:type="dxa"/>
            <w:tcBorders>
              <w:top w:val="single" w:sz="4" w:space="0" w:color="auto"/>
              <w:left w:val="single" w:sz="4" w:space="0" w:color="auto"/>
              <w:right w:val="single" w:sz="4" w:space="0" w:color="auto"/>
            </w:tcBorders>
            <w:hideMark/>
          </w:tcPr>
          <w:p w14:paraId="73E05A74" w14:textId="4759DEED" w:rsidR="00364DE4" w:rsidRPr="00364DE4" w:rsidRDefault="00364DE4" w:rsidP="00364DE4">
            <w:pPr>
              <w:spacing w:after="0" w:line="240" w:lineRule="auto"/>
              <w:jc w:val="left"/>
              <w:rPr>
                <w:rFonts w:asciiTheme="minorHAnsi" w:hAnsiTheme="minorHAnsi"/>
                <w:sz w:val="20"/>
                <w:szCs w:val="20"/>
              </w:rPr>
            </w:pPr>
            <w:r w:rsidRPr="00364DE4">
              <w:rPr>
                <w:sz w:val="20"/>
              </w:rPr>
              <w:t>Pengujian membuat perangkat node.</w:t>
            </w:r>
          </w:p>
        </w:tc>
        <w:tc>
          <w:tcPr>
            <w:tcW w:w="2880" w:type="dxa"/>
            <w:tcBorders>
              <w:top w:val="single" w:sz="4" w:space="0" w:color="auto"/>
              <w:left w:val="single" w:sz="4" w:space="0" w:color="auto"/>
              <w:right w:val="single" w:sz="4" w:space="0" w:color="auto"/>
            </w:tcBorders>
            <w:hideMark/>
          </w:tcPr>
          <w:p w14:paraId="00FAFC38" w14:textId="77777777" w:rsidR="00364DE4" w:rsidRPr="00747C77" w:rsidRDefault="00364DE4" w:rsidP="00364DE4">
            <w:pPr>
              <w:pStyle w:val="ListParagraph"/>
              <w:numPr>
                <w:ilvl w:val="0"/>
                <w:numId w:val="73"/>
              </w:numPr>
              <w:spacing w:after="0" w:line="240" w:lineRule="auto"/>
              <w:ind w:left="339"/>
              <w:jc w:val="left"/>
              <w:rPr>
                <w:rFonts w:asciiTheme="minorHAnsi" w:hAnsiTheme="minorHAnsi"/>
                <w:sz w:val="20"/>
                <w:szCs w:val="20"/>
              </w:rPr>
            </w:pPr>
            <w:r>
              <w:rPr>
                <w:rFonts w:asciiTheme="minorHAnsi" w:hAnsiTheme="minorHAnsi"/>
                <w:sz w:val="20"/>
                <w:szCs w:val="20"/>
              </w:rPr>
              <w:t>Sistem</w:t>
            </w:r>
            <w:r w:rsidRPr="00382693">
              <w:rPr>
                <w:rFonts w:asciiTheme="minorHAnsi" w:hAnsiTheme="minorHAnsi"/>
                <w:sz w:val="20"/>
                <w:szCs w:val="20"/>
              </w:rPr>
              <w:t xml:space="preserve"> menyimpan data </w:t>
            </w:r>
            <w:r>
              <w:rPr>
                <w:rFonts w:asciiTheme="minorHAnsi" w:hAnsiTheme="minorHAnsi"/>
                <w:sz w:val="20"/>
                <w:szCs w:val="20"/>
                <w:lang w:val="en-US"/>
              </w:rPr>
              <w:t>perangkat node</w:t>
            </w:r>
            <w:r w:rsidRPr="00382693">
              <w:rPr>
                <w:rFonts w:asciiTheme="minorHAnsi" w:hAnsiTheme="minorHAnsi"/>
                <w:sz w:val="20"/>
                <w:szCs w:val="20"/>
              </w:rPr>
              <w:t xml:space="preserve"> ke dalam basis data</w:t>
            </w:r>
          </w:p>
          <w:p w14:paraId="37AAAF5C" w14:textId="77777777" w:rsidR="00364DE4" w:rsidRPr="00382693" w:rsidRDefault="00364DE4" w:rsidP="00364DE4">
            <w:pPr>
              <w:pStyle w:val="ListParagraph"/>
              <w:numPr>
                <w:ilvl w:val="0"/>
                <w:numId w:val="73"/>
              </w:numPr>
              <w:spacing w:after="0" w:line="240" w:lineRule="auto"/>
              <w:ind w:left="339"/>
              <w:jc w:val="left"/>
              <w:rPr>
                <w:rFonts w:asciiTheme="minorHAnsi" w:hAnsiTheme="minorHAnsi"/>
                <w:sz w:val="20"/>
                <w:szCs w:val="20"/>
              </w:rPr>
            </w:pPr>
            <w:r>
              <w:rPr>
                <w:rFonts w:asciiTheme="minorHAnsi" w:hAnsiTheme="minorHAnsi"/>
                <w:sz w:val="20"/>
                <w:szCs w:val="20"/>
                <w:lang w:val="en-US"/>
              </w:rPr>
              <w:t>Sistem</w:t>
            </w:r>
            <w:r>
              <w:rPr>
                <w:rFonts w:asciiTheme="minorHAnsi" w:hAnsiTheme="minorHAnsi"/>
                <w:sz w:val="20"/>
                <w:szCs w:val="20"/>
              </w:rPr>
              <w:t xml:space="preserve"> mengembalikan HTTP status 200</w:t>
            </w:r>
          </w:p>
        </w:tc>
        <w:tc>
          <w:tcPr>
            <w:tcW w:w="990" w:type="dxa"/>
            <w:tcBorders>
              <w:top w:val="single" w:sz="4" w:space="0" w:color="auto"/>
              <w:left w:val="single" w:sz="4" w:space="0" w:color="auto"/>
              <w:right w:val="single" w:sz="4" w:space="0" w:color="auto"/>
            </w:tcBorders>
            <w:hideMark/>
          </w:tcPr>
          <w:p w14:paraId="2A162D0C" w14:textId="77777777" w:rsidR="00364DE4" w:rsidRPr="00B07854" w:rsidRDefault="00364DE4" w:rsidP="00364DE4">
            <w:pPr>
              <w:spacing w:after="0" w:line="240" w:lineRule="auto"/>
              <w:jc w:val="left"/>
              <w:rPr>
                <w:rFonts w:asciiTheme="minorHAnsi" w:hAnsiTheme="minorHAnsi"/>
                <w:sz w:val="20"/>
                <w:szCs w:val="20"/>
              </w:rPr>
            </w:pPr>
            <w:r w:rsidRPr="00B07854">
              <w:rPr>
                <w:rFonts w:asciiTheme="minorHAnsi" w:hAnsiTheme="minorHAnsi"/>
                <w:sz w:val="20"/>
                <w:szCs w:val="20"/>
              </w:rPr>
              <w:t>valid</w:t>
            </w:r>
          </w:p>
        </w:tc>
      </w:tr>
      <w:tr w:rsidR="00364DE4" w14:paraId="45D25CAA" w14:textId="77777777" w:rsidTr="00364DE4">
        <w:trPr>
          <w:trHeight w:val="1484"/>
        </w:trPr>
        <w:tc>
          <w:tcPr>
            <w:tcW w:w="1075" w:type="dxa"/>
            <w:tcBorders>
              <w:top w:val="single" w:sz="4" w:space="0" w:color="auto"/>
              <w:left w:val="single" w:sz="4" w:space="0" w:color="auto"/>
              <w:right w:val="single" w:sz="4" w:space="0" w:color="auto"/>
            </w:tcBorders>
            <w:hideMark/>
          </w:tcPr>
          <w:p w14:paraId="18348A25" w14:textId="292B69B1" w:rsidR="00364DE4" w:rsidRPr="00364DE4" w:rsidRDefault="00364DE4" w:rsidP="00364DE4">
            <w:pPr>
              <w:spacing w:after="0" w:line="240" w:lineRule="auto"/>
              <w:rPr>
                <w:rFonts w:asciiTheme="minorHAnsi" w:hAnsiTheme="minorHAnsi"/>
                <w:sz w:val="20"/>
                <w:szCs w:val="20"/>
              </w:rPr>
            </w:pPr>
            <w:r w:rsidRPr="00364DE4">
              <w:rPr>
                <w:sz w:val="20"/>
              </w:rPr>
              <w:t>PF_007</w:t>
            </w:r>
          </w:p>
        </w:tc>
        <w:tc>
          <w:tcPr>
            <w:tcW w:w="3510" w:type="dxa"/>
            <w:tcBorders>
              <w:top w:val="single" w:sz="4" w:space="0" w:color="auto"/>
              <w:left w:val="single" w:sz="4" w:space="0" w:color="auto"/>
              <w:right w:val="single" w:sz="4" w:space="0" w:color="auto"/>
            </w:tcBorders>
            <w:hideMark/>
          </w:tcPr>
          <w:p w14:paraId="354DF6FF" w14:textId="025AFFE2" w:rsidR="00364DE4" w:rsidRPr="00364DE4" w:rsidRDefault="00364DE4" w:rsidP="00364DE4">
            <w:pPr>
              <w:spacing w:after="0" w:line="240" w:lineRule="auto"/>
              <w:jc w:val="left"/>
              <w:rPr>
                <w:rFonts w:asciiTheme="minorHAnsi" w:hAnsiTheme="minorHAnsi"/>
                <w:sz w:val="20"/>
                <w:szCs w:val="20"/>
              </w:rPr>
            </w:pPr>
            <w:r w:rsidRPr="00364DE4">
              <w:rPr>
                <w:sz w:val="20"/>
              </w:rPr>
              <w:t>Pengujian melihat perangkat node.</w:t>
            </w:r>
          </w:p>
        </w:tc>
        <w:tc>
          <w:tcPr>
            <w:tcW w:w="2880" w:type="dxa"/>
            <w:tcBorders>
              <w:top w:val="single" w:sz="4" w:space="0" w:color="auto"/>
              <w:left w:val="single" w:sz="4" w:space="0" w:color="auto"/>
              <w:right w:val="single" w:sz="4" w:space="0" w:color="auto"/>
            </w:tcBorders>
            <w:hideMark/>
          </w:tcPr>
          <w:p w14:paraId="0B096E7B" w14:textId="77777777" w:rsidR="00364DE4" w:rsidRPr="00382693" w:rsidRDefault="00364DE4" w:rsidP="00364DE4">
            <w:pPr>
              <w:pStyle w:val="ListParagraph"/>
              <w:numPr>
                <w:ilvl w:val="0"/>
                <w:numId w:val="73"/>
              </w:numPr>
              <w:spacing w:after="0" w:line="240" w:lineRule="auto"/>
              <w:ind w:left="339"/>
              <w:jc w:val="left"/>
              <w:rPr>
                <w:rFonts w:asciiTheme="minorHAnsi" w:hAnsiTheme="minorHAnsi"/>
                <w:sz w:val="20"/>
                <w:szCs w:val="20"/>
              </w:rPr>
            </w:pPr>
            <w:r>
              <w:rPr>
                <w:rFonts w:asciiTheme="minorHAnsi" w:hAnsiTheme="minorHAnsi"/>
                <w:sz w:val="20"/>
                <w:szCs w:val="20"/>
                <w:lang w:val="en-US"/>
              </w:rPr>
              <w:t xml:space="preserve">Sistem </w:t>
            </w:r>
            <w:r>
              <w:rPr>
                <w:rFonts w:asciiTheme="minorHAnsi" w:hAnsiTheme="minorHAnsi"/>
                <w:sz w:val="20"/>
                <w:szCs w:val="20"/>
              </w:rPr>
              <w:t>mengembalikan HTTP status 200</w:t>
            </w:r>
            <w:r>
              <w:rPr>
                <w:rFonts w:asciiTheme="minorHAnsi" w:hAnsiTheme="minorHAnsi"/>
                <w:sz w:val="20"/>
                <w:szCs w:val="20"/>
                <w:lang w:val="en-US"/>
              </w:rPr>
              <w:t xml:space="preserve"> beserta semua perangkat node</w:t>
            </w:r>
          </w:p>
        </w:tc>
        <w:tc>
          <w:tcPr>
            <w:tcW w:w="990" w:type="dxa"/>
            <w:tcBorders>
              <w:top w:val="single" w:sz="4" w:space="0" w:color="auto"/>
              <w:left w:val="single" w:sz="4" w:space="0" w:color="auto"/>
              <w:right w:val="single" w:sz="4" w:space="0" w:color="auto"/>
            </w:tcBorders>
            <w:hideMark/>
          </w:tcPr>
          <w:p w14:paraId="03E00FFF" w14:textId="77777777" w:rsidR="00364DE4" w:rsidRPr="00B07854" w:rsidRDefault="00364DE4" w:rsidP="00364DE4">
            <w:pPr>
              <w:spacing w:after="0" w:line="240" w:lineRule="auto"/>
              <w:jc w:val="left"/>
              <w:rPr>
                <w:rFonts w:asciiTheme="minorHAnsi" w:hAnsiTheme="minorHAnsi"/>
                <w:sz w:val="20"/>
                <w:szCs w:val="20"/>
              </w:rPr>
            </w:pPr>
            <w:r w:rsidRPr="00B07854">
              <w:rPr>
                <w:rFonts w:asciiTheme="minorHAnsi" w:hAnsiTheme="minorHAnsi"/>
                <w:sz w:val="20"/>
                <w:szCs w:val="20"/>
              </w:rPr>
              <w:t>valid</w:t>
            </w:r>
          </w:p>
        </w:tc>
      </w:tr>
      <w:tr w:rsidR="00364DE4" w14:paraId="700FB652" w14:textId="77777777" w:rsidTr="00364DE4">
        <w:trPr>
          <w:trHeight w:val="1430"/>
        </w:trPr>
        <w:tc>
          <w:tcPr>
            <w:tcW w:w="1075" w:type="dxa"/>
            <w:tcBorders>
              <w:top w:val="single" w:sz="4" w:space="0" w:color="auto"/>
              <w:left w:val="single" w:sz="4" w:space="0" w:color="auto"/>
              <w:right w:val="single" w:sz="4" w:space="0" w:color="auto"/>
            </w:tcBorders>
          </w:tcPr>
          <w:p w14:paraId="3239B3FC" w14:textId="2B0A08CE" w:rsidR="00364DE4" w:rsidRPr="00364DE4" w:rsidRDefault="00364DE4" w:rsidP="00364DE4">
            <w:pPr>
              <w:spacing w:after="0" w:line="240" w:lineRule="auto"/>
              <w:rPr>
                <w:rFonts w:asciiTheme="minorHAnsi" w:hAnsiTheme="minorHAnsi"/>
                <w:sz w:val="20"/>
                <w:szCs w:val="20"/>
                <w:lang w:val="en-US"/>
              </w:rPr>
            </w:pPr>
            <w:r w:rsidRPr="00364DE4">
              <w:rPr>
                <w:sz w:val="20"/>
              </w:rPr>
              <w:lastRenderedPageBreak/>
              <w:t>PF_008</w:t>
            </w:r>
          </w:p>
        </w:tc>
        <w:tc>
          <w:tcPr>
            <w:tcW w:w="3510" w:type="dxa"/>
            <w:tcBorders>
              <w:top w:val="single" w:sz="4" w:space="0" w:color="auto"/>
              <w:left w:val="single" w:sz="4" w:space="0" w:color="auto"/>
              <w:right w:val="single" w:sz="4" w:space="0" w:color="auto"/>
            </w:tcBorders>
          </w:tcPr>
          <w:p w14:paraId="06E3F22A" w14:textId="1DDC8FAA" w:rsidR="00364DE4" w:rsidRPr="00364DE4" w:rsidRDefault="00364DE4" w:rsidP="00364DE4">
            <w:pPr>
              <w:spacing w:after="0" w:line="240" w:lineRule="auto"/>
              <w:jc w:val="left"/>
              <w:rPr>
                <w:rFonts w:asciiTheme="minorHAnsi" w:hAnsiTheme="minorHAnsi"/>
                <w:sz w:val="20"/>
                <w:szCs w:val="20"/>
              </w:rPr>
            </w:pPr>
            <w:r w:rsidRPr="00364DE4">
              <w:rPr>
                <w:sz w:val="20"/>
              </w:rPr>
              <w:t>Pengujian melihat perangkat node berdasarkan id.</w:t>
            </w:r>
          </w:p>
        </w:tc>
        <w:tc>
          <w:tcPr>
            <w:tcW w:w="2880" w:type="dxa"/>
            <w:tcBorders>
              <w:top w:val="single" w:sz="4" w:space="0" w:color="auto"/>
              <w:left w:val="single" w:sz="4" w:space="0" w:color="auto"/>
              <w:right w:val="single" w:sz="4" w:space="0" w:color="auto"/>
            </w:tcBorders>
          </w:tcPr>
          <w:p w14:paraId="71CDE369" w14:textId="77777777" w:rsidR="00364DE4" w:rsidRPr="00382693" w:rsidRDefault="00364DE4" w:rsidP="00364DE4">
            <w:pPr>
              <w:pStyle w:val="ListParagraph"/>
              <w:numPr>
                <w:ilvl w:val="0"/>
                <w:numId w:val="73"/>
              </w:numPr>
              <w:spacing w:after="0" w:line="240" w:lineRule="auto"/>
              <w:ind w:left="339"/>
              <w:jc w:val="left"/>
              <w:rPr>
                <w:rFonts w:asciiTheme="minorHAnsi" w:hAnsiTheme="minorHAnsi"/>
                <w:sz w:val="20"/>
                <w:szCs w:val="20"/>
              </w:rPr>
            </w:pPr>
            <w:r>
              <w:rPr>
                <w:rFonts w:asciiTheme="minorHAnsi" w:hAnsiTheme="minorHAnsi"/>
                <w:sz w:val="20"/>
                <w:szCs w:val="20"/>
                <w:lang w:val="en-US"/>
              </w:rPr>
              <w:t xml:space="preserve">Sistem </w:t>
            </w:r>
            <w:r>
              <w:rPr>
                <w:rFonts w:asciiTheme="minorHAnsi" w:hAnsiTheme="minorHAnsi"/>
                <w:sz w:val="20"/>
                <w:szCs w:val="20"/>
              </w:rPr>
              <w:t>mengembalikan HTTP status 200</w:t>
            </w:r>
            <w:r>
              <w:rPr>
                <w:rFonts w:asciiTheme="minorHAnsi" w:hAnsiTheme="minorHAnsi"/>
                <w:sz w:val="20"/>
                <w:szCs w:val="20"/>
                <w:lang w:val="en-US"/>
              </w:rPr>
              <w:t xml:space="preserve"> beserta perangkat node</w:t>
            </w:r>
          </w:p>
        </w:tc>
        <w:tc>
          <w:tcPr>
            <w:tcW w:w="990" w:type="dxa"/>
            <w:tcBorders>
              <w:top w:val="single" w:sz="4" w:space="0" w:color="auto"/>
              <w:left w:val="single" w:sz="4" w:space="0" w:color="auto"/>
              <w:right w:val="single" w:sz="4" w:space="0" w:color="auto"/>
            </w:tcBorders>
          </w:tcPr>
          <w:p w14:paraId="029A2F28" w14:textId="77777777" w:rsidR="00364DE4" w:rsidRPr="00B07854" w:rsidRDefault="00364DE4" w:rsidP="00364DE4">
            <w:pPr>
              <w:spacing w:after="0" w:line="240" w:lineRule="auto"/>
              <w:jc w:val="left"/>
              <w:rPr>
                <w:rFonts w:asciiTheme="minorHAnsi" w:hAnsiTheme="minorHAnsi"/>
                <w:sz w:val="20"/>
                <w:szCs w:val="20"/>
              </w:rPr>
            </w:pPr>
            <w:r w:rsidRPr="00B07854">
              <w:rPr>
                <w:rFonts w:asciiTheme="minorHAnsi" w:hAnsiTheme="minorHAnsi"/>
                <w:sz w:val="20"/>
                <w:szCs w:val="20"/>
              </w:rPr>
              <w:t>valid</w:t>
            </w:r>
          </w:p>
        </w:tc>
      </w:tr>
      <w:tr w:rsidR="00364DE4" w14:paraId="47F435CA" w14:textId="77777777" w:rsidTr="00364DE4">
        <w:trPr>
          <w:trHeight w:val="1790"/>
        </w:trPr>
        <w:tc>
          <w:tcPr>
            <w:tcW w:w="1075" w:type="dxa"/>
            <w:tcBorders>
              <w:top w:val="single" w:sz="4" w:space="0" w:color="auto"/>
              <w:left w:val="single" w:sz="4" w:space="0" w:color="auto"/>
              <w:right w:val="single" w:sz="4" w:space="0" w:color="auto"/>
            </w:tcBorders>
            <w:hideMark/>
          </w:tcPr>
          <w:p w14:paraId="25D248C0" w14:textId="200779EE" w:rsidR="00364DE4" w:rsidRPr="00364DE4" w:rsidRDefault="00364DE4" w:rsidP="00364DE4">
            <w:pPr>
              <w:spacing w:after="0" w:line="240" w:lineRule="auto"/>
              <w:rPr>
                <w:rFonts w:asciiTheme="minorHAnsi" w:hAnsiTheme="minorHAnsi"/>
                <w:sz w:val="20"/>
                <w:szCs w:val="20"/>
              </w:rPr>
            </w:pPr>
            <w:r w:rsidRPr="00364DE4">
              <w:rPr>
                <w:sz w:val="20"/>
              </w:rPr>
              <w:t>PF_009</w:t>
            </w:r>
          </w:p>
        </w:tc>
        <w:tc>
          <w:tcPr>
            <w:tcW w:w="3510" w:type="dxa"/>
            <w:tcBorders>
              <w:top w:val="single" w:sz="4" w:space="0" w:color="auto"/>
              <w:left w:val="single" w:sz="4" w:space="0" w:color="auto"/>
              <w:right w:val="single" w:sz="4" w:space="0" w:color="auto"/>
            </w:tcBorders>
            <w:hideMark/>
          </w:tcPr>
          <w:p w14:paraId="238414A6" w14:textId="1DBA70B8" w:rsidR="00364DE4" w:rsidRPr="00364DE4" w:rsidRDefault="00364DE4" w:rsidP="00364DE4">
            <w:pPr>
              <w:spacing w:after="0" w:line="240" w:lineRule="auto"/>
              <w:jc w:val="left"/>
              <w:rPr>
                <w:rFonts w:asciiTheme="minorHAnsi" w:hAnsiTheme="minorHAnsi"/>
                <w:sz w:val="20"/>
                <w:szCs w:val="20"/>
              </w:rPr>
            </w:pPr>
            <w:r w:rsidRPr="00364DE4">
              <w:rPr>
                <w:sz w:val="20"/>
              </w:rPr>
              <w:t>Pengujian mengubah data perangkat node.</w:t>
            </w:r>
          </w:p>
        </w:tc>
        <w:tc>
          <w:tcPr>
            <w:tcW w:w="2880" w:type="dxa"/>
            <w:tcBorders>
              <w:top w:val="single" w:sz="4" w:space="0" w:color="auto"/>
              <w:left w:val="single" w:sz="4" w:space="0" w:color="auto"/>
              <w:right w:val="single" w:sz="4" w:space="0" w:color="auto"/>
            </w:tcBorders>
            <w:hideMark/>
          </w:tcPr>
          <w:p w14:paraId="1D18E4D2" w14:textId="77777777" w:rsidR="00364DE4" w:rsidRDefault="00364DE4" w:rsidP="00364DE4">
            <w:pPr>
              <w:pStyle w:val="ListParagraph"/>
              <w:numPr>
                <w:ilvl w:val="0"/>
                <w:numId w:val="73"/>
              </w:numPr>
              <w:spacing w:after="0" w:line="240" w:lineRule="auto"/>
              <w:ind w:left="339"/>
              <w:jc w:val="left"/>
              <w:rPr>
                <w:rFonts w:asciiTheme="minorHAnsi" w:hAnsiTheme="minorHAnsi"/>
                <w:sz w:val="20"/>
                <w:szCs w:val="20"/>
              </w:rPr>
            </w:pPr>
            <w:r>
              <w:rPr>
                <w:rFonts w:asciiTheme="minorHAnsi" w:hAnsiTheme="minorHAnsi"/>
                <w:sz w:val="20"/>
                <w:szCs w:val="20"/>
              </w:rPr>
              <w:t xml:space="preserve">Sistem </w:t>
            </w:r>
            <w:r w:rsidRPr="00382693">
              <w:rPr>
                <w:rFonts w:asciiTheme="minorHAnsi" w:hAnsiTheme="minorHAnsi"/>
                <w:sz w:val="20"/>
                <w:szCs w:val="20"/>
              </w:rPr>
              <w:t xml:space="preserve">menyimpan </w:t>
            </w:r>
            <w:r>
              <w:rPr>
                <w:rFonts w:asciiTheme="minorHAnsi" w:hAnsiTheme="minorHAnsi"/>
                <w:sz w:val="20"/>
                <w:szCs w:val="20"/>
                <w:lang w:val="en-US"/>
              </w:rPr>
              <w:t xml:space="preserve">perubahan </w:t>
            </w:r>
            <w:r w:rsidRPr="00382693">
              <w:rPr>
                <w:rFonts w:asciiTheme="minorHAnsi" w:hAnsiTheme="minorHAnsi"/>
                <w:sz w:val="20"/>
                <w:szCs w:val="20"/>
              </w:rPr>
              <w:t xml:space="preserve">data </w:t>
            </w:r>
            <w:r>
              <w:rPr>
                <w:rFonts w:asciiTheme="minorHAnsi" w:hAnsiTheme="minorHAnsi"/>
                <w:sz w:val="20"/>
                <w:szCs w:val="20"/>
                <w:lang w:val="en-US"/>
              </w:rPr>
              <w:t>perangkat node</w:t>
            </w:r>
            <w:r w:rsidRPr="00382693">
              <w:rPr>
                <w:rFonts w:asciiTheme="minorHAnsi" w:hAnsiTheme="minorHAnsi"/>
                <w:sz w:val="20"/>
                <w:szCs w:val="20"/>
              </w:rPr>
              <w:t xml:space="preserve"> ke dalam basis data</w:t>
            </w:r>
          </w:p>
          <w:p w14:paraId="5F0F0ED3" w14:textId="77777777" w:rsidR="00364DE4" w:rsidRPr="00382693" w:rsidRDefault="00364DE4" w:rsidP="00364DE4">
            <w:pPr>
              <w:pStyle w:val="ListParagraph"/>
              <w:numPr>
                <w:ilvl w:val="0"/>
                <w:numId w:val="73"/>
              </w:numPr>
              <w:spacing w:after="0" w:line="240" w:lineRule="auto"/>
              <w:ind w:left="339"/>
              <w:jc w:val="left"/>
              <w:rPr>
                <w:rFonts w:asciiTheme="minorHAnsi" w:hAnsiTheme="minorHAnsi"/>
                <w:sz w:val="20"/>
                <w:szCs w:val="20"/>
              </w:rPr>
            </w:pPr>
            <w:r>
              <w:rPr>
                <w:rFonts w:asciiTheme="minorHAnsi" w:hAnsiTheme="minorHAnsi"/>
                <w:sz w:val="20"/>
                <w:szCs w:val="20"/>
                <w:lang w:val="en-US"/>
              </w:rPr>
              <w:t>Sistem</w:t>
            </w:r>
            <w:r>
              <w:rPr>
                <w:rFonts w:asciiTheme="minorHAnsi" w:hAnsiTheme="minorHAnsi"/>
                <w:sz w:val="20"/>
                <w:szCs w:val="20"/>
              </w:rPr>
              <w:t xml:space="preserve"> mengembalikan HTTP status 200</w:t>
            </w:r>
          </w:p>
        </w:tc>
        <w:tc>
          <w:tcPr>
            <w:tcW w:w="990" w:type="dxa"/>
            <w:tcBorders>
              <w:top w:val="single" w:sz="4" w:space="0" w:color="auto"/>
              <w:left w:val="single" w:sz="4" w:space="0" w:color="auto"/>
              <w:right w:val="single" w:sz="4" w:space="0" w:color="auto"/>
            </w:tcBorders>
            <w:hideMark/>
          </w:tcPr>
          <w:p w14:paraId="5FB899E1" w14:textId="77777777" w:rsidR="00364DE4" w:rsidRPr="00B07854" w:rsidRDefault="00364DE4" w:rsidP="00364DE4">
            <w:pPr>
              <w:spacing w:after="0" w:line="240" w:lineRule="auto"/>
              <w:jc w:val="left"/>
              <w:rPr>
                <w:rFonts w:asciiTheme="minorHAnsi" w:hAnsiTheme="minorHAnsi"/>
                <w:sz w:val="20"/>
                <w:szCs w:val="20"/>
              </w:rPr>
            </w:pPr>
            <w:r w:rsidRPr="00B07854">
              <w:rPr>
                <w:rFonts w:asciiTheme="minorHAnsi" w:hAnsiTheme="minorHAnsi"/>
                <w:sz w:val="20"/>
                <w:szCs w:val="20"/>
              </w:rPr>
              <w:t>valid</w:t>
            </w:r>
          </w:p>
        </w:tc>
      </w:tr>
      <w:tr w:rsidR="00364DE4" w14:paraId="41E42F73" w14:textId="77777777" w:rsidTr="00364DE4">
        <w:tc>
          <w:tcPr>
            <w:tcW w:w="1075" w:type="dxa"/>
            <w:tcBorders>
              <w:top w:val="single" w:sz="4" w:space="0" w:color="auto"/>
              <w:left w:val="single" w:sz="4" w:space="0" w:color="auto"/>
              <w:bottom w:val="single" w:sz="4" w:space="0" w:color="auto"/>
              <w:right w:val="single" w:sz="4" w:space="0" w:color="auto"/>
            </w:tcBorders>
            <w:hideMark/>
          </w:tcPr>
          <w:p w14:paraId="7EC0532E" w14:textId="02CE0FD2" w:rsidR="00364DE4" w:rsidRPr="00364DE4" w:rsidRDefault="00364DE4" w:rsidP="00364DE4">
            <w:pPr>
              <w:spacing w:after="0" w:line="240" w:lineRule="auto"/>
              <w:rPr>
                <w:rFonts w:asciiTheme="minorHAnsi" w:hAnsiTheme="minorHAnsi"/>
                <w:sz w:val="20"/>
                <w:szCs w:val="20"/>
              </w:rPr>
            </w:pPr>
            <w:r w:rsidRPr="00364DE4">
              <w:rPr>
                <w:sz w:val="20"/>
              </w:rPr>
              <w:t>PF_010</w:t>
            </w:r>
          </w:p>
        </w:tc>
        <w:tc>
          <w:tcPr>
            <w:tcW w:w="3510" w:type="dxa"/>
            <w:tcBorders>
              <w:top w:val="single" w:sz="4" w:space="0" w:color="auto"/>
              <w:left w:val="single" w:sz="4" w:space="0" w:color="auto"/>
              <w:bottom w:val="single" w:sz="4" w:space="0" w:color="auto"/>
              <w:right w:val="single" w:sz="4" w:space="0" w:color="auto"/>
            </w:tcBorders>
            <w:hideMark/>
          </w:tcPr>
          <w:p w14:paraId="7C676A06" w14:textId="10BEFC7F" w:rsidR="00364DE4" w:rsidRPr="00364DE4" w:rsidRDefault="00364DE4" w:rsidP="00364DE4">
            <w:pPr>
              <w:spacing w:after="0" w:line="240" w:lineRule="auto"/>
              <w:jc w:val="left"/>
              <w:rPr>
                <w:rFonts w:asciiTheme="minorHAnsi" w:hAnsiTheme="minorHAnsi"/>
                <w:sz w:val="20"/>
                <w:szCs w:val="20"/>
              </w:rPr>
            </w:pPr>
            <w:r w:rsidRPr="00364DE4">
              <w:rPr>
                <w:sz w:val="20"/>
              </w:rPr>
              <w:t>Pengujian menghapus perangkat node.</w:t>
            </w:r>
          </w:p>
        </w:tc>
        <w:tc>
          <w:tcPr>
            <w:tcW w:w="2880" w:type="dxa"/>
            <w:tcBorders>
              <w:top w:val="single" w:sz="4" w:space="0" w:color="auto"/>
              <w:left w:val="single" w:sz="4" w:space="0" w:color="auto"/>
              <w:bottom w:val="single" w:sz="4" w:space="0" w:color="auto"/>
              <w:right w:val="single" w:sz="4" w:space="0" w:color="auto"/>
            </w:tcBorders>
            <w:hideMark/>
          </w:tcPr>
          <w:p w14:paraId="265B6C0E" w14:textId="77777777" w:rsidR="00364DE4" w:rsidRDefault="00364DE4" w:rsidP="00364DE4">
            <w:pPr>
              <w:pStyle w:val="ListParagraph"/>
              <w:numPr>
                <w:ilvl w:val="0"/>
                <w:numId w:val="73"/>
              </w:numPr>
              <w:spacing w:after="0" w:line="240" w:lineRule="auto"/>
              <w:ind w:left="339"/>
              <w:jc w:val="left"/>
              <w:rPr>
                <w:rFonts w:asciiTheme="minorHAnsi" w:hAnsiTheme="minorHAnsi"/>
                <w:sz w:val="20"/>
                <w:szCs w:val="20"/>
              </w:rPr>
            </w:pPr>
            <w:r>
              <w:rPr>
                <w:rFonts w:asciiTheme="minorHAnsi" w:hAnsiTheme="minorHAnsi"/>
                <w:sz w:val="20"/>
                <w:szCs w:val="20"/>
              </w:rPr>
              <w:t>Sistem menghapus</w:t>
            </w:r>
            <w:r w:rsidRPr="00382693">
              <w:rPr>
                <w:rFonts w:asciiTheme="minorHAnsi" w:hAnsiTheme="minorHAnsi"/>
                <w:sz w:val="20"/>
                <w:szCs w:val="20"/>
              </w:rPr>
              <w:t xml:space="preserve"> </w:t>
            </w:r>
            <w:r>
              <w:rPr>
                <w:rFonts w:asciiTheme="minorHAnsi" w:hAnsiTheme="minorHAnsi"/>
                <w:sz w:val="20"/>
                <w:szCs w:val="20"/>
                <w:lang w:val="en-US"/>
              </w:rPr>
              <w:t>perangkat node</w:t>
            </w:r>
            <w:r>
              <w:rPr>
                <w:rFonts w:asciiTheme="minorHAnsi" w:hAnsiTheme="minorHAnsi"/>
                <w:sz w:val="20"/>
                <w:szCs w:val="20"/>
              </w:rPr>
              <w:t xml:space="preserve"> di</w:t>
            </w:r>
            <w:r w:rsidRPr="00382693">
              <w:rPr>
                <w:rFonts w:asciiTheme="minorHAnsi" w:hAnsiTheme="minorHAnsi"/>
                <w:sz w:val="20"/>
                <w:szCs w:val="20"/>
              </w:rPr>
              <w:t xml:space="preserve"> dalam basis data</w:t>
            </w:r>
          </w:p>
          <w:p w14:paraId="1C4D22F0" w14:textId="77777777" w:rsidR="00364DE4" w:rsidRPr="00382693" w:rsidRDefault="00364DE4" w:rsidP="00364DE4">
            <w:pPr>
              <w:pStyle w:val="ListParagraph"/>
              <w:numPr>
                <w:ilvl w:val="0"/>
                <w:numId w:val="73"/>
              </w:numPr>
              <w:spacing w:after="0" w:line="240" w:lineRule="auto"/>
              <w:ind w:left="339"/>
              <w:jc w:val="left"/>
              <w:rPr>
                <w:rFonts w:asciiTheme="minorHAnsi" w:hAnsiTheme="minorHAnsi"/>
                <w:sz w:val="20"/>
                <w:szCs w:val="20"/>
              </w:rPr>
            </w:pPr>
            <w:r>
              <w:rPr>
                <w:rFonts w:asciiTheme="minorHAnsi" w:hAnsiTheme="minorHAnsi"/>
                <w:sz w:val="20"/>
                <w:szCs w:val="20"/>
                <w:lang w:val="en-US"/>
              </w:rPr>
              <w:t xml:space="preserve">Sistem </w:t>
            </w:r>
            <w:r>
              <w:rPr>
                <w:rFonts w:asciiTheme="minorHAnsi" w:hAnsiTheme="minorHAnsi"/>
                <w:sz w:val="20"/>
                <w:szCs w:val="20"/>
              </w:rPr>
              <w:t>mengembalikan HTTP status 204</w:t>
            </w:r>
          </w:p>
        </w:tc>
        <w:tc>
          <w:tcPr>
            <w:tcW w:w="990" w:type="dxa"/>
            <w:tcBorders>
              <w:top w:val="single" w:sz="4" w:space="0" w:color="auto"/>
              <w:left w:val="single" w:sz="4" w:space="0" w:color="auto"/>
              <w:bottom w:val="single" w:sz="4" w:space="0" w:color="auto"/>
              <w:right w:val="single" w:sz="4" w:space="0" w:color="auto"/>
            </w:tcBorders>
            <w:hideMark/>
          </w:tcPr>
          <w:p w14:paraId="56422076" w14:textId="77777777" w:rsidR="00364DE4" w:rsidRPr="00B07854" w:rsidRDefault="00364DE4" w:rsidP="00364DE4">
            <w:pPr>
              <w:spacing w:after="0" w:line="240" w:lineRule="auto"/>
              <w:jc w:val="left"/>
              <w:rPr>
                <w:rFonts w:asciiTheme="minorHAnsi" w:hAnsiTheme="minorHAnsi"/>
                <w:sz w:val="20"/>
                <w:szCs w:val="20"/>
              </w:rPr>
            </w:pPr>
            <w:r w:rsidRPr="00B07854">
              <w:rPr>
                <w:rFonts w:asciiTheme="minorHAnsi" w:hAnsiTheme="minorHAnsi"/>
                <w:sz w:val="20"/>
                <w:szCs w:val="20"/>
              </w:rPr>
              <w:t>valid</w:t>
            </w:r>
          </w:p>
        </w:tc>
      </w:tr>
      <w:tr w:rsidR="00364DE4" w14:paraId="2745E461" w14:textId="77777777" w:rsidTr="00364DE4">
        <w:tc>
          <w:tcPr>
            <w:tcW w:w="1075" w:type="dxa"/>
            <w:tcBorders>
              <w:top w:val="single" w:sz="4" w:space="0" w:color="auto"/>
              <w:left w:val="single" w:sz="4" w:space="0" w:color="auto"/>
              <w:bottom w:val="single" w:sz="4" w:space="0" w:color="auto"/>
              <w:right w:val="single" w:sz="4" w:space="0" w:color="auto"/>
            </w:tcBorders>
          </w:tcPr>
          <w:p w14:paraId="22AACB87" w14:textId="4852DF84" w:rsidR="00364DE4" w:rsidRPr="00364DE4" w:rsidRDefault="00364DE4" w:rsidP="00364DE4">
            <w:pPr>
              <w:spacing w:after="0" w:line="240" w:lineRule="auto"/>
              <w:rPr>
                <w:sz w:val="20"/>
              </w:rPr>
            </w:pPr>
            <w:r w:rsidRPr="00364DE4">
              <w:rPr>
                <w:sz w:val="20"/>
              </w:rPr>
              <w:t>PF_011</w:t>
            </w:r>
          </w:p>
        </w:tc>
        <w:tc>
          <w:tcPr>
            <w:tcW w:w="3510" w:type="dxa"/>
            <w:tcBorders>
              <w:top w:val="single" w:sz="4" w:space="0" w:color="auto"/>
              <w:left w:val="single" w:sz="4" w:space="0" w:color="auto"/>
              <w:bottom w:val="single" w:sz="4" w:space="0" w:color="auto"/>
              <w:right w:val="single" w:sz="4" w:space="0" w:color="auto"/>
            </w:tcBorders>
          </w:tcPr>
          <w:p w14:paraId="0D4EB264" w14:textId="7057D8FD" w:rsidR="00364DE4" w:rsidRPr="00364DE4" w:rsidRDefault="00364DE4" w:rsidP="00364DE4">
            <w:pPr>
              <w:spacing w:after="0" w:line="240" w:lineRule="auto"/>
              <w:jc w:val="left"/>
              <w:rPr>
                <w:sz w:val="20"/>
                <w:lang w:val="en-US"/>
              </w:rPr>
            </w:pPr>
            <w:r>
              <w:rPr>
                <w:sz w:val="20"/>
              </w:rPr>
              <w:t>Pengujian o</w:t>
            </w:r>
            <w:r w:rsidRPr="00364DE4">
              <w:rPr>
                <w:sz w:val="20"/>
              </w:rPr>
              <w:t>tentikasi</w:t>
            </w:r>
            <w:r>
              <w:rPr>
                <w:sz w:val="20"/>
                <w:lang w:val="en-US"/>
              </w:rPr>
              <w:t>.</w:t>
            </w:r>
          </w:p>
        </w:tc>
        <w:tc>
          <w:tcPr>
            <w:tcW w:w="2880" w:type="dxa"/>
            <w:tcBorders>
              <w:top w:val="single" w:sz="4" w:space="0" w:color="auto"/>
              <w:left w:val="single" w:sz="4" w:space="0" w:color="auto"/>
              <w:bottom w:val="single" w:sz="4" w:space="0" w:color="auto"/>
              <w:right w:val="single" w:sz="4" w:space="0" w:color="auto"/>
            </w:tcBorders>
          </w:tcPr>
          <w:p w14:paraId="1F1E7096" w14:textId="53894A96" w:rsidR="00364DE4" w:rsidRDefault="00364DE4" w:rsidP="00364DE4">
            <w:pPr>
              <w:pStyle w:val="ListParagraph"/>
              <w:numPr>
                <w:ilvl w:val="0"/>
                <w:numId w:val="73"/>
              </w:numPr>
              <w:spacing w:after="0" w:line="240" w:lineRule="auto"/>
              <w:ind w:left="339"/>
              <w:jc w:val="left"/>
              <w:rPr>
                <w:rFonts w:asciiTheme="minorHAnsi" w:hAnsiTheme="minorHAnsi"/>
                <w:sz w:val="20"/>
                <w:szCs w:val="20"/>
              </w:rPr>
            </w:pPr>
            <w:r>
              <w:rPr>
                <w:rFonts w:asciiTheme="minorHAnsi" w:hAnsiTheme="minorHAnsi"/>
                <w:sz w:val="20"/>
              </w:rPr>
              <w:t>Sistem mengembalikan HTTP status 401</w:t>
            </w:r>
            <w:r w:rsidRPr="00461605">
              <w:rPr>
                <w:rFonts w:asciiTheme="minorHAnsi" w:hAnsiTheme="minorHAnsi"/>
                <w:sz w:val="20"/>
              </w:rPr>
              <w:t xml:space="preserve"> beserta </w:t>
            </w:r>
            <w:r>
              <w:rPr>
                <w:rFonts w:asciiTheme="minorHAnsi" w:hAnsiTheme="minorHAnsi"/>
                <w:sz w:val="20"/>
                <w:lang w:val="en-US"/>
              </w:rPr>
              <w:t xml:space="preserve">pesan </w:t>
            </w:r>
            <w:r w:rsidRPr="004645E1">
              <w:rPr>
                <w:rFonts w:asciiTheme="minorHAnsi" w:hAnsiTheme="minorHAnsi"/>
                <w:sz w:val="20"/>
                <w:lang w:val="en-US"/>
              </w:rPr>
              <w:t>"Authentication credentials were not provided."</w:t>
            </w:r>
          </w:p>
        </w:tc>
        <w:tc>
          <w:tcPr>
            <w:tcW w:w="990" w:type="dxa"/>
            <w:tcBorders>
              <w:top w:val="single" w:sz="4" w:space="0" w:color="auto"/>
              <w:left w:val="single" w:sz="4" w:space="0" w:color="auto"/>
              <w:bottom w:val="single" w:sz="4" w:space="0" w:color="auto"/>
              <w:right w:val="single" w:sz="4" w:space="0" w:color="auto"/>
            </w:tcBorders>
          </w:tcPr>
          <w:p w14:paraId="6DD1DE31" w14:textId="1C487941" w:rsidR="00364DE4" w:rsidRPr="00364DE4" w:rsidRDefault="00364DE4" w:rsidP="00364DE4">
            <w:pPr>
              <w:spacing w:after="0" w:line="240" w:lineRule="auto"/>
              <w:jc w:val="left"/>
              <w:rPr>
                <w:rFonts w:asciiTheme="minorHAnsi" w:hAnsiTheme="minorHAnsi"/>
                <w:sz w:val="20"/>
                <w:szCs w:val="20"/>
                <w:lang w:val="en-US"/>
              </w:rPr>
            </w:pPr>
            <w:r>
              <w:rPr>
                <w:rFonts w:asciiTheme="minorHAnsi" w:hAnsiTheme="minorHAnsi"/>
                <w:sz w:val="20"/>
                <w:szCs w:val="20"/>
                <w:lang w:val="en-US"/>
              </w:rPr>
              <w:t>valid</w:t>
            </w:r>
          </w:p>
        </w:tc>
      </w:tr>
      <w:tr w:rsidR="00364DE4" w14:paraId="0B053B7D" w14:textId="77777777" w:rsidTr="00364DE4">
        <w:tc>
          <w:tcPr>
            <w:tcW w:w="1075" w:type="dxa"/>
            <w:tcBorders>
              <w:top w:val="single" w:sz="4" w:space="0" w:color="auto"/>
              <w:left w:val="single" w:sz="4" w:space="0" w:color="auto"/>
              <w:bottom w:val="single" w:sz="4" w:space="0" w:color="auto"/>
              <w:right w:val="single" w:sz="4" w:space="0" w:color="auto"/>
            </w:tcBorders>
          </w:tcPr>
          <w:p w14:paraId="7B311697" w14:textId="292C6B11" w:rsidR="00364DE4" w:rsidRPr="00364DE4" w:rsidRDefault="00364DE4" w:rsidP="00364DE4">
            <w:pPr>
              <w:spacing w:after="0" w:line="240" w:lineRule="auto"/>
              <w:rPr>
                <w:sz w:val="20"/>
              </w:rPr>
            </w:pPr>
            <w:r w:rsidRPr="00364DE4">
              <w:rPr>
                <w:sz w:val="20"/>
              </w:rPr>
              <w:t>PF_012</w:t>
            </w:r>
          </w:p>
        </w:tc>
        <w:tc>
          <w:tcPr>
            <w:tcW w:w="3510" w:type="dxa"/>
            <w:tcBorders>
              <w:top w:val="single" w:sz="4" w:space="0" w:color="auto"/>
              <w:left w:val="single" w:sz="4" w:space="0" w:color="auto"/>
              <w:bottom w:val="single" w:sz="4" w:space="0" w:color="auto"/>
              <w:right w:val="single" w:sz="4" w:space="0" w:color="auto"/>
            </w:tcBorders>
          </w:tcPr>
          <w:p w14:paraId="253CA9A0" w14:textId="0E4DC42B" w:rsidR="00364DE4" w:rsidRPr="00364DE4" w:rsidRDefault="00364DE4" w:rsidP="00364DE4">
            <w:pPr>
              <w:spacing w:after="0" w:line="240" w:lineRule="auto"/>
              <w:jc w:val="left"/>
              <w:rPr>
                <w:sz w:val="20"/>
                <w:lang w:val="en-US"/>
              </w:rPr>
            </w:pPr>
            <w:r>
              <w:rPr>
                <w:sz w:val="20"/>
              </w:rPr>
              <w:t>Pengujian o</w:t>
            </w:r>
            <w:r w:rsidRPr="00364DE4">
              <w:rPr>
                <w:sz w:val="20"/>
              </w:rPr>
              <w:t>torisasi</w:t>
            </w:r>
            <w:r>
              <w:rPr>
                <w:sz w:val="20"/>
                <w:lang w:val="en-US"/>
              </w:rPr>
              <w:t>.</w:t>
            </w:r>
          </w:p>
        </w:tc>
        <w:tc>
          <w:tcPr>
            <w:tcW w:w="2880" w:type="dxa"/>
            <w:tcBorders>
              <w:top w:val="single" w:sz="4" w:space="0" w:color="auto"/>
              <w:left w:val="single" w:sz="4" w:space="0" w:color="auto"/>
              <w:bottom w:val="single" w:sz="4" w:space="0" w:color="auto"/>
              <w:right w:val="single" w:sz="4" w:space="0" w:color="auto"/>
            </w:tcBorders>
          </w:tcPr>
          <w:p w14:paraId="234421E3" w14:textId="43E73834" w:rsidR="00364DE4" w:rsidRDefault="00364DE4" w:rsidP="00364DE4">
            <w:pPr>
              <w:pStyle w:val="ListParagraph"/>
              <w:numPr>
                <w:ilvl w:val="0"/>
                <w:numId w:val="73"/>
              </w:numPr>
              <w:spacing w:after="0" w:line="240" w:lineRule="auto"/>
              <w:ind w:left="339"/>
              <w:jc w:val="left"/>
              <w:rPr>
                <w:rFonts w:asciiTheme="minorHAnsi" w:hAnsiTheme="minorHAnsi"/>
                <w:sz w:val="20"/>
                <w:szCs w:val="20"/>
              </w:rPr>
            </w:pPr>
            <w:r>
              <w:rPr>
                <w:rFonts w:asciiTheme="minorHAnsi" w:hAnsiTheme="minorHAnsi"/>
                <w:sz w:val="20"/>
              </w:rPr>
              <w:t>Sistem mengembalikan HTTP status 403</w:t>
            </w:r>
            <w:r w:rsidRPr="00461605">
              <w:rPr>
                <w:rFonts w:asciiTheme="minorHAnsi" w:hAnsiTheme="minorHAnsi"/>
                <w:sz w:val="20"/>
              </w:rPr>
              <w:t xml:space="preserve"> beserta </w:t>
            </w:r>
            <w:r>
              <w:rPr>
                <w:rFonts w:asciiTheme="minorHAnsi" w:hAnsiTheme="minorHAnsi"/>
                <w:sz w:val="20"/>
                <w:lang w:val="en-US"/>
              </w:rPr>
              <w:t xml:space="preserve">pesan </w:t>
            </w:r>
            <w:r w:rsidRPr="00FF7A38">
              <w:rPr>
                <w:rFonts w:asciiTheme="minorHAnsi" w:hAnsiTheme="minorHAnsi"/>
                <w:sz w:val="20"/>
                <w:lang w:val="en-US"/>
              </w:rPr>
              <w:t>"You do not have permission to perform this action."</w:t>
            </w:r>
          </w:p>
        </w:tc>
        <w:tc>
          <w:tcPr>
            <w:tcW w:w="990" w:type="dxa"/>
            <w:tcBorders>
              <w:top w:val="single" w:sz="4" w:space="0" w:color="auto"/>
              <w:left w:val="single" w:sz="4" w:space="0" w:color="auto"/>
              <w:bottom w:val="single" w:sz="4" w:space="0" w:color="auto"/>
              <w:right w:val="single" w:sz="4" w:space="0" w:color="auto"/>
            </w:tcBorders>
          </w:tcPr>
          <w:p w14:paraId="07D4D53D" w14:textId="0BF4AC96" w:rsidR="00364DE4" w:rsidRPr="00364DE4" w:rsidRDefault="00364DE4" w:rsidP="00364DE4">
            <w:pPr>
              <w:spacing w:after="0" w:line="240" w:lineRule="auto"/>
              <w:jc w:val="left"/>
              <w:rPr>
                <w:rFonts w:asciiTheme="minorHAnsi" w:hAnsiTheme="minorHAnsi"/>
                <w:sz w:val="20"/>
                <w:szCs w:val="20"/>
                <w:lang w:val="en-US"/>
              </w:rPr>
            </w:pPr>
            <w:r>
              <w:rPr>
                <w:rFonts w:asciiTheme="minorHAnsi" w:hAnsiTheme="minorHAnsi"/>
                <w:sz w:val="20"/>
                <w:szCs w:val="20"/>
                <w:lang w:val="en-US"/>
              </w:rPr>
              <w:t>valid</w:t>
            </w:r>
          </w:p>
        </w:tc>
      </w:tr>
    </w:tbl>
    <w:p w14:paraId="69FD2DC9" w14:textId="77777777" w:rsidR="00AC11E1" w:rsidRDefault="00AC11E1" w:rsidP="00291FFF">
      <w:pPr>
        <w:pStyle w:val="BodyText"/>
        <w:spacing w:after="0"/>
        <w:ind w:firstLine="360"/>
        <w:rPr>
          <w:lang w:val="en-US"/>
        </w:rPr>
      </w:pPr>
    </w:p>
    <w:p w14:paraId="30D25E26" w14:textId="07C7C287" w:rsidR="00CC12C4" w:rsidRDefault="009F690B" w:rsidP="00805D23">
      <w:pPr>
        <w:pStyle w:val="BodyText"/>
        <w:spacing w:after="0"/>
        <w:ind w:firstLine="360"/>
        <w:rPr>
          <w:lang w:val="en-US"/>
        </w:rPr>
      </w:pPr>
      <w:r>
        <w:rPr>
          <w:lang w:val="en-US"/>
        </w:rPr>
        <w:t xml:space="preserve">Dari </w:t>
      </w:r>
      <w:r w:rsidR="00364DE4">
        <w:rPr>
          <w:lang w:val="en-US"/>
        </w:rPr>
        <w:fldChar w:fldCharType="begin"/>
      </w:r>
      <w:r w:rsidR="00364DE4">
        <w:rPr>
          <w:lang w:val="en-US"/>
        </w:rPr>
        <w:instrText xml:space="preserve"> REF _Ref489164609 \h </w:instrText>
      </w:r>
      <w:r w:rsidR="00364DE4">
        <w:rPr>
          <w:lang w:val="en-US"/>
        </w:rPr>
      </w:r>
      <w:r w:rsidR="00364DE4">
        <w:rPr>
          <w:lang w:val="en-US"/>
        </w:rPr>
        <w:fldChar w:fldCharType="separate"/>
      </w:r>
      <w:r w:rsidR="00364DE4">
        <w:t xml:space="preserve">Tabel </w:t>
      </w:r>
      <w:r w:rsidR="00364DE4">
        <w:rPr>
          <w:noProof/>
        </w:rPr>
        <w:t>6</w:t>
      </w:r>
      <w:r w:rsidR="00364DE4">
        <w:t>.</w:t>
      </w:r>
      <w:r w:rsidR="00364DE4">
        <w:rPr>
          <w:noProof/>
        </w:rPr>
        <w:t>2</w:t>
      </w:r>
      <w:r w:rsidR="00364DE4">
        <w:rPr>
          <w:lang w:val="en-US"/>
        </w:rPr>
        <w:fldChar w:fldCharType="end"/>
      </w:r>
      <w:r w:rsidR="00364DE4">
        <w:rPr>
          <w:lang w:val="en-US"/>
        </w:rPr>
        <w:t xml:space="preserve"> </w:t>
      </w:r>
      <w:r>
        <w:rPr>
          <w:lang w:val="en-US"/>
        </w:rPr>
        <w:t xml:space="preserve">diatas didapati bahwa </w:t>
      </w:r>
      <w:r w:rsidR="00805D23">
        <w:rPr>
          <w:lang w:val="en-US"/>
        </w:rPr>
        <w:t>semua fitur yang diuji telah sesuai dan dapat berjalan dengan benar</w:t>
      </w:r>
      <w:r>
        <w:rPr>
          <w:lang w:val="en-US"/>
        </w:rPr>
        <w:t xml:space="preserve">. </w:t>
      </w:r>
      <w:r w:rsidR="00CC12C4">
        <w:rPr>
          <w:lang w:val="en-US"/>
        </w:rPr>
        <w:t xml:space="preserve">Pada pengujian 1 dan 2 tentang pembuatan token akses JWT untuk perangkat node dan aplikasi </w:t>
      </w:r>
      <w:r w:rsidR="00CC12C4">
        <w:rPr>
          <w:i/>
          <w:lang w:val="en-US"/>
        </w:rPr>
        <w:t>client</w:t>
      </w:r>
      <w:r w:rsidR="00CC12C4">
        <w:rPr>
          <w:lang w:val="en-US"/>
        </w:rPr>
        <w:t xml:space="preserve">, </w:t>
      </w:r>
      <w:r>
        <w:rPr>
          <w:lang w:val="en-US"/>
        </w:rPr>
        <w:t>diketahui</w:t>
      </w:r>
      <w:r w:rsidR="00CC12C4">
        <w:rPr>
          <w:lang w:val="en-US"/>
        </w:rPr>
        <w:t xml:space="preserve"> bahwa sistem dapat menghasilkan token sesuai dengan payload yang dikirimkan. Pengujian fitur registrasi pada nomor 3 berhasil membuat akun pengguna baru sesuai dengan data pengguna yang terdapat pada payload. Selain itu, pengujian pengiriman data sensor pada nomor 4 berhasil dilakukan, karena sistem berhasil menyimpan data sensor tersebut ke dalam basis data. </w:t>
      </w:r>
      <w:r>
        <w:rPr>
          <w:lang w:val="en-US"/>
        </w:rPr>
        <w:t>Pengujian nomor 5 tentang f</w:t>
      </w:r>
      <w:r w:rsidR="00CC12C4">
        <w:rPr>
          <w:lang w:val="en-US"/>
        </w:rPr>
        <w:t>itur m</w:t>
      </w:r>
      <w:r>
        <w:rPr>
          <w:lang w:val="en-US"/>
        </w:rPr>
        <w:t>e</w:t>
      </w:r>
      <w:r w:rsidR="00CC12C4">
        <w:rPr>
          <w:lang w:val="en-US"/>
        </w:rPr>
        <w:t>lihat data sensor</w:t>
      </w:r>
      <w:r w:rsidR="00364DE4">
        <w:rPr>
          <w:lang w:val="en-US"/>
        </w:rPr>
        <w:t>,</w:t>
      </w:r>
      <w:r>
        <w:rPr>
          <w:lang w:val="en-US"/>
        </w:rPr>
        <w:t xml:space="preserve"> pengujian</w:t>
      </w:r>
      <w:r w:rsidR="00CC12C4">
        <w:rPr>
          <w:lang w:val="en-US"/>
        </w:rPr>
        <w:t xml:space="preserve"> fitur manajemen perangkat</w:t>
      </w:r>
      <w:r>
        <w:rPr>
          <w:lang w:val="en-US"/>
        </w:rPr>
        <w:t xml:space="preserve"> pada nomor 6-10, </w:t>
      </w:r>
      <w:r w:rsidR="00364DE4">
        <w:rPr>
          <w:lang w:val="en-US"/>
        </w:rPr>
        <w:t xml:space="preserve">serta pengujian otorisasi dan otentikasi pada nomor 11-12 </w:t>
      </w:r>
      <w:r>
        <w:rPr>
          <w:lang w:val="en-US"/>
        </w:rPr>
        <w:t>dinyatakan berhasil karena telah sesuai dengan keluaran yang diharapkan</w:t>
      </w:r>
    </w:p>
    <w:p w14:paraId="1172A163" w14:textId="77777777" w:rsidR="009F690B" w:rsidRPr="009F690B" w:rsidRDefault="009F690B" w:rsidP="00966D21">
      <w:pPr>
        <w:pStyle w:val="BodyText"/>
        <w:spacing w:after="0"/>
        <w:ind w:firstLine="360"/>
        <w:rPr>
          <w:lang w:val="en-US"/>
        </w:rPr>
      </w:pPr>
      <w:r>
        <w:rPr>
          <w:lang w:val="en-US"/>
        </w:rPr>
        <w:t xml:space="preserve">Kesimpulan dari hasil pengujian ini adalah pengujian fitur pada semua skenario memiliki kesesuaian antara hasil yang didapat dengan keluaran yang diharapkan. Hal tersebut dapat memberikan kesimpulan </w:t>
      </w:r>
      <w:r w:rsidR="00805D23">
        <w:rPr>
          <w:lang w:val="en-US"/>
        </w:rPr>
        <w:t xml:space="preserve">lain </w:t>
      </w:r>
      <w:r>
        <w:rPr>
          <w:lang w:val="en-US"/>
        </w:rPr>
        <w:t xml:space="preserve">bahwa pengujian fungsional telah berhasil </w:t>
      </w:r>
      <w:r w:rsidR="00805D23">
        <w:rPr>
          <w:lang w:val="en-US"/>
        </w:rPr>
        <w:t>dilakukan dan sistem dapat menjalankan operasi-operasi yang dibutuhkan</w:t>
      </w:r>
      <w:r>
        <w:rPr>
          <w:lang w:val="en-US"/>
        </w:rPr>
        <w:t xml:space="preserve">. Selain itu, keberhasilan fitur juga menggambarkan bahwa integrasi antara perangkat node dan aplikasi </w:t>
      </w:r>
      <w:r>
        <w:rPr>
          <w:i/>
          <w:lang w:val="en-US"/>
        </w:rPr>
        <w:t xml:space="preserve">client </w:t>
      </w:r>
      <w:r>
        <w:rPr>
          <w:lang w:val="en-US"/>
        </w:rPr>
        <w:t xml:space="preserve">terhadap </w:t>
      </w:r>
      <w:r w:rsidRPr="008A69E1">
        <w:rPr>
          <w:i/>
          <w:lang w:val="en-US"/>
        </w:rPr>
        <w:t>web service</w:t>
      </w:r>
      <w:r>
        <w:rPr>
          <w:i/>
          <w:lang w:val="en-US"/>
        </w:rPr>
        <w:t xml:space="preserve"> </w:t>
      </w:r>
      <w:r>
        <w:rPr>
          <w:lang w:val="en-US"/>
        </w:rPr>
        <w:t>dapat terhubung dan saling berkomunikasi dengan baik melalui protokol komunikasi HTTP.</w:t>
      </w:r>
    </w:p>
    <w:p w14:paraId="282FD11D" w14:textId="77777777" w:rsidR="00723AB3" w:rsidRPr="00723AB3" w:rsidRDefault="00C00425" w:rsidP="00723AB3">
      <w:pPr>
        <w:pStyle w:val="Heading3"/>
        <w:rPr>
          <w:lang w:val="en-US"/>
        </w:rPr>
      </w:pPr>
      <w:bookmarkStart w:id="252" w:name="_Ref489224977"/>
      <w:bookmarkStart w:id="253" w:name="_Toc490453844"/>
      <w:r>
        <w:rPr>
          <w:lang w:val="en-US"/>
        </w:rPr>
        <w:lastRenderedPageBreak/>
        <w:t>Hasil dan Analisis Pengujian Kehandalan Sistem</w:t>
      </w:r>
      <w:bookmarkEnd w:id="252"/>
      <w:bookmarkEnd w:id="253"/>
    </w:p>
    <w:p w14:paraId="4D760FA4" w14:textId="77777777" w:rsidR="00F02F37" w:rsidRDefault="00723AB3" w:rsidP="00DA0F01">
      <w:pPr>
        <w:ind w:firstLine="360"/>
        <w:rPr>
          <w:lang w:val="en-US"/>
        </w:rPr>
      </w:pPr>
      <w:r>
        <w:rPr>
          <w:lang w:val="en-US"/>
        </w:rPr>
        <w:t xml:space="preserve">Bagian ini membahas mengenai hasil dan analisis dari pengujian kehandalan sistem. Pengujian dilakukan berdasarkan </w:t>
      </w:r>
      <w:r w:rsidR="00D63831">
        <w:rPr>
          <w:lang w:val="en-US"/>
        </w:rPr>
        <w:t xml:space="preserve">rancangan topologi dan </w:t>
      </w:r>
      <w:r>
        <w:rPr>
          <w:lang w:val="en-US"/>
        </w:rPr>
        <w:t>skenario uji</w:t>
      </w:r>
      <w:r w:rsidR="00D63831">
        <w:rPr>
          <w:lang w:val="en-US"/>
        </w:rPr>
        <w:t xml:space="preserve"> yang telah ditentukan pada sub bab </w:t>
      </w:r>
      <w:r w:rsidR="00D63831">
        <w:rPr>
          <w:lang w:val="en-US"/>
        </w:rPr>
        <w:fldChar w:fldCharType="begin"/>
      </w:r>
      <w:r w:rsidR="00D63831">
        <w:rPr>
          <w:lang w:val="en-US"/>
        </w:rPr>
        <w:instrText xml:space="preserve"> REF _Ref489224977 \r \h </w:instrText>
      </w:r>
      <w:r w:rsidR="00D63831">
        <w:rPr>
          <w:lang w:val="en-US"/>
        </w:rPr>
      </w:r>
      <w:r w:rsidR="00D63831">
        <w:rPr>
          <w:lang w:val="en-US"/>
        </w:rPr>
        <w:fldChar w:fldCharType="separate"/>
      </w:r>
      <w:r w:rsidR="00D63831">
        <w:rPr>
          <w:lang w:val="en-US"/>
        </w:rPr>
        <w:t>6.2.3</w:t>
      </w:r>
      <w:r w:rsidR="00D63831">
        <w:rPr>
          <w:lang w:val="en-US"/>
        </w:rPr>
        <w:fldChar w:fldCharType="end"/>
      </w:r>
      <w:r>
        <w:rPr>
          <w:lang w:val="en-US"/>
        </w:rPr>
        <w:t xml:space="preserve">. </w:t>
      </w:r>
      <w:r w:rsidR="00D63831">
        <w:rPr>
          <w:lang w:val="en-US"/>
        </w:rPr>
        <w:t xml:space="preserve">Masing-masing skenario dijalankan sebanyak 3 kali dengan menggunakan aplikasi pengujian JMeter. </w:t>
      </w:r>
      <w:r w:rsidR="00BF2435">
        <w:rPr>
          <w:lang w:val="en-US"/>
        </w:rPr>
        <w:t xml:space="preserve">Fitur yang dilakukan pengujian kehandalan merupakan fitur utama dari IoT </w:t>
      </w:r>
      <w:r w:rsidR="00BF2435">
        <w:rPr>
          <w:i/>
          <w:lang w:val="en-US"/>
        </w:rPr>
        <w:t xml:space="preserve">cloud platform </w:t>
      </w:r>
      <w:r w:rsidR="00BF2435">
        <w:rPr>
          <w:lang w:val="en-US"/>
        </w:rPr>
        <w:t>yang diajukan, yakni: fitur mengirimkan data sensor dan fitur mengakses data sensor.</w:t>
      </w:r>
    </w:p>
    <w:p w14:paraId="4542D2B5" w14:textId="77777777" w:rsidR="007D5665" w:rsidRPr="007D5665" w:rsidRDefault="007D5665" w:rsidP="007F213E">
      <w:pPr>
        <w:pStyle w:val="ListParagraph"/>
        <w:numPr>
          <w:ilvl w:val="0"/>
          <w:numId w:val="77"/>
        </w:numPr>
        <w:ind w:left="360"/>
        <w:rPr>
          <w:lang w:val="en-US"/>
        </w:rPr>
      </w:pPr>
      <w:r>
        <w:rPr>
          <w:lang w:val="en-US"/>
        </w:rPr>
        <w:t>Pengujian Fitur Mengakses Data Sensor</w:t>
      </w:r>
    </w:p>
    <w:p w14:paraId="1072E096" w14:textId="037FC6BC" w:rsidR="00BF2435" w:rsidRDefault="00BF2435" w:rsidP="00AC6A4F">
      <w:pPr>
        <w:pStyle w:val="BodyText"/>
        <w:spacing w:before="240"/>
        <w:ind w:firstLine="360"/>
        <w:rPr>
          <w:lang w:val="en-US"/>
        </w:rPr>
      </w:pPr>
      <w:r>
        <w:rPr>
          <w:lang w:val="en-US"/>
        </w:rPr>
        <w:t xml:space="preserve">Pada IoT </w:t>
      </w:r>
      <w:r>
        <w:rPr>
          <w:i/>
          <w:lang w:val="en-US"/>
        </w:rPr>
        <w:t xml:space="preserve">cloud platform </w:t>
      </w:r>
      <w:r>
        <w:rPr>
          <w:lang w:val="en-US"/>
        </w:rPr>
        <w:t xml:space="preserve">yang dikembangkan ini, terdapat tiga kriteria dalam mengakses data sensor yakni berdasarkan pengguna, berdasarkan perangkat node dan berdasarkan sensor. Sehingga pada fitur ini dilakukan pengujian sebanyak tiga kali berdasarkan tiga kriteria tersebut. </w:t>
      </w:r>
      <w:r w:rsidR="00E81545">
        <w:rPr>
          <w:lang w:val="en-US"/>
        </w:rPr>
        <w:t xml:space="preserve">Hasil dari </w:t>
      </w:r>
      <w:r w:rsidR="00E12337">
        <w:rPr>
          <w:lang w:val="en-US"/>
        </w:rPr>
        <w:t xml:space="preserve">pengujian </w:t>
      </w:r>
      <w:r>
        <w:rPr>
          <w:lang w:val="en-US"/>
        </w:rPr>
        <w:t>ini</w:t>
      </w:r>
      <w:r w:rsidR="00E81545">
        <w:rPr>
          <w:lang w:val="en-US"/>
        </w:rPr>
        <w:t xml:space="preserve"> </w:t>
      </w:r>
      <w:r w:rsidR="00E12337">
        <w:rPr>
          <w:lang w:val="en-US"/>
        </w:rPr>
        <w:t>ditamp</w:t>
      </w:r>
      <w:r w:rsidR="00E81545">
        <w:rPr>
          <w:lang w:val="en-US"/>
        </w:rPr>
        <w:t>il</w:t>
      </w:r>
      <w:r w:rsidR="00E12337">
        <w:rPr>
          <w:lang w:val="en-US"/>
        </w:rPr>
        <w:t xml:space="preserve">kan pada </w:t>
      </w:r>
      <w:r w:rsidR="00364DE4" w:rsidRPr="00364DE4">
        <w:rPr>
          <w:lang w:val="en-US"/>
        </w:rPr>
        <w:fldChar w:fldCharType="begin"/>
      </w:r>
      <w:r w:rsidR="00364DE4" w:rsidRPr="00364DE4">
        <w:rPr>
          <w:lang w:val="en-US"/>
        </w:rPr>
        <w:instrText xml:space="preserve"> REF _Ref474975702 \h  \* MERGEFORMAT </w:instrText>
      </w:r>
      <w:r w:rsidR="00364DE4" w:rsidRPr="00364DE4">
        <w:rPr>
          <w:lang w:val="en-US"/>
        </w:rPr>
      </w:r>
      <w:r w:rsidR="00364DE4" w:rsidRPr="00364DE4">
        <w:rPr>
          <w:lang w:val="en-US"/>
        </w:rPr>
        <w:fldChar w:fldCharType="separate"/>
      </w:r>
      <w:r w:rsidR="00364DE4" w:rsidRPr="00364DE4">
        <w:t xml:space="preserve">Tabel </w:t>
      </w:r>
      <w:r w:rsidR="00364DE4" w:rsidRPr="00364DE4">
        <w:rPr>
          <w:noProof/>
        </w:rPr>
        <w:t>6</w:t>
      </w:r>
      <w:r w:rsidR="00364DE4" w:rsidRPr="00364DE4">
        <w:t>.</w:t>
      </w:r>
      <w:r w:rsidR="00364DE4" w:rsidRPr="00364DE4">
        <w:rPr>
          <w:noProof/>
        </w:rPr>
        <w:t>3</w:t>
      </w:r>
      <w:r w:rsidR="00364DE4" w:rsidRPr="00364DE4">
        <w:rPr>
          <w:lang w:val="en-US"/>
        </w:rPr>
        <w:fldChar w:fldCharType="end"/>
      </w:r>
      <w:r w:rsidR="00364DE4">
        <w:rPr>
          <w:lang w:val="en-US"/>
        </w:rPr>
        <w:t xml:space="preserve">, </w:t>
      </w:r>
      <w:r w:rsidR="00364DE4" w:rsidRPr="00364DE4">
        <w:rPr>
          <w:lang w:val="en-US"/>
        </w:rPr>
        <w:fldChar w:fldCharType="begin"/>
      </w:r>
      <w:r w:rsidR="00364DE4" w:rsidRPr="00364DE4">
        <w:rPr>
          <w:lang w:val="en-US"/>
        </w:rPr>
        <w:instrText xml:space="preserve"> REF _Ref489499965 \h  \* MERGEFORMAT </w:instrText>
      </w:r>
      <w:r w:rsidR="00364DE4" w:rsidRPr="00364DE4">
        <w:rPr>
          <w:lang w:val="en-US"/>
        </w:rPr>
      </w:r>
      <w:r w:rsidR="00364DE4" w:rsidRPr="00364DE4">
        <w:rPr>
          <w:lang w:val="en-US"/>
        </w:rPr>
        <w:fldChar w:fldCharType="separate"/>
      </w:r>
      <w:r w:rsidR="00364DE4" w:rsidRPr="00364DE4">
        <w:t xml:space="preserve">Tabel </w:t>
      </w:r>
      <w:r w:rsidR="00364DE4" w:rsidRPr="00364DE4">
        <w:rPr>
          <w:noProof/>
        </w:rPr>
        <w:t>6</w:t>
      </w:r>
      <w:r w:rsidR="00364DE4" w:rsidRPr="00364DE4">
        <w:t>.</w:t>
      </w:r>
      <w:r w:rsidR="00364DE4" w:rsidRPr="00364DE4">
        <w:rPr>
          <w:noProof/>
        </w:rPr>
        <w:t>4</w:t>
      </w:r>
      <w:r w:rsidR="00364DE4" w:rsidRPr="00364DE4">
        <w:rPr>
          <w:lang w:val="en-US"/>
        </w:rPr>
        <w:fldChar w:fldCharType="end"/>
      </w:r>
      <w:r w:rsidR="00364DE4">
        <w:rPr>
          <w:lang w:val="en-US"/>
        </w:rPr>
        <w:t xml:space="preserve"> dan </w:t>
      </w:r>
      <w:r w:rsidR="00364DE4" w:rsidRPr="00364DE4">
        <w:rPr>
          <w:lang w:val="en-US"/>
        </w:rPr>
        <w:fldChar w:fldCharType="begin"/>
      </w:r>
      <w:r w:rsidR="00364DE4" w:rsidRPr="00364DE4">
        <w:rPr>
          <w:lang w:val="en-US"/>
        </w:rPr>
        <w:instrText xml:space="preserve"> REF _Ref489499966 \h  \* MERGEFORMAT </w:instrText>
      </w:r>
      <w:r w:rsidR="00364DE4" w:rsidRPr="00364DE4">
        <w:rPr>
          <w:lang w:val="en-US"/>
        </w:rPr>
      </w:r>
      <w:r w:rsidR="00364DE4" w:rsidRPr="00364DE4">
        <w:rPr>
          <w:lang w:val="en-US"/>
        </w:rPr>
        <w:fldChar w:fldCharType="separate"/>
      </w:r>
      <w:r w:rsidR="00364DE4" w:rsidRPr="00364DE4">
        <w:t xml:space="preserve">Tabel </w:t>
      </w:r>
      <w:r w:rsidR="00364DE4" w:rsidRPr="00364DE4">
        <w:rPr>
          <w:noProof/>
        </w:rPr>
        <w:t>6</w:t>
      </w:r>
      <w:r w:rsidR="00364DE4" w:rsidRPr="00364DE4">
        <w:t>.</w:t>
      </w:r>
      <w:r w:rsidR="00364DE4" w:rsidRPr="00364DE4">
        <w:rPr>
          <w:noProof/>
        </w:rPr>
        <w:t>5</w:t>
      </w:r>
      <w:r w:rsidR="00364DE4" w:rsidRPr="00364DE4">
        <w:rPr>
          <w:lang w:val="en-US"/>
        </w:rPr>
        <w:fldChar w:fldCharType="end"/>
      </w:r>
      <w:bookmarkStart w:id="254" w:name="_Hlk489233146"/>
      <w:r w:rsidR="00AC6A4F">
        <w:rPr>
          <w:lang w:val="en-US"/>
        </w:rPr>
        <w:t xml:space="preserve">. </w:t>
      </w:r>
      <w:r w:rsidR="0026367A">
        <w:rPr>
          <w:lang w:val="en-US"/>
        </w:rPr>
        <w:t xml:space="preserve">Mengacu pada hasil tersebut didapati bahwa ketika </w:t>
      </w:r>
      <w:r w:rsidR="0026367A">
        <w:rPr>
          <w:i/>
          <w:lang w:val="en-US"/>
        </w:rPr>
        <w:t xml:space="preserve">request </w:t>
      </w:r>
      <w:r w:rsidR="0026367A">
        <w:rPr>
          <w:lang w:val="en-US"/>
        </w:rPr>
        <w:t xml:space="preserve">dikirimkan secara bersamaan (dapat dianalogikan satu </w:t>
      </w:r>
      <w:r w:rsidR="0026367A">
        <w:rPr>
          <w:i/>
          <w:lang w:val="en-US"/>
        </w:rPr>
        <w:t xml:space="preserve">request </w:t>
      </w:r>
      <w:r w:rsidR="0026367A">
        <w:rPr>
          <w:lang w:val="en-US"/>
        </w:rPr>
        <w:t>degan satu user) berjumlah 50 dan 100 secara bersamaan, sistem menangani permintaan tersebut dengan keberha</w:t>
      </w:r>
      <w:r w:rsidR="00E81545">
        <w:rPr>
          <w:lang w:val="en-US"/>
        </w:rPr>
        <w:t>silan 100%. Disisi lain, ketika</w:t>
      </w:r>
      <w:r w:rsidR="0026367A">
        <w:rPr>
          <w:i/>
          <w:lang w:val="en-US"/>
        </w:rPr>
        <w:t xml:space="preserve"> request </w:t>
      </w:r>
      <w:r w:rsidR="0026367A">
        <w:rPr>
          <w:lang w:val="en-US"/>
        </w:rPr>
        <w:t>yang dikir</w:t>
      </w:r>
      <w:r w:rsidR="001C3C3B">
        <w:rPr>
          <w:lang w:val="en-US"/>
        </w:rPr>
        <w:t>i</w:t>
      </w:r>
      <w:r w:rsidR="00DA6A32">
        <w:rPr>
          <w:lang w:val="en-US"/>
        </w:rPr>
        <w:t>mkan berjumlah 150, terdapat 2.08</w:t>
      </w:r>
      <w:r w:rsidR="0026367A">
        <w:rPr>
          <w:lang w:val="en-US"/>
        </w:rPr>
        <w:t>%</w:t>
      </w:r>
      <w:r w:rsidR="00473412">
        <w:rPr>
          <w:lang w:val="en-US"/>
        </w:rPr>
        <w:t xml:space="preserve"> dan 1.78%</w:t>
      </w:r>
      <w:r w:rsidR="0026367A">
        <w:rPr>
          <w:lang w:val="en-US"/>
        </w:rPr>
        <w:t xml:space="preserve"> </w:t>
      </w:r>
      <w:r w:rsidR="0026367A">
        <w:rPr>
          <w:i/>
          <w:lang w:val="en-US"/>
        </w:rPr>
        <w:t xml:space="preserve">request </w:t>
      </w:r>
      <w:r w:rsidR="0026367A">
        <w:rPr>
          <w:lang w:val="en-US"/>
        </w:rPr>
        <w:t>yang tidak tertangani</w:t>
      </w:r>
      <w:r w:rsidR="00473412">
        <w:rPr>
          <w:lang w:val="en-US"/>
        </w:rPr>
        <w:t xml:space="preserve"> untuk kriteria berdasarkan pengguna dan berdasarkan sensor</w:t>
      </w:r>
      <w:r w:rsidR="0026367A">
        <w:rPr>
          <w:lang w:val="en-US"/>
        </w:rPr>
        <w:t>.</w:t>
      </w:r>
      <w:bookmarkEnd w:id="254"/>
    </w:p>
    <w:p w14:paraId="221E9E87" w14:textId="11392FA8" w:rsidR="007D5665" w:rsidRDefault="007D5665" w:rsidP="007D5665">
      <w:pPr>
        <w:pStyle w:val="BodyText"/>
        <w:jc w:val="center"/>
        <w:rPr>
          <w:b/>
          <w:lang w:val="en-US"/>
        </w:rPr>
      </w:pPr>
      <w:bookmarkStart w:id="255" w:name="_Ref474975702"/>
      <w:bookmarkStart w:id="256" w:name="_Ref475650656"/>
      <w:bookmarkStart w:id="257" w:name="_Toc478469730"/>
      <w:bookmarkStart w:id="258" w:name="_Toc490453901"/>
      <w:r w:rsidRPr="00AC3C07">
        <w:rPr>
          <w:b/>
        </w:rPr>
        <w:t xml:space="preserve">Tabel </w:t>
      </w:r>
      <w:r w:rsidR="00D12854">
        <w:rPr>
          <w:b/>
        </w:rPr>
        <w:fldChar w:fldCharType="begin"/>
      </w:r>
      <w:r w:rsidR="00D12854">
        <w:rPr>
          <w:b/>
        </w:rPr>
        <w:instrText xml:space="preserve"> STYLEREF 1 \s </w:instrText>
      </w:r>
      <w:r w:rsidR="00D12854">
        <w:rPr>
          <w:b/>
        </w:rPr>
        <w:fldChar w:fldCharType="separate"/>
      </w:r>
      <w:r w:rsidR="00D12854">
        <w:rPr>
          <w:b/>
          <w:noProof/>
        </w:rPr>
        <w:t>6</w:t>
      </w:r>
      <w:r w:rsidR="00D12854">
        <w:rPr>
          <w:b/>
        </w:rPr>
        <w:fldChar w:fldCharType="end"/>
      </w:r>
      <w:r w:rsidR="00D12854">
        <w:rPr>
          <w:b/>
        </w:rPr>
        <w:t>.</w:t>
      </w:r>
      <w:r w:rsidR="00D12854">
        <w:rPr>
          <w:b/>
        </w:rPr>
        <w:fldChar w:fldCharType="begin"/>
      </w:r>
      <w:r w:rsidR="00D12854">
        <w:rPr>
          <w:b/>
        </w:rPr>
        <w:instrText xml:space="preserve"> SEQ Tabel \* ARABIC \s 1 </w:instrText>
      </w:r>
      <w:r w:rsidR="00D12854">
        <w:rPr>
          <w:b/>
        </w:rPr>
        <w:fldChar w:fldCharType="separate"/>
      </w:r>
      <w:r w:rsidR="00364DE4">
        <w:rPr>
          <w:b/>
          <w:noProof/>
        </w:rPr>
        <w:t>3</w:t>
      </w:r>
      <w:r w:rsidR="00D12854">
        <w:rPr>
          <w:b/>
        </w:rPr>
        <w:fldChar w:fldCharType="end"/>
      </w:r>
      <w:bookmarkEnd w:id="255"/>
      <w:r w:rsidRPr="00AC3C07">
        <w:rPr>
          <w:b/>
          <w:lang w:val="en-US"/>
        </w:rPr>
        <w:t xml:space="preserve"> Hasil Pengujian </w:t>
      </w:r>
      <w:bookmarkEnd w:id="256"/>
      <w:bookmarkEnd w:id="257"/>
      <w:r>
        <w:rPr>
          <w:b/>
          <w:lang w:val="en-US"/>
        </w:rPr>
        <w:t>Performa Dalam Mengakses Data Sensor Berdasarkan Pengguna</w:t>
      </w:r>
      <w:bookmarkEnd w:id="258"/>
    </w:p>
    <w:tbl>
      <w:tblPr>
        <w:tblStyle w:val="TableGrid"/>
        <w:tblW w:w="0" w:type="auto"/>
        <w:tblLook w:val="04A0" w:firstRow="1" w:lastRow="0" w:firstColumn="1" w:lastColumn="0" w:noHBand="0" w:noVBand="1"/>
      </w:tblPr>
      <w:tblGrid>
        <w:gridCol w:w="959"/>
        <w:gridCol w:w="1077"/>
        <w:gridCol w:w="839"/>
        <w:gridCol w:w="943"/>
        <w:gridCol w:w="1177"/>
        <w:gridCol w:w="1528"/>
        <w:gridCol w:w="1404"/>
      </w:tblGrid>
      <w:tr w:rsidR="007D5665" w:rsidRPr="0056794D" w14:paraId="04BC18C2" w14:textId="77777777" w:rsidTr="00A50561">
        <w:trPr>
          <w:trHeight w:val="300"/>
        </w:trPr>
        <w:tc>
          <w:tcPr>
            <w:tcW w:w="959" w:type="dxa"/>
            <w:shd w:val="clear" w:color="auto" w:fill="EEECE1" w:themeFill="background2"/>
            <w:noWrap/>
            <w:hideMark/>
          </w:tcPr>
          <w:p w14:paraId="0BB47830" w14:textId="77777777" w:rsidR="007D5665" w:rsidRPr="0056794D" w:rsidRDefault="007D5665" w:rsidP="00A50561">
            <w:pPr>
              <w:pStyle w:val="TableColumnTitle"/>
            </w:pPr>
            <w:r>
              <w:t>Thread (users)</w:t>
            </w:r>
          </w:p>
        </w:tc>
        <w:tc>
          <w:tcPr>
            <w:tcW w:w="1077" w:type="dxa"/>
            <w:shd w:val="clear" w:color="auto" w:fill="EEECE1" w:themeFill="background2"/>
            <w:noWrap/>
            <w:hideMark/>
          </w:tcPr>
          <w:p w14:paraId="2573866E" w14:textId="77777777" w:rsidR="007D5665" w:rsidRPr="0056794D" w:rsidRDefault="007D5665" w:rsidP="00A50561">
            <w:pPr>
              <w:pStyle w:val="TableColumnTitle"/>
            </w:pPr>
            <w:r w:rsidRPr="0056794D">
              <w:t>Expected</w:t>
            </w:r>
          </w:p>
        </w:tc>
        <w:tc>
          <w:tcPr>
            <w:tcW w:w="839" w:type="dxa"/>
            <w:shd w:val="clear" w:color="auto" w:fill="EEECE1" w:themeFill="background2"/>
            <w:noWrap/>
            <w:hideMark/>
          </w:tcPr>
          <w:p w14:paraId="5BF8FE41" w14:textId="77777777" w:rsidR="007D5665" w:rsidRPr="0056794D" w:rsidRDefault="007D5665" w:rsidP="00A50561">
            <w:pPr>
              <w:pStyle w:val="TableColumnTitle"/>
            </w:pPr>
            <w:r w:rsidRPr="0056794D">
              <w:t>Actual</w:t>
            </w:r>
            <w:r>
              <w:t xml:space="preserve"> </w:t>
            </w:r>
          </w:p>
        </w:tc>
        <w:tc>
          <w:tcPr>
            <w:tcW w:w="943" w:type="dxa"/>
            <w:shd w:val="clear" w:color="auto" w:fill="EEECE1" w:themeFill="background2"/>
            <w:noWrap/>
            <w:hideMark/>
          </w:tcPr>
          <w:p w14:paraId="7A3EEAB6" w14:textId="77777777" w:rsidR="007D5665" w:rsidRPr="0056794D" w:rsidRDefault="007D5665" w:rsidP="00A50561">
            <w:pPr>
              <w:pStyle w:val="TableColumnTitle"/>
            </w:pPr>
            <w:r w:rsidRPr="0056794D">
              <w:t>Success rate</w:t>
            </w:r>
            <w:r>
              <w:t xml:space="preserve"> %</w:t>
            </w:r>
          </w:p>
        </w:tc>
        <w:tc>
          <w:tcPr>
            <w:tcW w:w="1177" w:type="dxa"/>
            <w:shd w:val="clear" w:color="auto" w:fill="EEECE1" w:themeFill="background2"/>
            <w:noWrap/>
            <w:hideMark/>
          </w:tcPr>
          <w:p w14:paraId="5ABF45EC" w14:textId="77777777" w:rsidR="007D5665" w:rsidRPr="0056794D" w:rsidRDefault="007D5665" w:rsidP="00A50561">
            <w:pPr>
              <w:pStyle w:val="TableColumnTitle"/>
            </w:pPr>
            <w:r>
              <w:t>Request Rejected</w:t>
            </w:r>
            <w:r w:rsidRPr="0056794D">
              <w:t xml:space="preserve"> rate</w:t>
            </w:r>
            <w:r>
              <w:t xml:space="preserve"> %</w:t>
            </w:r>
          </w:p>
        </w:tc>
        <w:tc>
          <w:tcPr>
            <w:tcW w:w="1528" w:type="dxa"/>
            <w:shd w:val="clear" w:color="auto" w:fill="EEECE1" w:themeFill="background2"/>
            <w:noWrap/>
            <w:hideMark/>
          </w:tcPr>
          <w:p w14:paraId="76EA47AC" w14:textId="77777777" w:rsidR="007D5665" w:rsidRPr="0056794D" w:rsidRDefault="007D5665" w:rsidP="00A50561">
            <w:pPr>
              <w:pStyle w:val="TableColumnTitle"/>
            </w:pPr>
            <w:r w:rsidRPr="0056794D">
              <w:t>Throughput</w:t>
            </w:r>
            <w:r>
              <w:t xml:space="preserve"> / s</w:t>
            </w:r>
          </w:p>
        </w:tc>
        <w:tc>
          <w:tcPr>
            <w:tcW w:w="1404" w:type="dxa"/>
            <w:shd w:val="clear" w:color="auto" w:fill="EEECE1" w:themeFill="background2"/>
            <w:noWrap/>
            <w:hideMark/>
          </w:tcPr>
          <w:p w14:paraId="14CC82A1" w14:textId="77777777" w:rsidR="007D5665" w:rsidRPr="0056794D" w:rsidRDefault="007D5665" w:rsidP="00A50561">
            <w:pPr>
              <w:pStyle w:val="TableColumnTitle"/>
            </w:pPr>
            <w:r>
              <w:t>Latency (ms)</w:t>
            </w:r>
          </w:p>
        </w:tc>
      </w:tr>
      <w:tr w:rsidR="007D5665" w:rsidRPr="0056794D" w14:paraId="0C3837A8" w14:textId="77777777" w:rsidTr="00A50561">
        <w:trPr>
          <w:trHeight w:val="300"/>
        </w:trPr>
        <w:tc>
          <w:tcPr>
            <w:tcW w:w="959" w:type="dxa"/>
            <w:shd w:val="clear" w:color="auto" w:fill="FFFFFF" w:themeFill="background1"/>
            <w:noWrap/>
          </w:tcPr>
          <w:p w14:paraId="3F0E7BC8" w14:textId="77777777" w:rsidR="007D5665" w:rsidRPr="0056794D" w:rsidRDefault="007D5665" w:rsidP="00A50561">
            <w:pPr>
              <w:pStyle w:val="TableColumnTitle"/>
              <w:spacing w:after="0"/>
              <w:rPr>
                <w:b w:val="0"/>
              </w:rPr>
            </w:pPr>
            <w:r w:rsidRPr="0056794D">
              <w:rPr>
                <w:b w:val="0"/>
              </w:rPr>
              <w:t>50</w:t>
            </w:r>
          </w:p>
        </w:tc>
        <w:tc>
          <w:tcPr>
            <w:tcW w:w="1077" w:type="dxa"/>
            <w:shd w:val="clear" w:color="auto" w:fill="FFFFFF" w:themeFill="background1"/>
            <w:noWrap/>
          </w:tcPr>
          <w:p w14:paraId="29AF6F11" w14:textId="77777777" w:rsidR="007D5665" w:rsidRPr="0056794D" w:rsidRDefault="007D5665" w:rsidP="00A50561">
            <w:pPr>
              <w:pStyle w:val="TableColumnTitle"/>
              <w:spacing w:after="0"/>
              <w:rPr>
                <w:b w:val="0"/>
              </w:rPr>
            </w:pPr>
            <w:r>
              <w:rPr>
                <w:b w:val="0"/>
              </w:rPr>
              <w:t>1</w:t>
            </w:r>
            <w:r w:rsidRPr="0056794D">
              <w:rPr>
                <w:b w:val="0"/>
              </w:rPr>
              <w:t>50</w:t>
            </w:r>
          </w:p>
        </w:tc>
        <w:tc>
          <w:tcPr>
            <w:tcW w:w="839" w:type="dxa"/>
            <w:shd w:val="clear" w:color="auto" w:fill="FFFFFF" w:themeFill="background1"/>
            <w:noWrap/>
          </w:tcPr>
          <w:p w14:paraId="4A44969F" w14:textId="77777777" w:rsidR="007D5665" w:rsidRPr="0056794D" w:rsidRDefault="007D5665" w:rsidP="00A50561">
            <w:pPr>
              <w:pStyle w:val="TableColumnTitle"/>
              <w:spacing w:after="0"/>
              <w:rPr>
                <w:b w:val="0"/>
              </w:rPr>
            </w:pPr>
            <w:r>
              <w:rPr>
                <w:b w:val="0"/>
              </w:rPr>
              <w:t>1</w:t>
            </w:r>
            <w:r w:rsidRPr="0056794D">
              <w:rPr>
                <w:b w:val="0"/>
              </w:rPr>
              <w:t>50</w:t>
            </w:r>
          </w:p>
        </w:tc>
        <w:tc>
          <w:tcPr>
            <w:tcW w:w="943" w:type="dxa"/>
            <w:shd w:val="clear" w:color="auto" w:fill="FFFFFF" w:themeFill="background1"/>
            <w:noWrap/>
          </w:tcPr>
          <w:p w14:paraId="44533B7C" w14:textId="77777777" w:rsidR="007D5665" w:rsidRPr="0056794D" w:rsidRDefault="007D5665" w:rsidP="00A50561">
            <w:pPr>
              <w:pStyle w:val="TableColumnTitle"/>
              <w:spacing w:after="0"/>
              <w:rPr>
                <w:b w:val="0"/>
              </w:rPr>
            </w:pPr>
            <w:r w:rsidRPr="0056794D">
              <w:rPr>
                <w:b w:val="0"/>
              </w:rPr>
              <w:t>100%</w:t>
            </w:r>
          </w:p>
        </w:tc>
        <w:tc>
          <w:tcPr>
            <w:tcW w:w="1177" w:type="dxa"/>
            <w:shd w:val="clear" w:color="auto" w:fill="FFFFFF" w:themeFill="background1"/>
            <w:noWrap/>
          </w:tcPr>
          <w:p w14:paraId="481DE933" w14:textId="77777777" w:rsidR="007D5665" w:rsidRPr="0056794D" w:rsidRDefault="007D5665" w:rsidP="00A50561">
            <w:pPr>
              <w:pStyle w:val="TableColumnTitle"/>
              <w:spacing w:after="0"/>
              <w:rPr>
                <w:b w:val="0"/>
              </w:rPr>
            </w:pPr>
            <w:r>
              <w:rPr>
                <w:b w:val="0"/>
              </w:rPr>
              <w:t>0%</w:t>
            </w:r>
          </w:p>
        </w:tc>
        <w:tc>
          <w:tcPr>
            <w:tcW w:w="1528" w:type="dxa"/>
            <w:shd w:val="clear" w:color="auto" w:fill="FFFFFF" w:themeFill="background1"/>
            <w:noWrap/>
          </w:tcPr>
          <w:p w14:paraId="3E882B9C" w14:textId="77777777" w:rsidR="007D5665" w:rsidRPr="0056794D" w:rsidRDefault="007D5665" w:rsidP="00A50561">
            <w:pPr>
              <w:pStyle w:val="TableColumnTitle"/>
              <w:spacing w:after="0"/>
              <w:rPr>
                <w:b w:val="0"/>
              </w:rPr>
            </w:pPr>
            <w:r w:rsidRPr="001C3C3B">
              <w:rPr>
                <w:b w:val="0"/>
              </w:rPr>
              <w:t>18.07649</w:t>
            </w:r>
          </w:p>
        </w:tc>
        <w:tc>
          <w:tcPr>
            <w:tcW w:w="1404" w:type="dxa"/>
            <w:shd w:val="clear" w:color="auto" w:fill="FFFFFF" w:themeFill="background1"/>
            <w:noWrap/>
          </w:tcPr>
          <w:p w14:paraId="08FDD099" w14:textId="77777777" w:rsidR="007D5665" w:rsidRPr="0056794D" w:rsidRDefault="007D5665" w:rsidP="00A50561">
            <w:pPr>
              <w:pStyle w:val="TableColumnTitle"/>
              <w:spacing w:after="0"/>
              <w:rPr>
                <w:b w:val="0"/>
              </w:rPr>
            </w:pPr>
            <w:r w:rsidRPr="001C3C3B">
              <w:rPr>
                <w:b w:val="0"/>
              </w:rPr>
              <w:t>1777.753333</w:t>
            </w:r>
          </w:p>
        </w:tc>
      </w:tr>
      <w:tr w:rsidR="007D5665" w:rsidRPr="0056794D" w14:paraId="45EF24F0" w14:textId="77777777" w:rsidTr="00A50561">
        <w:trPr>
          <w:trHeight w:val="300"/>
        </w:trPr>
        <w:tc>
          <w:tcPr>
            <w:tcW w:w="959" w:type="dxa"/>
            <w:shd w:val="clear" w:color="auto" w:fill="FFFFFF" w:themeFill="background1"/>
            <w:noWrap/>
          </w:tcPr>
          <w:p w14:paraId="63BBD2BD" w14:textId="77777777" w:rsidR="007D5665" w:rsidRPr="0056794D" w:rsidRDefault="007D5665" w:rsidP="00A50561">
            <w:pPr>
              <w:pStyle w:val="TableColumnTitle"/>
              <w:spacing w:after="0"/>
              <w:rPr>
                <w:b w:val="0"/>
              </w:rPr>
            </w:pPr>
            <w:r>
              <w:rPr>
                <w:b w:val="0"/>
              </w:rPr>
              <w:t>10</w:t>
            </w:r>
            <w:r w:rsidRPr="0056794D">
              <w:rPr>
                <w:b w:val="0"/>
              </w:rPr>
              <w:t>0</w:t>
            </w:r>
          </w:p>
        </w:tc>
        <w:tc>
          <w:tcPr>
            <w:tcW w:w="1077" w:type="dxa"/>
            <w:shd w:val="clear" w:color="auto" w:fill="FFFFFF" w:themeFill="background1"/>
            <w:noWrap/>
          </w:tcPr>
          <w:p w14:paraId="37908B08" w14:textId="77777777" w:rsidR="007D5665" w:rsidRPr="0056794D" w:rsidRDefault="007D5665" w:rsidP="00A50561">
            <w:pPr>
              <w:pStyle w:val="TableColumnTitle"/>
              <w:spacing w:after="0"/>
              <w:rPr>
                <w:b w:val="0"/>
              </w:rPr>
            </w:pPr>
            <w:r>
              <w:rPr>
                <w:b w:val="0"/>
              </w:rPr>
              <w:t>30</w:t>
            </w:r>
            <w:r w:rsidRPr="0056794D">
              <w:rPr>
                <w:b w:val="0"/>
              </w:rPr>
              <w:t>0</w:t>
            </w:r>
          </w:p>
        </w:tc>
        <w:tc>
          <w:tcPr>
            <w:tcW w:w="839" w:type="dxa"/>
            <w:shd w:val="clear" w:color="auto" w:fill="FFFFFF" w:themeFill="background1"/>
            <w:noWrap/>
          </w:tcPr>
          <w:p w14:paraId="3F327ABD" w14:textId="77777777" w:rsidR="007D5665" w:rsidRPr="0056794D" w:rsidRDefault="007D5665" w:rsidP="00A50561">
            <w:pPr>
              <w:pStyle w:val="TableColumnTitle"/>
              <w:spacing w:after="0"/>
              <w:rPr>
                <w:b w:val="0"/>
              </w:rPr>
            </w:pPr>
            <w:r>
              <w:rPr>
                <w:b w:val="0"/>
              </w:rPr>
              <w:t>30</w:t>
            </w:r>
            <w:r w:rsidRPr="0056794D">
              <w:rPr>
                <w:b w:val="0"/>
              </w:rPr>
              <w:t>0</w:t>
            </w:r>
          </w:p>
        </w:tc>
        <w:tc>
          <w:tcPr>
            <w:tcW w:w="943" w:type="dxa"/>
            <w:shd w:val="clear" w:color="auto" w:fill="FFFFFF" w:themeFill="background1"/>
            <w:noWrap/>
          </w:tcPr>
          <w:p w14:paraId="0E9B6D6B" w14:textId="77777777" w:rsidR="007D5665" w:rsidRPr="0056794D" w:rsidRDefault="007D5665" w:rsidP="00A50561">
            <w:pPr>
              <w:pStyle w:val="TableColumnTitle"/>
              <w:spacing w:after="0"/>
              <w:rPr>
                <w:b w:val="0"/>
              </w:rPr>
            </w:pPr>
            <w:r w:rsidRPr="0056794D">
              <w:rPr>
                <w:b w:val="0"/>
              </w:rPr>
              <w:t>100%</w:t>
            </w:r>
          </w:p>
        </w:tc>
        <w:tc>
          <w:tcPr>
            <w:tcW w:w="1177" w:type="dxa"/>
            <w:shd w:val="clear" w:color="auto" w:fill="FFFFFF" w:themeFill="background1"/>
            <w:noWrap/>
          </w:tcPr>
          <w:p w14:paraId="7BC163A8" w14:textId="77777777" w:rsidR="007D5665" w:rsidRPr="0056794D" w:rsidRDefault="007D5665" w:rsidP="00A50561">
            <w:pPr>
              <w:pStyle w:val="TableColumnTitle"/>
              <w:spacing w:after="0"/>
              <w:rPr>
                <w:b w:val="0"/>
              </w:rPr>
            </w:pPr>
            <w:r>
              <w:rPr>
                <w:b w:val="0"/>
              </w:rPr>
              <w:t>0%</w:t>
            </w:r>
          </w:p>
        </w:tc>
        <w:tc>
          <w:tcPr>
            <w:tcW w:w="1528" w:type="dxa"/>
            <w:shd w:val="clear" w:color="auto" w:fill="FFFFFF" w:themeFill="background1"/>
            <w:noWrap/>
          </w:tcPr>
          <w:p w14:paraId="4519104D" w14:textId="77777777" w:rsidR="007D5665" w:rsidRPr="0056794D" w:rsidRDefault="007D5665" w:rsidP="00A50561">
            <w:pPr>
              <w:pStyle w:val="TableColumnTitle"/>
              <w:spacing w:after="0"/>
              <w:rPr>
                <w:b w:val="0"/>
              </w:rPr>
            </w:pPr>
            <w:r w:rsidRPr="001C3C3B">
              <w:rPr>
                <w:b w:val="0"/>
              </w:rPr>
              <w:t>17.95819333</w:t>
            </w:r>
          </w:p>
        </w:tc>
        <w:tc>
          <w:tcPr>
            <w:tcW w:w="1404" w:type="dxa"/>
            <w:shd w:val="clear" w:color="auto" w:fill="FFFFFF" w:themeFill="background1"/>
            <w:noWrap/>
          </w:tcPr>
          <w:p w14:paraId="6D9345F1" w14:textId="77777777" w:rsidR="007D5665" w:rsidRPr="0056794D" w:rsidRDefault="007D5665" w:rsidP="00A50561">
            <w:pPr>
              <w:pStyle w:val="TableColumnTitle"/>
              <w:spacing w:after="0"/>
              <w:rPr>
                <w:b w:val="0"/>
              </w:rPr>
            </w:pPr>
            <w:r w:rsidRPr="001C3C3B">
              <w:rPr>
                <w:b w:val="0"/>
              </w:rPr>
              <w:t>1800.44</w:t>
            </w:r>
          </w:p>
        </w:tc>
      </w:tr>
      <w:tr w:rsidR="007D5665" w:rsidRPr="0056794D" w14:paraId="05975548" w14:textId="77777777" w:rsidTr="00A50561">
        <w:trPr>
          <w:trHeight w:val="300"/>
        </w:trPr>
        <w:tc>
          <w:tcPr>
            <w:tcW w:w="959" w:type="dxa"/>
            <w:shd w:val="clear" w:color="auto" w:fill="FFFFFF" w:themeFill="background1"/>
            <w:noWrap/>
          </w:tcPr>
          <w:p w14:paraId="0268E4BB" w14:textId="77777777" w:rsidR="007D5665" w:rsidRDefault="007D5665" w:rsidP="00A50561">
            <w:pPr>
              <w:pStyle w:val="TableColumnTitle"/>
              <w:spacing w:after="0"/>
              <w:rPr>
                <w:b w:val="0"/>
              </w:rPr>
            </w:pPr>
            <w:r>
              <w:rPr>
                <w:b w:val="0"/>
              </w:rPr>
              <w:t>150</w:t>
            </w:r>
          </w:p>
        </w:tc>
        <w:tc>
          <w:tcPr>
            <w:tcW w:w="1077" w:type="dxa"/>
            <w:shd w:val="clear" w:color="auto" w:fill="FFFFFF" w:themeFill="background1"/>
            <w:noWrap/>
          </w:tcPr>
          <w:p w14:paraId="0D1B8FBC" w14:textId="77777777" w:rsidR="007D5665" w:rsidRDefault="007D5665" w:rsidP="00A50561">
            <w:pPr>
              <w:pStyle w:val="TableColumnTitle"/>
              <w:spacing w:after="0"/>
              <w:rPr>
                <w:b w:val="0"/>
              </w:rPr>
            </w:pPr>
            <w:r>
              <w:rPr>
                <w:b w:val="0"/>
              </w:rPr>
              <w:t>450</w:t>
            </w:r>
          </w:p>
        </w:tc>
        <w:tc>
          <w:tcPr>
            <w:tcW w:w="839" w:type="dxa"/>
            <w:shd w:val="clear" w:color="auto" w:fill="FFFFFF" w:themeFill="background1"/>
            <w:noWrap/>
          </w:tcPr>
          <w:p w14:paraId="7565E2CF" w14:textId="77777777" w:rsidR="007D5665" w:rsidRDefault="007D5665" w:rsidP="00A50561">
            <w:pPr>
              <w:pStyle w:val="TableColumnTitle"/>
              <w:spacing w:after="0"/>
              <w:rPr>
                <w:b w:val="0"/>
              </w:rPr>
            </w:pPr>
            <w:r>
              <w:rPr>
                <w:b w:val="0"/>
              </w:rPr>
              <w:t>441</w:t>
            </w:r>
          </w:p>
        </w:tc>
        <w:tc>
          <w:tcPr>
            <w:tcW w:w="943" w:type="dxa"/>
            <w:shd w:val="clear" w:color="auto" w:fill="FFFFFF" w:themeFill="background1"/>
            <w:noWrap/>
          </w:tcPr>
          <w:p w14:paraId="60BB02EB" w14:textId="77777777" w:rsidR="007D5665" w:rsidRPr="0056794D" w:rsidRDefault="007D5665" w:rsidP="00A50561">
            <w:pPr>
              <w:pStyle w:val="TableColumnTitle"/>
              <w:spacing w:after="0"/>
              <w:rPr>
                <w:b w:val="0"/>
              </w:rPr>
            </w:pPr>
            <w:r>
              <w:rPr>
                <w:b w:val="0"/>
              </w:rPr>
              <w:t>97.92%</w:t>
            </w:r>
          </w:p>
        </w:tc>
        <w:tc>
          <w:tcPr>
            <w:tcW w:w="1177" w:type="dxa"/>
            <w:shd w:val="clear" w:color="auto" w:fill="FFFFFF" w:themeFill="background1"/>
            <w:noWrap/>
          </w:tcPr>
          <w:p w14:paraId="016BD94D" w14:textId="77777777" w:rsidR="007D5665" w:rsidRDefault="007D5665" w:rsidP="00A50561">
            <w:pPr>
              <w:pStyle w:val="TableColumnTitle"/>
              <w:spacing w:after="0"/>
              <w:rPr>
                <w:b w:val="0"/>
              </w:rPr>
            </w:pPr>
            <w:r>
              <w:rPr>
                <w:b w:val="0"/>
              </w:rPr>
              <w:t>2.08</w:t>
            </w:r>
            <w:r w:rsidRPr="001C3C3B">
              <w:rPr>
                <w:b w:val="0"/>
              </w:rPr>
              <w:t>%</w:t>
            </w:r>
          </w:p>
        </w:tc>
        <w:tc>
          <w:tcPr>
            <w:tcW w:w="1528" w:type="dxa"/>
            <w:shd w:val="clear" w:color="auto" w:fill="FFFFFF" w:themeFill="background1"/>
            <w:noWrap/>
          </w:tcPr>
          <w:p w14:paraId="217C0FFA" w14:textId="77777777" w:rsidR="007D5665" w:rsidRPr="0056794D" w:rsidRDefault="007D5665" w:rsidP="00A50561">
            <w:pPr>
              <w:pStyle w:val="TableColumnTitle"/>
              <w:spacing w:after="0"/>
              <w:rPr>
                <w:b w:val="0"/>
              </w:rPr>
            </w:pPr>
            <w:r w:rsidRPr="00DA6A32">
              <w:rPr>
                <w:b w:val="0"/>
              </w:rPr>
              <w:t>17.69729333</w:t>
            </w:r>
          </w:p>
        </w:tc>
        <w:tc>
          <w:tcPr>
            <w:tcW w:w="1404" w:type="dxa"/>
            <w:shd w:val="clear" w:color="auto" w:fill="FFFFFF" w:themeFill="background1"/>
            <w:noWrap/>
          </w:tcPr>
          <w:p w14:paraId="2F7DBBB8" w14:textId="77777777" w:rsidR="007D5665" w:rsidRPr="0056794D" w:rsidRDefault="007D5665" w:rsidP="00A50561">
            <w:pPr>
              <w:pStyle w:val="TableColumnTitle"/>
              <w:spacing w:after="0"/>
              <w:rPr>
                <w:b w:val="0"/>
              </w:rPr>
            </w:pPr>
            <w:r w:rsidRPr="00DA6A32">
              <w:rPr>
                <w:b w:val="0"/>
              </w:rPr>
              <w:t>1861.106667</w:t>
            </w:r>
          </w:p>
        </w:tc>
      </w:tr>
    </w:tbl>
    <w:p w14:paraId="19AF554E" w14:textId="74E6481E" w:rsidR="007D5665" w:rsidRDefault="007D5665" w:rsidP="007D5665">
      <w:pPr>
        <w:pStyle w:val="BodyText"/>
        <w:spacing w:before="240"/>
        <w:jc w:val="center"/>
        <w:rPr>
          <w:b/>
          <w:lang w:val="en-US"/>
        </w:rPr>
      </w:pPr>
      <w:bookmarkStart w:id="259" w:name="_Ref489499965"/>
      <w:bookmarkStart w:id="260" w:name="_Toc490453902"/>
      <w:r w:rsidRPr="00AC3C07">
        <w:rPr>
          <w:b/>
        </w:rPr>
        <w:t xml:space="preserve">Tabel </w:t>
      </w:r>
      <w:r w:rsidR="00D12854">
        <w:rPr>
          <w:b/>
        </w:rPr>
        <w:fldChar w:fldCharType="begin"/>
      </w:r>
      <w:r w:rsidR="00D12854">
        <w:rPr>
          <w:b/>
        </w:rPr>
        <w:instrText xml:space="preserve"> STYLEREF 1 \s </w:instrText>
      </w:r>
      <w:r w:rsidR="00D12854">
        <w:rPr>
          <w:b/>
        </w:rPr>
        <w:fldChar w:fldCharType="separate"/>
      </w:r>
      <w:r w:rsidR="00D12854">
        <w:rPr>
          <w:b/>
          <w:noProof/>
        </w:rPr>
        <w:t>6</w:t>
      </w:r>
      <w:r w:rsidR="00D12854">
        <w:rPr>
          <w:b/>
        </w:rPr>
        <w:fldChar w:fldCharType="end"/>
      </w:r>
      <w:r w:rsidR="00D12854">
        <w:rPr>
          <w:b/>
        </w:rPr>
        <w:t>.</w:t>
      </w:r>
      <w:r w:rsidR="00D12854">
        <w:rPr>
          <w:b/>
        </w:rPr>
        <w:fldChar w:fldCharType="begin"/>
      </w:r>
      <w:r w:rsidR="00D12854">
        <w:rPr>
          <w:b/>
        </w:rPr>
        <w:instrText xml:space="preserve"> SEQ Tabel \* ARABIC \s 1 </w:instrText>
      </w:r>
      <w:r w:rsidR="00D12854">
        <w:rPr>
          <w:b/>
        </w:rPr>
        <w:fldChar w:fldCharType="separate"/>
      </w:r>
      <w:r w:rsidR="00364DE4">
        <w:rPr>
          <w:b/>
          <w:noProof/>
        </w:rPr>
        <w:t>4</w:t>
      </w:r>
      <w:r w:rsidR="00D12854">
        <w:rPr>
          <w:b/>
        </w:rPr>
        <w:fldChar w:fldCharType="end"/>
      </w:r>
      <w:bookmarkEnd w:id="259"/>
      <w:r w:rsidRPr="00AC3C07">
        <w:rPr>
          <w:b/>
          <w:lang w:val="en-US"/>
        </w:rPr>
        <w:t xml:space="preserve"> Hasil Pengujian </w:t>
      </w:r>
      <w:r>
        <w:rPr>
          <w:b/>
          <w:lang w:val="en-US"/>
        </w:rPr>
        <w:t>Performa Dalam Mengakses Data Sensor Berdasarkan Perangkat Node</w:t>
      </w:r>
      <w:bookmarkEnd w:id="260"/>
    </w:p>
    <w:tbl>
      <w:tblPr>
        <w:tblStyle w:val="TableGrid"/>
        <w:tblW w:w="0" w:type="auto"/>
        <w:tblLook w:val="04A0" w:firstRow="1" w:lastRow="0" w:firstColumn="1" w:lastColumn="0" w:noHBand="0" w:noVBand="1"/>
      </w:tblPr>
      <w:tblGrid>
        <w:gridCol w:w="959"/>
        <w:gridCol w:w="1077"/>
        <w:gridCol w:w="839"/>
        <w:gridCol w:w="943"/>
        <w:gridCol w:w="1177"/>
        <w:gridCol w:w="1528"/>
        <w:gridCol w:w="1404"/>
      </w:tblGrid>
      <w:tr w:rsidR="007D5665" w:rsidRPr="0056794D" w14:paraId="24EB9AD7" w14:textId="77777777" w:rsidTr="00A50561">
        <w:trPr>
          <w:trHeight w:val="300"/>
        </w:trPr>
        <w:tc>
          <w:tcPr>
            <w:tcW w:w="959" w:type="dxa"/>
            <w:shd w:val="clear" w:color="auto" w:fill="EEECE1" w:themeFill="background2"/>
            <w:noWrap/>
            <w:hideMark/>
          </w:tcPr>
          <w:p w14:paraId="76685E9F" w14:textId="77777777" w:rsidR="007D5665" w:rsidRPr="0056794D" w:rsidRDefault="007D5665" w:rsidP="00A50561">
            <w:pPr>
              <w:pStyle w:val="TableColumnTitle"/>
            </w:pPr>
            <w:r>
              <w:t>Thread (users)</w:t>
            </w:r>
          </w:p>
        </w:tc>
        <w:tc>
          <w:tcPr>
            <w:tcW w:w="1077" w:type="dxa"/>
            <w:shd w:val="clear" w:color="auto" w:fill="EEECE1" w:themeFill="background2"/>
            <w:noWrap/>
            <w:hideMark/>
          </w:tcPr>
          <w:p w14:paraId="1D02F4AF" w14:textId="77777777" w:rsidR="007D5665" w:rsidRPr="0056794D" w:rsidRDefault="007D5665" w:rsidP="00A50561">
            <w:pPr>
              <w:pStyle w:val="TableColumnTitle"/>
            </w:pPr>
            <w:r w:rsidRPr="0056794D">
              <w:t>Expected</w:t>
            </w:r>
          </w:p>
        </w:tc>
        <w:tc>
          <w:tcPr>
            <w:tcW w:w="839" w:type="dxa"/>
            <w:shd w:val="clear" w:color="auto" w:fill="EEECE1" w:themeFill="background2"/>
            <w:noWrap/>
            <w:hideMark/>
          </w:tcPr>
          <w:p w14:paraId="1571A3A3" w14:textId="77777777" w:rsidR="007D5665" w:rsidRPr="0056794D" w:rsidRDefault="007D5665" w:rsidP="00A50561">
            <w:pPr>
              <w:pStyle w:val="TableColumnTitle"/>
            </w:pPr>
            <w:r w:rsidRPr="0056794D">
              <w:t>Actual</w:t>
            </w:r>
            <w:r>
              <w:t xml:space="preserve"> </w:t>
            </w:r>
          </w:p>
        </w:tc>
        <w:tc>
          <w:tcPr>
            <w:tcW w:w="943" w:type="dxa"/>
            <w:shd w:val="clear" w:color="auto" w:fill="EEECE1" w:themeFill="background2"/>
            <w:noWrap/>
            <w:hideMark/>
          </w:tcPr>
          <w:p w14:paraId="439F5152" w14:textId="77777777" w:rsidR="007D5665" w:rsidRPr="0056794D" w:rsidRDefault="007D5665" w:rsidP="00A50561">
            <w:pPr>
              <w:pStyle w:val="TableColumnTitle"/>
            </w:pPr>
            <w:r w:rsidRPr="0056794D">
              <w:t>Success rate</w:t>
            </w:r>
            <w:r>
              <w:t xml:space="preserve"> %</w:t>
            </w:r>
          </w:p>
        </w:tc>
        <w:tc>
          <w:tcPr>
            <w:tcW w:w="1177" w:type="dxa"/>
            <w:shd w:val="clear" w:color="auto" w:fill="EEECE1" w:themeFill="background2"/>
            <w:noWrap/>
            <w:hideMark/>
          </w:tcPr>
          <w:p w14:paraId="51FF9DF7" w14:textId="77777777" w:rsidR="007D5665" w:rsidRPr="0056794D" w:rsidRDefault="007D5665" w:rsidP="00A50561">
            <w:pPr>
              <w:pStyle w:val="TableColumnTitle"/>
            </w:pPr>
            <w:r>
              <w:t>Request Rejected</w:t>
            </w:r>
            <w:r w:rsidRPr="0056794D">
              <w:t xml:space="preserve"> rate</w:t>
            </w:r>
            <w:r>
              <w:t xml:space="preserve"> %</w:t>
            </w:r>
          </w:p>
        </w:tc>
        <w:tc>
          <w:tcPr>
            <w:tcW w:w="1528" w:type="dxa"/>
            <w:shd w:val="clear" w:color="auto" w:fill="EEECE1" w:themeFill="background2"/>
            <w:noWrap/>
            <w:hideMark/>
          </w:tcPr>
          <w:p w14:paraId="565BEB24" w14:textId="77777777" w:rsidR="007D5665" w:rsidRPr="0056794D" w:rsidRDefault="007D5665" w:rsidP="00A50561">
            <w:pPr>
              <w:pStyle w:val="TableColumnTitle"/>
            </w:pPr>
            <w:r w:rsidRPr="0056794D">
              <w:t>Throughput</w:t>
            </w:r>
            <w:r>
              <w:t xml:space="preserve"> / s</w:t>
            </w:r>
          </w:p>
        </w:tc>
        <w:tc>
          <w:tcPr>
            <w:tcW w:w="1404" w:type="dxa"/>
            <w:shd w:val="clear" w:color="auto" w:fill="EEECE1" w:themeFill="background2"/>
            <w:noWrap/>
            <w:hideMark/>
          </w:tcPr>
          <w:p w14:paraId="1F5898D3" w14:textId="77777777" w:rsidR="007D5665" w:rsidRPr="0056794D" w:rsidRDefault="007D5665" w:rsidP="00A50561">
            <w:pPr>
              <w:pStyle w:val="TableColumnTitle"/>
            </w:pPr>
            <w:r>
              <w:t>Latency (ms)</w:t>
            </w:r>
          </w:p>
        </w:tc>
      </w:tr>
      <w:tr w:rsidR="007D5665" w:rsidRPr="0056794D" w14:paraId="26BE7F77" w14:textId="77777777" w:rsidTr="00A50561">
        <w:trPr>
          <w:trHeight w:val="300"/>
        </w:trPr>
        <w:tc>
          <w:tcPr>
            <w:tcW w:w="959" w:type="dxa"/>
            <w:shd w:val="clear" w:color="auto" w:fill="FFFFFF" w:themeFill="background1"/>
            <w:noWrap/>
          </w:tcPr>
          <w:p w14:paraId="7D9FE8D1" w14:textId="77777777" w:rsidR="007D5665" w:rsidRPr="0056794D" w:rsidRDefault="007D5665" w:rsidP="00A50561">
            <w:pPr>
              <w:pStyle w:val="TableColumnTitle"/>
              <w:spacing w:after="0"/>
              <w:rPr>
                <w:b w:val="0"/>
              </w:rPr>
            </w:pPr>
            <w:r w:rsidRPr="0056794D">
              <w:rPr>
                <w:b w:val="0"/>
              </w:rPr>
              <w:t>50</w:t>
            </w:r>
          </w:p>
        </w:tc>
        <w:tc>
          <w:tcPr>
            <w:tcW w:w="1077" w:type="dxa"/>
            <w:shd w:val="clear" w:color="auto" w:fill="FFFFFF" w:themeFill="background1"/>
            <w:noWrap/>
          </w:tcPr>
          <w:p w14:paraId="7AB39B66" w14:textId="77777777" w:rsidR="007D5665" w:rsidRPr="0056794D" w:rsidRDefault="007D5665" w:rsidP="00A50561">
            <w:pPr>
              <w:pStyle w:val="TableColumnTitle"/>
              <w:spacing w:after="0"/>
              <w:rPr>
                <w:b w:val="0"/>
              </w:rPr>
            </w:pPr>
            <w:r>
              <w:rPr>
                <w:b w:val="0"/>
              </w:rPr>
              <w:t>1</w:t>
            </w:r>
            <w:r w:rsidRPr="0056794D">
              <w:rPr>
                <w:b w:val="0"/>
              </w:rPr>
              <w:t>50</w:t>
            </w:r>
          </w:p>
        </w:tc>
        <w:tc>
          <w:tcPr>
            <w:tcW w:w="839" w:type="dxa"/>
            <w:shd w:val="clear" w:color="auto" w:fill="FFFFFF" w:themeFill="background1"/>
            <w:noWrap/>
          </w:tcPr>
          <w:p w14:paraId="575D9376" w14:textId="77777777" w:rsidR="007D5665" w:rsidRPr="0056794D" w:rsidRDefault="007D5665" w:rsidP="00A50561">
            <w:pPr>
              <w:pStyle w:val="TableColumnTitle"/>
              <w:spacing w:after="0"/>
              <w:rPr>
                <w:b w:val="0"/>
              </w:rPr>
            </w:pPr>
            <w:r>
              <w:rPr>
                <w:b w:val="0"/>
              </w:rPr>
              <w:t>1</w:t>
            </w:r>
            <w:r w:rsidRPr="0056794D">
              <w:rPr>
                <w:b w:val="0"/>
              </w:rPr>
              <w:t>50</w:t>
            </w:r>
          </w:p>
        </w:tc>
        <w:tc>
          <w:tcPr>
            <w:tcW w:w="943" w:type="dxa"/>
            <w:shd w:val="clear" w:color="auto" w:fill="FFFFFF" w:themeFill="background1"/>
            <w:noWrap/>
          </w:tcPr>
          <w:p w14:paraId="3BEEF600" w14:textId="77777777" w:rsidR="007D5665" w:rsidRPr="0056794D" w:rsidRDefault="007D5665" w:rsidP="00A50561">
            <w:pPr>
              <w:pStyle w:val="TableColumnTitle"/>
              <w:spacing w:after="0"/>
              <w:rPr>
                <w:b w:val="0"/>
              </w:rPr>
            </w:pPr>
            <w:r w:rsidRPr="0056794D">
              <w:rPr>
                <w:b w:val="0"/>
              </w:rPr>
              <w:t>100%</w:t>
            </w:r>
          </w:p>
        </w:tc>
        <w:tc>
          <w:tcPr>
            <w:tcW w:w="1177" w:type="dxa"/>
            <w:shd w:val="clear" w:color="auto" w:fill="FFFFFF" w:themeFill="background1"/>
            <w:noWrap/>
          </w:tcPr>
          <w:p w14:paraId="59603990" w14:textId="77777777" w:rsidR="007D5665" w:rsidRPr="0056794D" w:rsidRDefault="007D5665" w:rsidP="00A50561">
            <w:pPr>
              <w:pStyle w:val="TableColumnTitle"/>
              <w:spacing w:after="0"/>
              <w:rPr>
                <w:b w:val="0"/>
              </w:rPr>
            </w:pPr>
            <w:r>
              <w:rPr>
                <w:b w:val="0"/>
              </w:rPr>
              <w:t>0%</w:t>
            </w:r>
          </w:p>
        </w:tc>
        <w:tc>
          <w:tcPr>
            <w:tcW w:w="1528" w:type="dxa"/>
            <w:shd w:val="clear" w:color="auto" w:fill="FFFFFF" w:themeFill="background1"/>
            <w:noWrap/>
          </w:tcPr>
          <w:p w14:paraId="5B8D21CD" w14:textId="77777777" w:rsidR="007D5665" w:rsidRPr="0056794D" w:rsidRDefault="007D5665" w:rsidP="00A50561">
            <w:pPr>
              <w:pStyle w:val="TableColumnTitle"/>
              <w:spacing w:after="0"/>
              <w:rPr>
                <w:b w:val="0"/>
              </w:rPr>
            </w:pPr>
            <w:r w:rsidRPr="00336BBE">
              <w:rPr>
                <w:b w:val="0"/>
              </w:rPr>
              <w:t>46.35336333</w:t>
            </w:r>
          </w:p>
        </w:tc>
        <w:tc>
          <w:tcPr>
            <w:tcW w:w="1404" w:type="dxa"/>
            <w:shd w:val="clear" w:color="auto" w:fill="FFFFFF" w:themeFill="background1"/>
            <w:noWrap/>
          </w:tcPr>
          <w:p w14:paraId="5056A32B" w14:textId="77777777" w:rsidR="007D5665" w:rsidRPr="0056794D" w:rsidRDefault="007D5665" w:rsidP="00A50561">
            <w:pPr>
              <w:pStyle w:val="TableColumnTitle"/>
              <w:spacing w:after="0"/>
              <w:rPr>
                <w:b w:val="0"/>
              </w:rPr>
            </w:pPr>
            <w:r w:rsidRPr="00336BBE">
              <w:rPr>
                <w:b w:val="0"/>
              </w:rPr>
              <w:t>668.2866667</w:t>
            </w:r>
          </w:p>
        </w:tc>
      </w:tr>
      <w:tr w:rsidR="007D5665" w:rsidRPr="0056794D" w14:paraId="171D2586" w14:textId="77777777" w:rsidTr="00A50561">
        <w:trPr>
          <w:trHeight w:val="300"/>
        </w:trPr>
        <w:tc>
          <w:tcPr>
            <w:tcW w:w="959" w:type="dxa"/>
            <w:shd w:val="clear" w:color="auto" w:fill="FFFFFF" w:themeFill="background1"/>
            <w:noWrap/>
          </w:tcPr>
          <w:p w14:paraId="752CBFB6" w14:textId="77777777" w:rsidR="007D5665" w:rsidRPr="0056794D" w:rsidRDefault="007D5665" w:rsidP="00A50561">
            <w:pPr>
              <w:pStyle w:val="TableColumnTitle"/>
              <w:spacing w:after="0"/>
              <w:rPr>
                <w:b w:val="0"/>
              </w:rPr>
            </w:pPr>
            <w:r>
              <w:rPr>
                <w:b w:val="0"/>
              </w:rPr>
              <w:t>10</w:t>
            </w:r>
            <w:r w:rsidRPr="0056794D">
              <w:rPr>
                <w:b w:val="0"/>
              </w:rPr>
              <w:t>0</w:t>
            </w:r>
          </w:p>
        </w:tc>
        <w:tc>
          <w:tcPr>
            <w:tcW w:w="1077" w:type="dxa"/>
            <w:shd w:val="clear" w:color="auto" w:fill="FFFFFF" w:themeFill="background1"/>
            <w:noWrap/>
          </w:tcPr>
          <w:p w14:paraId="50C38DE5" w14:textId="77777777" w:rsidR="007D5665" w:rsidRPr="0056794D" w:rsidRDefault="007D5665" w:rsidP="00A50561">
            <w:pPr>
              <w:pStyle w:val="TableColumnTitle"/>
              <w:spacing w:after="0"/>
              <w:rPr>
                <w:b w:val="0"/>
              </w:rPr>
            </w:pPr>
            <w:r>
              <w:rPr>
                <w:b w:val="0"/>
              </w:rPr>
              <w:t>30</w:t>
            </w:r>
            <w:r w:rsidRPr="0056794D">
              <w:rPr>
                <w:b w:val="0"/>
              </w:rPr>
              <w:t>0</w:t>
            </w:r>
          </w:p>
        </w:tc>
        <w:tc>
          <w:tcPr>
            <w:tcW w:w="839" w:type="dxa"/>
            <w:shd w:val="clear" w:color="auto" w:fill="FFFFFF" w:themeFill="background1"/>
            <w:noWrap/>
          </w:tcPr>
          <w:p w14:paraId="79276FDE" w14:textId="77777777" w:rsidR="007D5665" w:rsidRPr="0056794D" w:rsidRDefault="007D5665" w:rsidP="00A50561">
            <w:pPr>
              <w:pStyle w:val="TableColumnTitle"/>
              <w:spacing w:after="0"/>
              <w:rPr>
                <w:b w:val="0"/>
              </w:rPr>
            </w:pPr>
            <w:r>
              <w:rPr>
                <w:b w:val="0"/>
              </w:rPr>
              <w:t>30</w:t>
            </w:r>
            <w:r w:rsidRPr="0056794D">
              <w:rPr>
                <w:b w:val="0"/>
              </w:rPr>
              <w:t>0</w:t>
            </w:r>
          </w:p>
        </w:tc>
        <w:tc>
          <w:tcPr>
            <w:tcW w:w="943" w:type="dxa"/>
            <w:shd w:val="clear" w:color="auto" w:fill="FFFFFF" w:themeFill="background1"/>
            <w:noWrap/>
          </w:tcPr>
          <w:p w14:paraId="78FB8424" w14:textId="77777777" w:rsidR="007D5665" w:rsidRPr="0056794D" w:rsidRDefault="007D5665" w:rsidP="00A50561">
            <w:pPr>
              <w:pStyle w:val="TableColumnTitle"/>
              <w:spacing w:after="0"/>
              <w:rPr>
                <w:b w:val="0"/>
              </w:rPr>
            </w:pPr>
            <w:r w:rsidRPr="0056794D">
              <w:rPr>
                <w:b w:val="0"/>
              </w:rPr>
              <w:t>100%</w:t>
            </w:r>
          </w:p>
        </w:tc>
        <w:tc>
          <w:tcPr>
            <w:tcW w:w="1177" w:type="dxa"/>
            <w:shd w:val="clear" w:color="auto" w:fill="FFFFFF" w:themeFill="background1"/>
            <w:noWrap/>
          </w:tcPr>
          <w:p w14:paraId="640959E1" w14:textId="77777777" w:rsidR="007D5665" w:rsidRPr="0056794D" w:rsidRDefault="007D5665" w:rsidP="00A50561">
            <w:pPr>
              <w:pStyle w:val="TableColumnTitle"/>
              <w:spacing w:after="0"/>
              <w:rPr>
                <w:b w:val="0"/>
              </w:rPr>
            </w:pPr>
            <w:r>
              <w:rPr>
                <w:b w:val="0"/>
              </w:rPr>
              <w:t>0%</w:t>
            </w:r>
          </w:p>
        </w:tc>
        <w:tc>
          <w:tcPr>
            <w:tcW w:w="1528" w:type="dxa"/>
            <w:shd w:val="clear" w:color="auto" w:fill="FFFFFF" w:themeFill="background1"/>
            <w:noWrap/>
          </w:tcPr>
          <w:p w14:paraId="55C9EFDE" w14:textId="77777777" w:rsidR="007D5665" w:rsidRPr="0056794D" w:rsidRDefault="007D5665" w:rsidP="00A50561">
            <w:pPr>
              <w:pStyle w:val="TableColumnTitle"/>
              <w:spacing w:after="0"/>
              <w:rPr>
                <w:b w:val="0"/>
              </w:rPr>
            </w:pPr>
            <w:r w:rsidRPr="00336BBE">
              <w:rPr>
                <w:b w:val="0"/>
              </w:rPr>
              <w:t>45.48874333</w:t>
            </w:r>
          </w:p>
        </w:tc>
        <w:tc>
          <w:tcPr>
            <w:tcW w:w="1404" w:type="dxa"/>
            <w:shd w:val="clear" w:color="auto" w:fill="FFFFFF" w:themeFill="background1"/>
            <w:noWrap/>
          </w:tcPr>
          <w:p w14:paraId="3F03FD67" w14:textId="77777777" w:rsidR="007D5665" w:rsidRPr="00336BBE" w:rsidRDefault="007D5665" w:rsidP="00A50561">
            <w:pPr>
              <w:spacing w:after="0"/>
              <w:rPr>
                <w:rFonts w:eastAsia="Times New Roman" w:cs="Times New Roman"/>
                <w:color w:val="000000"/>
                <w:sz w:val="22"/>
                <w:lang w:val="en-US"/>
              </w:rPr>
            </w:pPr>
            <w:r w:rsidRPr="00336BBE">
              <w:rPr>
                <w:color w:val="000000"/>
                <w:sz w:val="22"/>
              </w:rPr>
              <w:t>768.8733333</w:t>
            </w:r>
          </w:p>
        </w:tc>
      </w:tr>
      <w:tr w:rsidR="007D5665" w:rsidRPr="0056794D" w14:paraId="54A33065" w14:textId="77777777" w:rsidTr="00A50561">
        <w:trPr>
          <w:trHeight w:val="300"/>
        </w:trPr>
        <w:tc>
          <w:tcPr>
            <w:tcW w:w="959" w:type="dxa"/>
            <w:shd w:val="clear" w:color="auto" w:fill="FFFFFF" w:themeFill="background1"/>
            <w:noWrap/>
          </w:tcPr>
          <w:p w14:paraId="543535A2" w14:textId="77777777" w:rsidR="007D5665" w:rsidRDefault="007D5665" w:rsidP="00A50561">
            <w:pPr>
              <w:pStyle w:val="TableColumnTitle"/>
              <w:spacing w:after="0"/>
              <w:rPr>
                <w:b w:val="0"/>
              </w:rPr>
            </w:pPr>
            <w:r>
              <w:rPr>
                <w:b w:val="0"/>
              </w:rPr>
              <w:t>150</w:t>
            </w:r>
          </w:p>
        </w:tc>
        <w:tc>
          <w:tcPr>
            <w:tcW w:w="1077" w:type="dxa"/>
            <w:shd w:val="clear" w:color="auto" w:fill="FFFFFF" w:themeFill="background1"/>
            <w:noWrap/>
          </w:tcPr>
          <w:p w14:paraId="18576B49" w14:textId="77777777" w:rsidR="007D5665" w:rsidRDefault="007D5665" w:rsidP="00A50561">
            <w:pPr>
              <w:pStyle w:val="TableColumnTitle"/>
              <w:spacing w:after="0"/>
              <w:rPr>
                <w:b w:val="0"/>
              </w:rPr>
            </w:pPr>
            <w:r>
              <w:rPr>
                <w:b w:val="0"/>
              </w:rPr>
              <w:t>450</w:t>
            </w:r>
          </w:p>
        </w:tc>
        <w:tc>
          <w:tcPr>
            <w:tcW w:w="839" w:type="dxa"/>
            <w:shd w:val="clear" w:color="auto" w:fill="FFFFFF" w:themeFill="background1"/>
            <w:noWrap/>
          </w:tcPr>
          <w:p w14:paraId="6CBB846B" w14:textId="77777777" w:rsidR="007D5665" w:rsidRDefault="007D5665" w:rsidP="00A50561">
            <w:pPr>
              <w:pStyle w:val="TableColumnTitle"/>
              <w:spacing w:after="0"/>
              <w:rPr>
                <w:b w:val="0"/>
              </w:rPr>
            </w:pPr>
            <w:r>
              <w:rPr>
                <w:b w:val="0"/>
              </w:rPr>
              <w:t>450</w:t>
            </w:r>
          </w:p>
        </w:tc>
        <w:tc>
          <w:tcPr>
            <w:tcW w:w="943" w:type="dxa"/>
            <w:shd w:val="clear" w:color="auto" w:fill="FFFFFF" w:themeFill="background1"/>
            <w:noWrap/>
          </w:tcPr>
          <w:p w14:paraId="70D3DFD9" w14:textId="77777777" w:rsidR="007D5665" w:rsidRPr="0056794D" w:rsidRDefault="007D5665" w:rsidP="00A50561">
            <w:pPr>
              <w:pStyle w:val="TableColumnTitle"/>
              <w:spacing w:after="0"/>
              <w:rPr>
                <w:b w:val="0"/>
              </w:rPr>
            </w:pPr>
            <w:r>
              <w:rPr>
                <w:b w:val="0"/>
              </w:rPr>
              <w:t>100%</w:t>
            </w:r>
          </w:p>
        </w:tc>
        <w:tc>
          <w:tcPr>
            <w:tcW w:w="1177" w:type="dxa"/>
            <w:shd w:val="clear" w:color="auto" w:fill="FFFFFF" w:themeFill="background1"/>
            <w:noWrap/>
          </w:tcPr>
          <w:p w14:paraId="0B3F8617" w14:textId="77777777" w:rsidR="007D5665" w:rsidRDefault="007D5665" w:rsidP="00A50561">
            <w:pPr>
              <w:pStyle w:val="TableColumnTitle"/>
              <w:spacing w:after="0"/>
              <w:rPr>
                <w:b w:val="0"/>
              </w:rPr>
            </w:pPr>
            <w:r>
              <w:rPr>
                <w:b w:val="0"/>
              </w:rPr>
              <w:t>0</w:t>
            </w:r>
            <w:r w:rsidRPr="001C3C3B">
              <w:rPr>
                <w:b w:val="0"/>
              </w:rPr>
              <w:t>%</w:t>
            </w:r>
          </w:p>
        </w:tc>
        <w:tc>
          <w:tcPr>
            <w:tcW w:w="1528" w:type="dxa"/>
            <w:shd w:val="clear" w:color="auto" w:fill="FFFFFF" w:themeFill="background1"/>
            <w:noWrap/>
          </w:tcPr>
          <w:p w14:paraId="1F07D662" w14:textId="77777777" w:rsidR="007D5665" w:rsidRPr="0056794D" w:rsidRDefault="007D5665" w:rsidP="00A50561">
            <w:pPr>
              <w:pStyle w:val="TableColumnTitle"/>
              <w:spacing w:after="0"/>
              <w:rPr>
                <w:b w:val="0"/>
              </w:rPr>
            </w:pPr>
            <w:r w:rsidRPr="0004314A">
              <w:rPr>
                <w:b w:val="0"/>
              </w:rPr>
              <w:t>43.97515667</w:t>
            </w:r>
          </w:p>
        </w:tc>
        <w:tc>
          <w:tcPr>
            <w:tcW w:w="1404" w:type="dxa"/>
            <w:shd w:val="clear" w:color="auto" w:fill="FFFFFF" w:themeFill="background1"/>
            <w:noWrap/>
          </w:tcPr>
          <w:p w14:paraId="0AB81FA8" w14:textId="77777777" w:rsidR="007D5665" w:rsidRPr="0056794D" w:rsidRDefault="007D5665" w:rsidP="00A50561">
            <w:pPr>
              <w:pStyle w:val="TableColumnTitle"/>
              <w:spacing w:after="0"/>
              <w:rPr>
                <w:b w:val="0"/>
              </w:rPr>
            </w:pPr>
            <w:r w:rsidRPr="00336BBE">
              <w:rPr>
                <w:b w:val="0"/>
              </w:rPr>
              <w:t>910.7933333</w:t>
            </w:r>
          </w:p>
        </w:tc>
      </w:tr>
    </w:tbl>
    <w:p w14:paraId="13846DA8" w14:textId="5E349B43" w:rsidR="007D5665" w:rsidRDefault="007D5665" w:rsidP="007D5665">
      <w:pPr>
        <w:pStyle w:val="BodyText"/>
        <w:spacing w:before="240"/>
        <w:jc w:val="center"/>
        <w:rPr>
          <w:b/>
          <w:lang w:val="en-US"/>
        </w:rPr>
      </w:pPr>
      <w:bookmarkStart w:id="261" w:name="_Ref489499966"/>
      <w:bookmarkStart w:id="262" w:name="_Toc490453903"/>
      <w:r w:rsidRPr="00AC3C07">
        <w:rPr>
          <w:b/>
        </w:rPr>
        <w:t xml:space="preserve">Tabel </w:t>
      </w:r>
      <w:r w:rsidR="00D12854">
        <w:rPr>
          <w:b/>
        </w:rPr>
        <w:fldChar w:fldCharType="begin"/>
      </w:r>
      <w:r w:rsidR="00D12854">
        <w:rPr>
          <w:b/>
        </w:rPr>
        <w:instrText xml:space="preserve"> STYLEREF 1 \s </w:instrText>
      </w:r>
      <w:r w:rsidR="00D12854">
        <w:rPr>
          <w:b/>
        </w:rPr>
        <w:fldChar w:fldCharType="separate"/>
      </w:r>
      <w:r w:rsidR="00D12854">
        <w:rPr>
          <w:b/>
          <w:noProof/>
        </w:rPr>
        <w:t>6</w:t>
      </w:r>
      <w:r w:rsidR="00D12854">
        <w:rPr>
          <w:b/>
        </w:rPr>
        <w:fldChar w:fldCharType="end"/>
      </w:r>
      <w:r w:rsidR="00D12854">
        <w:rPr>
          <w:b/>
        </w:rPr>
        <w:t>.</w:t>
      </w:r>
      <w:r w:rsidR="00D12854">
        <w:rPr>
          <w:b/>
        </w:rPr>
        <w:fldChar w:fldCharType="begin"/>
      </w:r>
      <w:r w:rsidR="00D12854">
        <w:rPr>
          <w:b/>
        </w:rPr>
        <w:instrText xml:space="preserve"> SEQ Tabel \* ARABIC \s 1 </w:instrText>
      </w:r>
      <w:r w:rsidR="00D12854">
        <w:rPr>
          <w:b/>
        </w:rPr>
        <w:fldChar w:fldCharType="separate"/>
      </w:r>
      <w:r w:rsidR="00364DE4">
        <w:rPr>
          <w:b/>
          <w:noProof/>
        </w:rPr>
        <w:t>5</w:t>
      </w:r>
      <w:r w:rsidR="00D12854">
        <w:rPr>
          <w:b/>
        </w:rPr>
        <w:fldChar w:fldCharType="end"/>
      </w:r>
      <w:bookmarkEnd w:id="261"/>
      <w:r w:rsidRPr="00AC3C07">
        <w:rPr>
          <w:b/>
          <w:lang w:val="en-US"/>
        </w:rPr>
        <w:t xml:space="preserve"> Hasil Pengujian </w:t>
      </w:r>
      <w:r>
        <w:rPr>
          <w:b/>
          <w:lang w:val="en-US"/>
        </w:rPr>
        <w:t>Performa Dalam Mengakses Data Sensor Berdasarkan Sensor</w:t>
      </w:r>
      <w:bookmarkEnd w:id="262"/>
    </w:p>
    <w:tbl>
      <w:tblPr>
        <w:tblStyle w:val="TableGrid"/>
        <w:tblW w:w="0" w:type="auto"/>
        <w:tblLook w:val="04A0" w:firstRow="1" w:lastRow="0" w:firstColumn="1" w:lastColumn="0" w:noHBand="0" w:noVBand="1"/>
      </w:tblPr>
      <w:tblGrid>
        <w:gridCol w:w="959"/>
        <w:gridCol w:w="1077"/>
        <w:gridCol w:w="839"/>
        <w:gridCol w:w="943"/>
        <w:gridCol w:w="1177"/>
        <w:gridCol w:w="1528"/>
        <w:gridCol w:w="1404"/>
      </w:tblGrid>
      <w:tr w:rsidR="007D5665" w:rsidRPr="0056794D" w14:paraId="109F3CED" w14:textId="77777777" w:rsidTr="00A50561">
        <w:trPr>
          <w:trHeight w:val="300"/>
        </w:trPr>
        <w:tc>
          <w:tcPr>
            <w:tcW w:w="959" w:type="dxa"/>
            <w:shd w:val="clear" w:color="auto" w:fill="EEECE1" w:themeFill="background2"/>
            <w:noWrap/>
            <w:hideMark/>
          </w:tcPr>
          <w:p w14:paraId="5A6F8D23" w14:textId="77777777" w:rsidR="007D5665" w:rsidRPr="0056794D" w:rsidRDefault="007D5665" w:rsidP="00A50561">
            <w:pPr>
              <w:pStyle w:val="TableColumnTitle"/>
            </w:pPr>
            <w:r>
              <w:lastRenderedPageBreak/>
              <w:t>Thread (users)</w:t>
            </w:r>
          </w:p>
        </w:tc>
        <w:tc>
          <w:tcPr>
            <w:tcW w:w="1077" w:type="dxa"/>
            <w:shd w:val="clear" w:color="auto" w:fill="EEECE1" w:themeFill="background2"/>
            <w:noWrap/>
            <w:hideMark/>
          </w:tcPr>
          <w:p w14:paraId="04866005" w14:textId="77777777" w:rsidR="007D5665" w:rsidRPr="0056794D" w:rsidRDefault="007D5665" w:rsidP="00A50561">
            <w:pPr>
              <w:pStyle w:val="TableColumnTitle"/>
            </w:pPr>
            <w:r w:rsidRPr="0056794D">
              <w:t>Expected</w:t>
            </w:r>
          </w:p>
        </w:tc>
        <w:tc>
          <w:tcPr>
            <w:tcW w:w="839" w:type="dxa"/>
            <w:shd w:val="clear" w:color="auto" w:fill="EEECE1" w:themeFill="background2"/>
            <w:noWrap/>
            <w:hideMark/>
          </w:tcPr>
          <w:p w14:paraId="321E4D4D" w14:textId="77777777" w:rsidR="007D5665" w:rsidRPr="0056794D" w:rsidRDefault="007D5665" w:rsidP="00A50561">
            <w:pPr>
              <w:pStyle w:val="TableColumnTitle"/>
            </w:pPr>
            <w:r w:rsidRPr="0056794D">
              <w:t>Actual</w:t>
            </w:r>
            <w:r>
              <w:t xml:space="preserve"> </w:t>
            </w:r>
          </w:p>
        </w:tc>
        <w:tc>
          <w:tcPr>
            <w:tcW w:w="943" w:type="dxa"/>
            <w:shd w:val="clear" w:color="auto" w:fill="EEECE1" w:themeFill="background2"/>
            <w:noWrap/>
            <w:hideMark/>
          </w:tcPr>
          <w:p w14:paraId="4F884043" w14:textId="77777777" w:rsidR="007D5665" w:rsidRPr="0056794D" w:rsidRDefault="007D5665" w:rsidP="00A50561">
            <w:pPr>
              <w:pStyle w:val="TableColumnTitle"/>
            </w:pPr>
            <w:r w:rsidRPr="0056794D">
              <w:t>Success rate</w:t>
            </w:r>
            <w:r>
              <w:t xml:space="preserve"> %</w:t>
            </w:r>
          </w:p>
        </w:tc>
        <w:tc>
          <w:tcPr>
            <w:tcW w:w="1177" w:type="dxa"/>
            <w:shd w:val="clear" w:color="auto" w:fill="EEECE1" w:themeFill="background2"/>
            <w:noWrap/>
            <w:hideMark/>
          </w:tcPr>
          <w:p w14:paraId="39163A82" w14:textId="77777777" w:rsidR="007D5665" w:rsidRPr="0056794D" w:rsidRDefault="007D5665" w:rsidP="00A50561">
            <w:pPr>
              <w:pStyle w:val="TableColumnTitle"/>
            </w:pPr>
            <w:r>
              <w:t>Request Rejected</w:t>
            </w:r>
            <w:r w:rsidRPr="0056794D">
              <w:t xml:space="preserve"> rate</w:t>
            </w:r>
            <w:r>
              <w:t xml:space="preserve"> %</w:t>
            </w:r>
          </w:p>
        </w:tc>
        <w:tc>
          <w:tcPr>
            <w:tcW w:w="1528" w:type="dxa"/>
            <w:shd w:val="clear" w:color="auto" w:fill="EEECE1" w:themeFill="background2"/>
            <w:noWrap/>
            <w:hideMark/>
          </w:tcPr>
          <w:p w14:paraId="24CF63D8" w14:textId="77777777" w:rsidR="007D5665" w:rsidRPr="0056794D" w:rsidRDefault="007D5665" w:rsidP="00A50561">
            <w:pPr>
              <w:pStyle w:val="TableColumnTitle"/>
            </w:pPr>
            <w:r w:rsidRPr="0056794D">
              <w:t>Throughput</w:t>
            </w:r>
            <w:r>
              <w:t xml:space="preserve"> / s</w:t>
            </w:r>
          </w:p>
        </w:tc>
        <w:tc>
          <w:tcPr>
            <w:tcW w:w="1404" w:type="dxa"/>
            <w:shd w:val="clear" w:color="auto" w:fill="EEECE1" w:themeFill="background2"/>
            <w:noWrap/>
            <w:hideMark/>
          </w:tcPr>
          <w:p w14:paraId="43362E69" w14:textId="77777777" w:rsidR="007D5665" w:rsidRPr="0056794D" w:rsidRDefault="007D5665" w:rsidP="00A50561">
            <w:pPr>
              <w:pStyle w:val="TableColumnTitle"/>
            </w:pPr>
            <w:r>
              <w:t>Latency (ms)</w:t>
            </w:r>
          </w:p>
        </w:tc>
      </w:tr>
      <w:tr w:rsidR="007D5665" w:rsidRPr="0056794D" w14:paraId="1E9A60F4" w14:textId="77777777" w:rsidTr="00A50561">
        <w:trPr>
          <w:trHeight w:val="300"/>
        </w:trPr>
        <w:tc>
          <w:tcPr>
            <w:tcW w:w="959" w:type="dxa"/>
            <w:shd w:val="clear" w:color="auto" w:fill="FFFFFF" w:themeFill="background1"/>
            <w:noWrap/>
          </w:tcPr>
          <w:p w14:paraId="47F10E37" w14:textId="77777777" w:rsidR="007D5665" w:rsidRPr="0056794D" w:rsidRDefault="007D5665" w:rsidP="00A50561">
            <w:pPr>
              <w:pStyle w:val="TableColumnTitle"/>
              <w:spacing w:after="0"/>
              <w:rPr>
                <w:b w:val="0"/>
              </w:rPr>
            </w:pPr>
            <w:r w:rsidRPr="0056794D">
              <w:rPr>
                <w:b w:val="0"/>
              </w:rPr>
              <w:t>50</w:t>
            </w:r>
          </w:p>
        </w:tc>
        <w:tc>
          <w:tcPr>
            <w:tcW w:w="1077" w:type="dxa"/>
            <w:shd w:val="clear" w:color="auto" w:fill="FFFFFF" w:themeFill="background1"/>
            <w:noWrap/>
          </w:tcPr>
          <w:p w14:paraId="05BB1DB7" w14:textId="77777777" w:rsidR="007D5665" w:rsidRPr="0056794D" w:rsidRDefault="007D5665" w:rsidP="00A50561">
            <w:pPr>
              <w:pStyle w:val="TableColumnTitle"/>
              <w:spacing w:after="0"/>
              <w:rPr>
                <w:b w:val="0"/>
              </w:rPr>
            </w:pPr>
            <w:r>
              <w:rPr>
                <w:b w:val="0"/>
              </w:rPr>
              <w:t>1</w:t>
            </w:r>
            <w:r w:rsidRPr="0056794D">
              <w:rPr>
                <w:b w:val="0"/>
              </w:rPr>
              <w:t>50</w:t>
            </w:r>
          </w:p>
        </w:tc>
        <w:tc>
          <w:tcPr>
            <w:tcW w:w="839" w:type="dxa"/>
            <w:shd w:val="clear" w:color="auto" w:fill="FFFFFF" w:themeFill="background1"/>
            <w:noWrap/>
          </w:tcPr>
          <w:p w14:paraId="766F9EC3" w14:textId="77777777" w:rsidR="007D5665" w:rsidRPr="0056794D" w:rsidRDefault="007D5665" w:rsidP="00A50561">
            <w:pPr>
              <w:pStyle w:val="TableColumnTitle"/>
              <w:spacing w:after="0"/>
              <w:rPr>
                <w:b w:val="0"/>
              </w:rPr>
            </w:pPr>
            <w:r>
              <w:rPr>
                <w:b w:val="0"/>
              </w:rPr>
              <w:t>1</w:t>
            </w:r>
            <w:r w:rsidRPr="0056794D">
              <w:rPr>
                <w:b w:val="0"/>
              </w:rPr>
              <w:t>50</w:t>
            </w:r>
          </w:p>
        </w:tc>
        <w:tc>
          <w:tcPr>
            <w:tcW w:w="943" w:type="dxa"/>
            <w:shd w:val="clear" w:color="auto" w:fill="FFFFFF" w:themeFill="background1"/>
            <w:noWrap/>
          </w:tcPr>
          <w:p w14:paraId="332AA244" w14:textId="77777777" w:rsidR="007D5665" w:rsidRPr="0056794D" w:rsidRDefault="007D5665" w:rsidP="00A50561">
            <w:pPr>
              <w:pStyle w:val="TableColumnTitle"/>
              <w:spacing w:after="0"/>
              <w:rPr>
                <w:b w:val="0"/>
              </w:rPr>
            </w:pPr>
            <w:r w:rsidRPr="0056794D">
              <w:rPr>
                <w:b w:val="0"/>
              </w:rPr>
              <w:t>100%</w:t>
            </w:r>
          </w:p>
        </w:tc>
        <w:tc>
          <w:tcPr>
            <w:tcW w:w="1177" w:type="dxa"/>
            <w:shd w:val="clear" w:color="auto" w:fill="FFFFFF" w:themeFill="background1"/>
            <w:noWrap/>
          </w:tcPr>
          <w:p w14:paraId="059FD543" w14:textId="77777777" w:rsidR="007D5665" w:rsidRPr="0056794D" w:rsidRDefault="007D5665" w:rsidP="00A50561">
            <w:pPr>
              <w:pStyle w:val="TableColumnTitle"/>
              <w:spacing w:after="0"/>
              <w:rPr>
                <w:b w:val="0"/>
              </w:rPr>
            </w:pPr>
            <w:r>
              <w:rPr>
                <w:b w:val="0"/>
              </w:rPr>
              <w:t>0%</w:t>
            </w:r>
          </w:p>
        </w:tc>
        <w:tc>
          <w:tcPr>
            <w:tcW w:w="1528" w:type="dxa"/>
            <w:shd w:val="clear" w:color="auto" w:fill="FFFFFF" w:themeFill="background1"/>
            <w:noWrap/>
          </w:tcPr>
          <w:p w14:paraId="5FC5148C" w14:textId="77777777" w:rsidR="007D5665" w:rsidRPr="0056794D" w:rsidRDefault="007D5665" w:rsidP="00A50561">
            <w:pPr>
              <w:pStyle w:val="TableColumnTitle"/>
              <w:spacing w:after="0"/>
              <w:rPr>
                <w:b w:val="0"/>
              </w:rPr>
            </w:pPr>
            <w:r w:rsidRPr="0004314A">
              <w:rPr>
                <w:b w:val="0"/>
              </w:rPr>
              <w:t>34.59481667</w:t>
            </w:r>
          </w:p>
        </w:tc>
        <w:tc>
          <w:tcPr>
            <w:tcW w:w="1404" w:type="dxa"/>
            <w:shd w:val="clear" w:color="auto" w:fill="FFFFFF" w:themeFill="background1"/>
            <w:noWrap/>
          </w:tcPr>
          <w:p w14:paraId="26B23B51" w14:textId="77777777" w:rsidR="007D5665" w:rsidRPr="0056794D" w:rsidRDefault="007D5665" w:rsidP="00A50561">
            <w:pPr>
              <w:pStyle w:val="TableColumnTitle"/>
              <w:spacing w:after="0"/>
              <w:rPr>
                <w:b w:val="0"/>
              </w:rPr>
            </w:pPr>
            <w:r w:rsidRPr="0004314A">
              <w:rPr>
                <w:b w:val="0"/>
              </w:rPr>
              <w:t>636.6062222</w:t>
            </w:r>
          </w:p>
        </w:tc>
      </w:tr>
      <w:tr w:rsidR="007D5665" w:rsidRPr="0056794D" w14:paraId="7FFB8715" w14:textId="77777777" w:rsidTr="00A50561">
        <w:trPr>
          <w:trHeight w:val="300"/>
        </w:trPr>
        <w:tc>
          <w:tcPr>
            <w:tcW w:w="959" w:type="dxa"/>
            <w:shd w:val="clear" w:color="auto" w:fill="FFFFFF" w:themeFill="background1"/>
            <w:noWrap/>
          </w:tcPr>
          <w:p w14:paraId="238631E8" w14:textId="77777777" w:rsidR="007D5665" w:rsidRPr="0056794D" w:rsidRDefault="007D5665" w:rsidP="00A50561">
            <w:pPr>
              <w:pStyle w:val="TableColumnTitle"/>
              <w:spacing w:after="0"/>
              <w:rPr>
                <w:b w:val="0"/>
              </w:rPr>
            </w:pPr>
            <w:r>
              <w:rPr>
                <w:b w:val="0"/>
              </w:rPr>
              <w:t>10</w:t>
            </w:r>
            <w:r w:rsidRPr="0056794D">
              <w:rPr>
                <w:b w:val="0"/>
              </w:rPr>
              <w:t>0</w:t>
            </w:r>
          </w:p>
        </w:tc>
        <w:tc>
          <w:tcPr>
            <w:tcW w:w="1077" w:type="dxa"/>
            <w:shd w:val="clear" w:color="auto" w:fill="FFFFFF" w:themeFill="background1"/>
            <w:noWrap/>
          </w:tcPr>
          <w:p w14:paraId="6E354CC6" w14:textId="77777777" w:rsidR="007D5665" w:rsidRPr="0056794D" w:rsidRDefault="007D5665" w:rsidP="00A50561">
            <w:pPr>
              <w:pStyle w:val="TableColumnTitle"/>
              <w:spacing w:after="0"/>
              <w:rPr>
                <w:b w:val="0"/>
              </w:rPr>
            </w:pPr>
            <w:r>
              <w:rPr>
                <w:b w:val="0"/>
              </w:rPr>
              <w:t>30</w:t>
            </w:r>
            <w:r w:rsidRPr="0056794D">
              <w:rPr>
                <w:b w:val="0"/>
              </w:rPr>
              <w:t>0</w:t>
            </w:r>
          </w:p>
        </w:tc>
        <w:tc>
          <w:tcPr>
            <w:tcW w:w="839" w:type="dxa"/>
            <w:shd w:val="clear" w:color="auto" w:fill="FFFFFF" w:themeFill="background1"/>
            <w:noWrap/>
          </w:tcPr>
          <w:p w14:paraId="0DCF2A50" w14:textId="77777777" w:rsidR="007D5665" w:rsidRPr="0056794D" w:rsidRDefault="007D5665" w:rsidP="00A50561">
            <w:pPr>
              <w:pStyle w:val="TableColumnTitle"/>
              <w:spacing w:after="0"/>
              <w:rPr>
                <w:b w:val="0"/>
              </w:rPr>
            </w:pPr>
            <w:r>
              <w:rPr>
                <w:b w:val="0"/>
              </w:rPr>
              <w:t>30</w:t>
            </w:r>
            <w:r w:rsidRPr="0056794D">
              <w:rPr>
                <w:b w:val="0"/>
              </w:rPr>
              <w:t>0</w:t>
            </w:r>
          </w:p>
        </w:tc>
        <w:tc>
          <w:tcPr>
            <w:tcW w:w="943" w:type="dxa"/>
            <w:shd w:val="clear" w:color="auto" w:fill="FFFFFF" w:themeFill="background1"/>
            <w:noWrap/>
          </w:tcPr>
          <w:p w14:paraId="5F970592" w14:textId="77777777" w:rsidR="007D5665" w:rsidRPr="0056794D" w:rsidRDefault="007D5665" w:rsidP="00A50561">
            <w:pPr>
              <w:pStyle w:val="TableColumnTitle"/>
              <w:spacing w:after="0"/>
              <w:rPr>
                <w:b w:val="0"/>
              </w:rPr>
            </w:pPr>
            <w:r w:rsidRPr="0056794D">
              <w:rPr>
                <w:b w:val="0"/>
              </w:rPr>
              <w:t>100%</w:t>
            </w:r>
          </w:p>
        </w:tc>
        <w:tc>
          <w:tcPr>
            <w:tcW w:w="1177" w:type="dxa"/>
            <w:shd w:val="clear" w:color="auto" w:fill="FFFFFF" w:themeFill="background1"/>
            <w:noWrap/>
          </w:tcPr>
          <w:p w14:paraId="3FBD88F5" w14:textId="77777777" w:rsidR="007D5665" w:rsidRPr="0056794D" w:rsidRDefault="007D5665" w:rsidP="00A50561">
            <w:pPr>
              <w:pStyle w:val="TableColumnTitle"/>
              <w:spacing w:after="0"/>
              <w:rPr>
                <w:b w:val="0"/>
              </w:rPr>
            </w:pPr>
            <w:r>
              <w:rPr>
                <w:b w:val="0"/>
              </w:rPr>
              <w:t>0%</w:t>
            </w:r>
          </w:p>
        </w:tc>
        <w:tc>
          <w:tcPr>
            <w:tcW w:w="1528" w:type="dxa"/>
            <w:shd w:val="clear" w:color="auto" w:fill="FFFFFF" w:themeFill="background1"/>
            <w:noWrap/>
          </w:tcPr>
          <w:p w14:paraId="653BED74" w14:textId="77777777" w:rsidR="007D5665" w:rsidRPr="0056794D" w:rsidRDefault="007D5665" w:rsidP="00A50561">
            <w:pPr>
              <w:pStyle w:val="TableColumnTitle"/>
              <w:spacing w:after="0"/>
              <w:rPr>
                <w:b w:val="0"/>
              </w:rPr>
            </w:pPr>
            <w:r w:rsidRPr="0004314A">
              <w:rPr>
                <w:b w:val="0"/>
              </w:rPr>
              <w:t>30.74651</w:t>
            </w:r>
          </w:p>
        </w:tc>
        <w:tc>
          <w:tcPr>
            <w:tcW w:w="1404" w:type="dxa"/>
            <w:shd w:val="clear" w:color="auto" w:fill="FFFFFF" w:themeFill="background1"/>
            <w:noWrap/>
          </w:tcPr>
          <w:p w14:paraId="47115BCC" w14:textId="77777777" w:rsidR="007D5665" w:rsidRPr="00336BBE" w:rsidRDefault="007D5665" w:rsidP="00A50561">
            <w:pPr>
              <w:spacing w:after="0"/>
              <w:rPr>
                <w:rFonts w:eastAsia="Times New Roman" w:cs="Times New Roman"/>
                <w:color w:val="000000"/>
                <w:sz w:val="22"/>
                <w:lang w:val="en-US"/>
              </w:rPr>
            </w:pPr>
            <w:r w:rsidRPr="0004314A">
              <w:rPr>
                <w:color w:val="000000"/>
                <w:sz w:val="22"/>
              </w:rPr>
              <w:t>1210.92</w:t>
            </w:r>
          </w:p>
        </w:tc>
      </w:tr>
      <w:tr w:rsidR="007D5665" w:rsidRPr="0056794D" w14:paraId="799ACD66" w14:textId="77777777" w:rsidTr="00A50561">
        <w:trPr>
          <w:trHeight w:val="300"/>
        </w:trPr>
        <w:tc>
          <w:tcPr>
            <w:tcW w:w="959" w:type="dxa"/>
            <w:shd w:val="clear" w:color="auto" w:fill="FFFFFF" w:themeFill="background1"/>
            <w:noWrap/>
          </w:tcPr>
          <w:p w14:paraId="6F7A38FF" w14:textId="77777777" w:rsidR="007D5665" w:rsidRDefault="007D5665" w:rsidP="00A50561">
            <w:pPr>
              <w:pStyle w:val="TableColumnTitle"/>
              <w:spacing w:after="0"/>
              <w:rPr>
                <w:b w:val="0"/>
              </w:rPr>
            </w:pPr>
            <w:r>
              <w:rPr>
                <w:b w:val="0"/>
              </w:rPr>
              <w:t>150</w:t>
            </w:r>
          </w:p>
        </w:tc>
        <w:tc>
          <w:tcPr>
            <w:tcW w:w="1077" w:type="dxa"/>
            <w:shd w:val="clear" w:color="auto" w:fill="FFFFFF" w:themeFill="background1"/>
            <w:noWrap/>
          </w:tcPr>
          <w:p w14:paraId="3EE97EF4" w14:textId="77777777" w:rsidR="007D5665" w:rsidRDefault="007D5665" w:rsidP="00A50561">
            <w:pPr>
              <w:pStyle w:val="TableColumnTitle"/>
              <w:spacing w:after="0"/>
              <w:rPr>
                <w:b w:val="0"/>
              </w:rPr>
            </w:pPr>
            <w:r>
              <w:rPr>
                <w:b w:val="0"/>
              </w:rPr>
              <w:t>450</w:t>
            </w:r>
          </w:p>
        </w:tc>
        <w:tc>
          <w:tcPr>
            <w:tcW w:w="839" w:type="dxa"/>
            <w:shd w:val="clear" w:color="auto" w:fill="FFFFFF" w:themeFill="background1"/>
            <w:noWrap/>
          </w:tcPr>
          <w:p w14:paraId="1EB83B46" w14:textId="77777777" w:rsidR="007D5665" w:rsidRDefault="007D5665" w:rsidP="00A50561">
            <w:pPr>
              <w:pStyle w:val="TableColumnTitle"/>
              <w:spacing w:after="0"/>
              <w:rPr>
                <w:b w:val="0"/>
              </w:rPr>
            </w:pPr>
            <w:r>
              <w:rPr>
                <w:b w:val="0"/>
              </w:rPr>
              <w:t>442</w:t>
            </w:r>
          </w:p>
        </w:tc>
        <w:tc>
          <w:tcPr>
            <w:tcW w:w="943" w:type="dxa"/>
            <w:shd w:val="clear" w:color="auto" w:fill="FFFFFF" w:themeFill="background1"/>
            <w:noWrap/>
          </w:tcPr>
          <w:p w14:paraId="1CC69DBC" w14:textId="77777777" w:rsidR="007D5665" w:rsidRPr="0056794D" w:rsidRDefault="007D5665" w:rsidP="00A50561">
            <w:pPr>
              <w:pStyle w:val="TableColumnTitle"/>
              <w:spacing w:after="0"/>
              <w:rPr>
                <w:b w:val="0"/>
              </w:rPr>
            </w:pPr>
            <w:r>
              <w:rPr>
                <w:b w:val="0"/>
              </w:rPr>
              <w:t>98.22%</w:t>
            </w:r>
          </w:p>
        </w:tc>
        <w:tc>
          <w:tcPr>
            <w:tcW w:w="1177" w:type="dxa"/>
            <w:shd w:val="clear" w:color="auto" w:fill="FFFFFF" w:themeFill="background1"/>
            <w:noWrap/>
          </w:tcPr>
          <w:p w14:paraId="0A9DFCB5" w14:textId="77777777" w:rsidR="007D5665" w:rsidRDefault="007D5665" w:rsidP="00A50561">
            <w:pPr>
              <w:pStyle w:val="TableColumnTitle"/>
              <w:spacing w:after="0"/>
              <w:rPr>
                <w:b w:val="0"/>
              </w:rPr>
            </w:pPr>
            <w:r w:rsidRPr="0004314A">
              <w:rPr>
                <w:b w:val="0"/>
              </w:rPr>
              <w:t>1.78%</w:t>
            </w:r>
          </w:p>
        </w:tc>
        <w:tc>
          <w:tcPr>
            <w:tcW w:w="1528" w:type="dxa"/>
            <w:shd w:val="clear" w:color="auto" w:fill="FFFFFF" w:themeFill="background1"/>
            <w:noWrap/>
          </w:tcPr>
          <w:p w14:paraId="69F46333" w14:textId="77777777" w:rsidR="007D5665" w:rsidRPr="0056794D" w:rsidRDefault="007D5665" w:rsidP="00A50561">
            <w:pPr>
              <w:pStyle w:val="TableColumnTitle"/>
              <w:spacing w:after="0"/>
              <w:rPr>
                <w:b w:val="0"/>
              </w:rPr>
            </w:pPr>
            <w:r w:rsidRPr="0004314A">
              <w:rPr>
                <w:b w:val="0"/>
              </w:rPr>
              <w:t>20.17453333</w:t>
            </w:r>
          </w:p>
        </w:tc>
        <w:tc>
          <w:tcPr>
            <w:tcW w:w="1404" w:type="dxa"/>
            <w:shd w:val="clear" w:color="auto" w:fill="FFFFFF" w:themeFill="background1"/>
            <w:noWrap/>
          </w:tcPr>
          <w:p w14:paraId="5F8E8540" w14:textId="77777777" w:rsidR="007D5665" w:rsidRPr="0056794D" w:rsidRDefault="007D5665" w:rsidP="00A50561">
            <w:pPr>
              <w:pStyle w:val="TableColumnTitle"/>
              <w:spacing w:after="0"/>
              <w:rPr>
                <w:b w:val="0"/>
              </w:rPr>
            </w:pPr>
            <w:r w:rsidRPr="0004314A">
              <w:rPr>
                <w:b w:val="0"/>
              </w:rPr>
              <w:t>1754.48</w:t>
            </w:r>
          </w:p>
        </w:tc>
      </w:tr>
    </w:tbl>
    <w:p w14:paraId="42C6CA80" w14:textId="77777777" w:rsidR="007D5665" w:rsidRDefault="007D5665" w:rsidP="00044F0E">
      <w:pPr>
        <w:pStyle w:val="BodyText"/>
        <w:spacing w:before="240"/>
        <w:ind w:firstLine="360"/>
        <w:rPr>
          <w:lang w:val="en-US"/>
        </w:rPr>
      </w:pPr>
    </w:p>
    <w:p w14:paraId="5F53617F" w14:textId="77777777" w:rsidR="007A4E70" w:rsidRDefault="00DB1BB3" w:rsidP="007A4E70">
      <w:pPr>
        <w:pStyle w:val="BodyText"/>
        <w:keepNext/>
        <w:spacing w:before="240"/>
        <w:ind w:firstLine="90"/>
        <w:jc w:val="center"/>
      </w:pPr>
      <w:r>
        <w:rPr>
          <w:noProof/>
          <w:lang w:val="en-US"/>
        </w:rPr>
        <w:lastRenderedPageBreak/>
        <w:drawing>
          <wp:inline distT="0" distB="0" distL="0" distR="0" wp14:anchorId="485315C1" wp14:editId="54A2EC05">
            <wp:extent cx="5039995" cy="2940050"/>
            <wp:effectExtent l="0" t="0" r="8255" b="12700"/>
            <wp:docPr id="50" name="Chart 50"/>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14:paraId="1CD02C8A" w14:textId="32E72CB4" w:rsidR="0004314A" w:rsidRPr="00096C13" w:rsidRDefault="007A4E70" w:rsidP="00096C13">
      <w:pPr>
        <w:pStyle w:val="Caption"/>
        <w:rPr>
          <w:b w:val="0"/>
          <w:lang w:val="en-US"/>
        </w:rPr>
      </w:pPr>
      <w:bookmarkStart w:id="263" w:name="_Ref489232954"/>
      <w:bookmarkStart w:id="264" w:name="_Toc490453946"/>
      <w:r>
        <w:t xml:space="preserve">Gambar </w:t>
      </w:r>
      <w:r w:rsidR="00B95D0A">
        <w:fldChar w:fldCharType="begin"/>
      </w:r>
      <w:r w:rsidR="00B95D0A">
        <w:instrText xml:space="preserve"> STYLEREF 1 \s </w:instrText>
      </w:r>
      <w:r w:rsidR="00B95D0A">
        <w:fldChar w:fldCharType="separate"/>
      </w:r>
      <w:r w:rsidR="00B95D0A">
        <w:rPr>
          <w:noProof/>
        </w:rPr>
        <w:t>6</w:t>
      </w:r>
      <w:r w:rsidR="00B95D0A">
        <w:fldChar w:fldCharType="end"/>
      </w:r>
      <w:r w:rsidR="00B95D0A">
        <w:t>.</w:t>
      </w:r>
      <w:r w:rsidR="00B95D0A">
        <w:fldChar w:fldCharType="begin"/>
      </w:r>
      <w:r w:rsidR="00B95D0A">
        <w:instrText xml:space="preserve"> SEQ Gambar \* ARABIC \s 1 </w:instrText>
      </w:r>
      <w:r w:rsidR="00B95D0A">
        <w:fldChar w:fldCharType="separate"/>
      </w:r>
      <w:r w:rsidR="00AC6A4F">
        <w:rPr>
          <w:noProof/>
        </w:rPr>
        <w:t>2</w:t>
      </w:r>
      <w:r w:rsidR="00B95D0A">
        <w:fldChar w:fldCharType="end"/>
      </w:r>
      <w:bookmarkEnd w:id="263"/>
      <w:r>
        <w:rPr>
          <w:lang w:val="en-US"/>
        </w:rPr>
        <w:t xml:space="preserve"> </w:t>
      </w:r>
      <w:r w:rsidRPr="007A4E70">
        <w:rPr>
          <w:b w:val="0"/>
        </w:rPr>
        <w:t>Grafik Perbandingan Nilai Throughput</w:t>
      </w:r>
      <w:r>
        <w:rPr>
          <w:b w:val="0"/>
          <w:lang w:val="en-US"/>
        </w:rPr>
        <w:t xml:space="preserve"> </w:t>
      </w:r>
      <w:r w:rsidRPr="007A4E70">
        <w:rPr>
          <w:b w:val="0"/>
          <w:lang w:val="en-US"/>
        </w:rPr>
        <w:t>Pada Fitur Mengakses Data Sensor</w:t>
      </w:r>
      <w:bookmarkEnd w:id="264"/>
    </w:p>
    <w:p w14:paraId="79497715" w14:textId="2411A75D" w:rsidR="00A23F85" w:rsidRPr="006B3447" w:rsidRDefault="00044F0E" w:rsidP="00207F32">
      <w:pPr>
        <w:pStyle w:val="Caption"/>
        <w:ind w:firstLine="360"/>
        <w:jc w:val="both"/>
        <w:rPr>
          <w:b w:val="0"/>
          <w:lang w:val="en-US"/>
        </w:rPr>
      </w:pPr>
      <w:r>
        <w:rPr>
          <w:b w:val="0"/>
          <w:lang w:val="en-US"/>
        </w:rPr>
        <w:t xml:space="preserve">Perbandingan nilai </w:t>
      </w:r>
      <w:r w:rsidRPr="003E3BCC">
        <w:rPr>
          <w:b w:val="0"/>
          <w:i/>
          <w:lang w:val="en-US"/>
        </w:rPr>
        <w:t>throughput</w:t>
      </w:r>
      <w:r w:rsidR="00473412">
        <w:rPr>
          <w:b w:val="0"/>
          <w:lang w:val="en-US"/>
        </w:rPr>
        <w:t xml:space="preserve"> diantara ketiga kriteria dalam mengakses data sensor dapat </w:t>
      </w:r>
      <w:r>
        <w:rPr>
          <w:b w:val="0"/>
          <w:lang w:val="en-US"/>
        </w:rPr>
        <w:t xml:space="preserve">memberitahukan berapa banyak </w:t>
      </w:r>
      <w:r w:rsidRPr="00044F0E">
        <w:rPr>
          <w:b w:val="0"/>
          <w:i/>
          <w:lang w:val="en-US"/>
        </w:rPr>
        <w:t>request</w:t>
      </w:r>
      <w:r w:rsidR="003E3BCC">
        <w:rPr>
          <w:b w:val="0"/>
          <w:lang w:val="en-US"/>
        </w:rPr>
        <w:t xml:space="preserve"> </w:t>
      </w:r>
      <w:r w:rsidR="003162E2">
        <w:rPr>
          <w:b w:val="0"/>
          <w:lang w:val="en-US"/>
        </w:rPr>
        <w:t xml:space="preserve">yang dapat </w:t>
      </w:r>
      <w:r>
        <w:rPr>
          <w:b w:val="0"/>
          <w:lang w:val="en-US"/>
        </w:rPr>
        <w:t>d</w:t>
      </w:r>
      <w:r w:rsidR="00473412">
        <w:rPr>
          <w:b w:val="0"/>
          <w:lang w:val="en-US"/>
        </w:rPr>
        <w:t>itangani sistem setiap detiknya.</w:t>
      </w:r>
      <w:r w:rsidR="003162E2">
        <w:rPr>
          <w:b w:val="0"/>
          <w:lang w:val="en-US"/>
        </w:rPr>
        <w:t xml:space="preserve"> </w:t>
      </w:r>
      <w:r w:rsidR="003E3BCC">
        <w:rPr>
          <w:b w:val="0"/>
          <w:lang w:val="en-US"/>
        </w:rPr>
        <w:t xml:space="preserve">Berdasarkan </w:t>
      </w:r>
      <w:r w:rsidR="003162E2">
        <w:rPr>
          <w:b w:val="0"/>
          <w:lang w:val="en-US"/>
        </w:rPr>
        <w:t>g</w:t>
      </w:r>
      <w:r w:rsidR="003162E2">
        <w:rPr>
          <w:b w:val="0"/>
          <w:lang w:val="en-US"/>
        </w:rPr>
        <w:t>rafik perbandingan</w:t>
      </w:r>
      <w:r w:rsidR="003162E2">
        <w:rPr>
          <w:b w:val="0"/>
          <w:lang w:val="en-US"/>
        </w:rPr>
        <w:t xml:space="preserve"> nilai </w:t>
      </w:r>
      <w:r w:rsidR="003162E2">
        <w:rPr>
          <w:b w:val="0"/>
          <w:i/>
          <w:lang w:val="en-US"/>
        </w:rPr>
        <w:t>throughput</w:t>
      </w:r>
      <w:r w:rsidR="003162E2">
        <w:rPr>
          <w:b w:val="0"/>
          <w:lang w:val="en-US"/>
        </w:rPr>
        <w:t xml:space="preserve"> pada </w:t>
      </w:r>
      <w:r w:rsidR="003162E2" w:rsidRPr="00AC6A4F">
        <w:rPr>
          <w:b w:val="0"/>
          <w:lang w:val="en-US"/>
        </w:rPr>
        <w:fldChar w:fldCharType="begin"/>
      </w:r>
      <w:r w:rsidR="003162E2" w:rsidRPr="00AC6A4F">
        <w:rPr>
          <w:b w:val="0"/>
          <w:lang w:val="en-US"/>
        </w:rPr>
        <w:instrText xml:space="preserve"> REF _Ref489232954 \h  \* MERGEFORMAT </w:instrText>
      </w:r>
      <w:r w:rsidR="003162E2" w:rsidRPr="00AC6A4F">
        <w:rPr>
          <w:b w:val="0"/>
          <w:lang w:val="en-US"/>
        </w:rPr>
      </w:r>
      <w:r w:rsidR="003162E2" w:rsidRPr="00AC6A4F">
        <w:rPr>
          <w:b w:val="0"/>
          <w:lang w:val="en-US"/>
        </w:rPr>
        <w:fldChar w:fldCharType="separate"/>
      </w:r>
      <w:r w:rsidR="003162E2" w:rsidRPr="00AC6A4F">
        <w:rPr>
          <w:b w:val="0"/>
        </w:rPr>
        <w:t xml:space="preserve">Gambar </w:t>
      </w:r>
      <w:r w:rsidR="003162E2" w:rsidRPr="00AC6A4F">
        <w:rPr>
          <w:b w:val="0"/>
          <w:noProof/>
        </w:rPr>
        <w:t>6</w:t>
      </w:r>
      <w:r w:rsidR="003162E2" w:rsidRPr="00AC6A4F">
        <w:rPr>
          <w:b w:val="0"/>
        </w:rPr>
        <w:t>.</w:t>
      </w:r>
      <w:r w:rsidR="003162E2" w:rsidRPr="00AC6A4F">
        <w:rPr>
          <w:b w:val="0"/>
          <w:noProof/>
        </w:rPr>
        <w:t>2</w:t>
      </w:r>
      <w:r w:rsidR="003162E2" w:rsidRPr="00AC6A4F">
        <w:rPr>
          <w:b w:val="0"/>
          <w:lang w:val="en-US"/>
        </w:rPr>
        <w:fldChar w:fldCharType="end"/>
      </w:r>
      <w:r w:rsidR="00051759">
        <w:rPr>
          <w:b w:val="0"/>
          <w:lang w:val="en-US"/>
        </w:rPr>
        <w:t xml:space="preserve"> diatas</w:t>
      </w:r>
      <w:r w:rsidR="006B3447">
        <w:rPr>
          <w:b w:val="0"/>
          <w:lang w:val="en-US"/>
        </w:rPr>
        <w:t xml:space="preserve">, </w:t>
      </w:r>
      <w:r w:rsidR="00835191">
        <w:rPr>
          <w:b w:val="0"/>
          <w:lang w:val="en-US"/>
        </w:rPr>
        <w:t xml:space="preserve">terlihat </w:t>
      </w:r>
      <w:r w:rsidR="00207F32">
        <w:rPr>
          <w:b w:val="0"/>
          <w:lang w:val="en-US"/>
        </w:rPr>
        <w:t>bahwa</w:t>
      </w:r>
      <w:r w:rsidR="00051759">
        <w:rPr>
          <w:b w:val="0"/>
          <w:lang w:val="en-US"/>
        </w:rPr>
        <w:t xml:space="preserve"> mengakses data sensor menggunakan</w:t>
      </w:r>
      <w:r w:rsidR="00207F32">
        <w:rPr>
          <w:b w:val="0"/>
          <w:lang w:val="en-US"/>
        </w:rPr>
        <w:t xml:space="preserve"> </w:t>
      </w:r>
      <w:r w:rsidR="00835191">
        <w:rPr>
          <w:b w:val="0"/>
          <w:lang w:val="en-US"/>
        </w:rPr>
        <w:t xml:space="preserve">kriteria berdasarkan </w:t>
      </w:r>
      <w:r w:rsidR="0086262C">
        <w:rPr>
          <w:b w:val="0"/>
          <w:lang w:val="en-US"/>
        </w:rPr>
        <w:t>sensor</w:t>
      </w:r>
      <w:r w:rsidR="00835191">
        <w:rPr>
          <w:b w:val="0"/>
          <w:lang w:val="en-US"/>
        </w:rPr>
        <w:t xml:space="preserve"> menghasilkan </w:t>
      </w:r>
      <w:r w:rsidR="00835191">
        <w:rPr>
          <w:b w:val="0"/>
          <w:i/>
          <w:lang w:val="en-US"/>
        </w:rPr>
        <w:t xml:space="preserve">throughput </w:t>
      </w:r>
      <w:r w:rsidR="00835191">
        <w:rPr>
          <w:b w:val="0"/>
          <w:lang w:val="en-US"/>
        </w:rPr>
        <w:t xml:space="preserve">terendah dan kriteria berdasarkan perangkat node menghasilkan </w:t>
      </w:r>
      <w:r w:rsidR="00835191">
        <w:rPr>
          <w:b w:val="0"/>
          <w:i/>
          <w:lang w:val="en-US"/>
        </w:rPr>
        <w:t xml:space="preserve">throughput </w:t>
      </w:r>
      <w:r w:rsidR="00835191">
        <w:rPr>
          <w:b w:val="0"/>
          <w:lang w:val="en-US"/>
        </w:rPr>
        <w:t xml:space="preserve">tertinggi. Hal ini berkaitan dengan jumlah </w:t>
      </w:r>
      <w:r w:rsidR="00207F32">
        <w:rPr>
          <w:b w:val="0"/>
          <w:lang w:val="en-US"/>
        </w:rPr>
        <w:t xml:space="preserve">dan kompleksitas </w:t>
      </w:r>
      <w:r w:rsidR="00835191">
        <w:rPr>
          <w:b w:val="0"/>
          <w:lang w:val="en-US"/>
        </w:rPr>
        <w:t>kueri yang diperlukan unt</w:t>
      </w:r>
      <w:r w:rsidR="00207F32">
        <w:rPr>
          <w:b w:val="0"/>
          <w:lang w:val="en-US"/>
        </w:rPr>
        <w:t>uk mendapatkan data sensor yang sesuai.</w:t>
      </w:r>
      <w:r w:rsidR="00835191">
        <w:rPr>
          <w:b w:val="0"/>
          <w:lang w:val="en-US"/>
        </w:rPr>
        <w:t xml:space="preserve"> Seperti yang sudah dijelaskan pada bab kajian pustaka, bahwa sistem basis data MongoDB tidak memiliki fitur join sehingga </w:t>
      </w:r>
      <w:r w:rsidR="00207F32">
        <w:rPr>
          <w:b w:val="0"/>
          <w:lang w:val="en-US"/>
        </w:rPr>
        <w:t xml:space="preserve">untuk </w:t>
      </w:r>
      <w:r w:rsidR="00835191">
        <w:rPr>
          <w:b w:val="0"/>
          <w:lang w:val="en-US"/>
        </w:rPr>
        <w:t xml:space="preserve">mendapatkan data dari dokumen berbeda memerlukan lebih dari satu kueri. Pada kriteria berdasarkan </w:t>
      </w:r>
      <w:r w:rsidR="0086262C">
        <w:rPr>
          <w:b w:val="0"/>
          <w:lang w:val="en-US"/>
        </w:rPr>
        <w:t>sensor</w:t>
      </w:r>
      <w:r w:rsidR="00835191">
        <w:rPr>
          <w:b w:val="0"/>
          <w:lang w:val="en-US"/>
        </w:rPr>
        <w:t xml:space="preserve">, diperlukan </w:t>
      </w:r>
      <w:r w:rsidR="00207F32">
        <w:rPr>
          <w:b w:val="0"/>
          <w:lang w:val="en-US"/>
        </w:rPr>
        <w:t xml:space="preserve">dua kueri kompleks yaitu kueri untuk mendapatkan </w:t>
      </w:r>
      <w:r w:rsidR="00207F32" w:rsidRPr="00207F32">
        <w:rPr>
          <w:b w:val="0"/>
          <w:i/>
          <w:lang w:val="en-US"/>
        </w:rPr>
        <w:t>list</w:t>
      </w:r>
      <w:r w:rsidR="00207F32">
        <w:rPr>
          <w:b w:val="0"/>
          <w:lang w:val="en-US"/>
        </w:rPr>
        <w:t xml:space="preserve"> </w:t>
      </w:r>
      <w:r w:rsidR="0086262C">
        <w:rPr>
          <w:b w:val="0"/>
          <w:lang w:val="en-US"/>
        </w:rPr>
        <w:t xml:space="preserve">sensor milik </w:t>
      </w:r>
      <w:r w:rsidR="00207F32">
        <w:rPr>
          <w:b w:val="0"/>
          <w:lang w:val="en-US"/>
        </w:rPr>
        <w:t xml:space="preserve">perangkat node </w:t>
      </w:r>
      <w:r w:rsidR="0086262C">
        <w:rPr>
          <w:b w:val="0"/>
          <w:lang w:val="en-US"/>
        </w:rPr>
        <w:t xml:space="preserve">yang dimaksud </w:t>
      </w:r>
      <w:r w:rsidR="00207F32">
        <w:rPr>
          <w:b w:val="0"/>
          <w:lang w:val="en-US"/>
        </w:rPr>
        <w:t xml:space="preserve">dan </w:t>
      </w:r>
      <w:r w:rsidR="00900C1E">
        <w:rPr>
          <w:b w:val="0"/>
          <w:lang w:val="en-US"/>
        </w:rPr>
        <w:t>kueri untuk melakukan filter</w:t>
      </w:r>
      <w:r w:rsidR="00207F32">
        <w:rPr>
          <w:b w:val="0"/>
          <w:lang w:val="en-US"/>
        </w:rPr>
        <w:t xml:space="preserve"> data sensor berdasarkan </w:t>
      </w:r>
      <w:r w:rsidR="00207F32">
        <w:rPr>
          <w:b w:val="0"/>
          <w:i/>
          <w:lang w:val="en-US"/>
        </w:rPr>
        <w:t xml:space="preserve">list </w:t>
      </w:r>
      <w:r w:rsidR="0086262C">
        <w:rPr>
          <w:b w:val="0"/>
          <w:lang w:val="en-US"/>
        </w:rPr>
        <w:t>sensor</w:t>
      </w:r>
      <w:r w:rsidR="00207F32">
        <w:rPr>
          <w:b w:val="0"/>
          <w:lang w:val="en-US"/>
        </w:rPr>
        <w:t>. Sedangkan untuk kriteria berdasarkan perangkat node hanya diperlukan satu kueri standar, yaitu melakukan filter data</w:t>
      </w:r>
      <w:r w:rsidR="00900C1E">
        <w:rPr>
          <w:b w:val="0"/>
          <w:lang w:val="en-US"/>
        </w:rPr>
        <w:t xml:space="preserve"> sensor</w:t>
      </w:r>
      <w:r w:rsidR="00207F32">
        <w:rPr>
          <w:b w:val="0"/>
          <w:lang w:val="en-US"/>
        </w:rPr>
        <w:t xml:space="preserve"> berdasarkan id perangkat node yang terdapat dalam URL. Hal tersebut menjadikan eksekusi kueri untuk kriteria berdasarkan perangkat node menjadi </w:t>
      </w:r>
      <w:r w:rsidR="00900C1E">
        <w:rPr>
          <w:b w:val="0"/>
          <w:lang w:val="en-US"/>
        </w:rPr>
        <w:t xml:space="preserve">jauh </w:t>
      </w:r>
      <w:r w:rsidR="00051759">
        <w:rPr>
          <w:b w:val="0"/>
          <w:lang w:val="en-US"/>
        </w:rPr>
        <w:t>lebih cepat.</w:t>
      </w:r>
    </w:p>
    <w:p w14:paraId="126A4F60" w14:textId="77777777" w:rsidR="002A373A" w:rsidRPr="002A373A" w:rsidRDefault="002A373A" w:rsidP="002A373A">
      <w:pPr>
        <w:pStyle w:val="BodyText"/>
        <w:jc w:val="center"/>
        <w:rPr>
          <w:lang w:val="en-US"/>
        </w:rPr>
      </w:pPr>
    </w:p>
    <w:p w14:paraId="1373DB56" w14:textId="66012AB5" w:rsidR="002A373A" w:rsidRDefault="002A373A" w:rsidP="002A373A">
      <w:pPr>
        <w:pStyle w:val="BodyText"/>
        <w:keepNext/>
        <w:jc w:val="center"/>
      </w:pPr>
      <w:r>
        <w:rPr>
          <w:noProof/>
          <w:lang w:val="en-US"/>
        </w:rPr>
        <w:lastRenderedPageBreak/>
        <w:drawing>
          <wp:inline distT="0" distB="0" distL="0" distR="0" wp14:anchorId="779A8D56" wp14:editId="322F0DFF">
            <wp:extent cx="5039995" cy="2940050"/>
            <wp:effectExtent l="0" t="0" r="8255" b="12700"/>
            <wp:docPr id="53" name="Chart 53"/>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14:paraId="5EB23454" w14:textId="3F8D32F0" w:rsidR="00E12337" w:rsidRPr="002A373A" w:rsidRDefault="002A373A" w:rsidP="002A373A">
      <w:pPr>
        <w:pStyle w:val="Caption"/>
        <w:rPr>
          <w:b w:val="0"/>
        </w:rPr>
      </w:pPr>
      <w:bookmarkStart w:id="265" w:name="_Ref489234829"/>
      <w:bookmarkStart w:id="266" w:name="_Toc490453947"/>
      <w:r>
        <w:t xml:space="preserve">Gambar </w:t>
      </w:r>
      <w:r w:rsidR="00B95D0A">
        <w:fldChar w:fldCharType="begin"/>
      </w:r>
      <w:r w:rsidR="00B95D0A">
        <w:instrText xml:space="preserve"> STYLEREF 1 \s </w:instrText>
      </w:r>
      <w:r w:rsidR="00B95D0A">
        <w:fldChar w:fldCharType="separate"/>
      </w:r>
      <w:r w:rsidR="00B95D0A">
        <w:rPr>
          <w:noProof/>
        </w:rPr>
        <w:t>6</w:t>
      </w:r>
      <w:r w:rsidR="00B95D0A">
        <w:fldChar w:fldCharType="end"/>
      </w:r>
      <w:r w:rsidR="00B95D0A">
        <w:t>.</w:t>
      </w:r>
      <w:r w:rsidR="00B95D0A">
        <w:fldChar w:fldCharType="begin"/>
      </w:r>
      <w:r w:rsidR="00B95D0A">
        <w:instrText xml:space="preserve"> SEQ Gambar \* ARABIC \s 1 </w:instrText>
      </w:r>
      <w:r w:rsidR="00B95D0A">
        <w:fldChar w:fldCharType="separate"/>
      </w:r>
      <w:r w:rsidR="00AC6A4F">
        <w:rPr>
          <w:noProof/>
        </w:rPr>
        <w:t>3</w:t>
      </w:r>
      <w:r w:rsidR="00B95D0A">
        <w:fldChar w:fldCharType="end"/>
      </w:r>
      <w:bookmarkEnd w:id="265"/>
      <w:r>
        <w:rPr>
          <w:lang w:val="en-US"/>
        </w:rPr>
        <w:t xml:space="preserve"> </w:t>
      </w:r>
      <w:r w:rsidRPr="002A373A">
        <w:rPr>
          <w:b w:val="0"/>
        </w:rPr>
        <w:t>Grafik Perbandingan Nilai Latency</w:t>
      </w:r>
      <w:r>
        <w:rPr>
          <w:b w:val="0"/>
          <w:lang w:val="en-US"/>
        </w:rPr>
        <w:t xml:space="preserve"> </w:t>
      </w:r>
      <w:r w:rsidRPr="002A373A">
        <w:rPr>
          <w:b w:val="0"/>
          <w:lang w:val="en-US"/>
        </w:rPr>
        <w:t>Pada Fitur Mengakses Data Sensor</w:t>
      </w:r>
      <w:bookmarkEnd w:id="266"/>
    </w:p>
    <w:p w14:paraId="758E5C4B" w14:textId="740B8D93" w:rsidR="002A373A" w:rsidRDefault="002A373A" w:rsidP="00CF056B">
      <w:pPr>
        <w:pStyle w:val="Caption"/>
        <w:ind w:firstLine="360"/>
        <w:jc w:val="both"/>
        <w:rPr>
          <w:b w:val="0"/>
          <w:lang w:val="en-US"/>
        </w:rPr>
      </w:pPr>
      <w:r w:rsidRPr="00684539">
        <w:rPr>
          <w:b w:val="0"/>
          <w:i/>
          <w:lang w:val="en-US"/>
        </w:rPr>
        <w:t>Latency</w:t>
      </w:r>
      <w:r>
        <w:rPr>
          <w:b w:val="0"/>
          <w:lang w:val="en-US"/>
        </w:rPr>
        <w:t xml:space="preserve"> merupakan </w:t>
      </w:r>
      <w:r w:rsidR="00684539">
        <w:rPr>
          <w:b w:val="0"/>
          <w:lang w:val="en-US"/>
        </w:rPr>
        <w:t xml:space="preserve">nilai jeda yang dibutuhkan untuk mengirimkan pesan dari pengirim ke penerima dalam jaringan komputer. Pada kasus ini </w:t>
      </w:r>
      <w:r w:rsidR="00684539" w:rsidRPr="00684539">
        <w:rPr>
          <w:b w:val="0"/>
          <w:i/>
          <w:lang w:val="en-US"/>
        </w:rPr>
        <w:t>latency</w:t>
      </w:r>
      <w:r w:rsidR="00684539">
        <w:rPr>
          <w:b w:val="0"/>
          <w:lang w:val="en-US"/>
        </w:rPr>
        <w:t xml:space="preserve"> yang dihitung adalah jeda waktu dari </w:t>
      </w:r>
      <w:r w:rsidR="00684539" w:rsidRPr="00684539">
        <w:rPr>
          <w:b w:val="0"/>
          <w:i/>
          <w:lang w:val="en-US"/>
        </w:rPr>
        <w:t>web service</w:t>
      </w:r>
      <w:r w:rsidR="00684539">
        <w:rPr>
          <w:b w:val="0"/>
          <w:lang w:val="en-US"/>
        </w:rPr>
        <w:t xml:space="preserve"> ke aplikasi pengujian JMeter ketika memberikan </w:t>
      </w:r>
      <w:r w:rsidR="00684539">
        <w:rPr>
          <w:b w:val="0"/>
          <w:i/>
          <w:lang w:val="en-US"/>
        </w:rPr>
        <w:t xml:space="preserve">response </w:t>
      </w:r>
      <w:r w:rsidR="00684539">
        <w:rPr>
          <w:b w:val="0"/>
          <w:lang w:val="en-US"/>
        </w:rPr>
        <w:t xml:space="preserve">berisi data sensor yang diminta. </w:t>
      </w:r>
      <w:r>
        <w:rPr>
          <w:b w:val="0"/>
          <w:lang w:val="en-US"/>
        </w:rPr>
        <w:t xml:space="preserve">Perbandingan nilai </w:t>
      </w:r>
      <w:r w:rsidR="00684539">
        <w:rPr>
          <w:b w:val="0"/>
          <w:i/>
          <w:lang w:val="en-US"/>
        </w:rPr>
        <w:t>l</w:t>
      </w:r>
      <w:r w:rsidR="00684539" w:rsidRPr="00684539">
        <w:rPr>
          <w:b w:val="0"/>
          <w:i/>
          <w:lang w:val="en-US"/>
        </w:rPr>
        <w:t>atency</w:t>
      </w:r>
      <w:r w:rsidR="00684539">
        <w:rPr>
          <w:b w:val="0"/>
          <w:lang w:val="en-US"/>
        </w:rPr>
        <w:t xml:space="preserve"> </w:t>
      </w:r>
      <w:r>
        <w:rPr>
          <w:b w:val="0"/>
          <w:lang w:val="en-US"/>
        </w:rPr>
        <w:t>dapat dilihat pada</w:t>
      </w:r>
      <w:r w:rsidR="00267A3D">
        <w:rPr>
          <w:b w:val="0"/>
          <w:lang w:val="en-US"/>
        </w:rPr>
        <w:t xml:space="preserve"> </w:t>
      </w:r>
      <w:r w:rsidR="00267A3D" w:rsidRPr="00267A3D">
        <w:rPr>
          <w:b w:val="0"/>
          <w:lang w:val="en-US"/>
        </w:rPr>
        <w:fldChar w:fldCharType="begin"/>
      </w:r>
      <w:r w:rsidR="00267A3D" w:rsidRPr="00267A3D">
        <w:rPr>
          <w:b w:val="0"/>
          <w:lang w:val="en-US"/>
        </w:rPr>
        <w:instrText xml:space="preserve"> REF _Ref489234829 \h  \* MERGEFORMAT </w:instrText>
      </w:r>
      <w:r w:rsidR="00267A3D" w:rsidRPr="00267A3D">
        <w:rPr>
          <w:b w:val="0"/>
          <w:lang w:val="en-US"/>
        </w:rPr>
      </w:r>
      <w:r w:rsidR="00267A3D" w:rsidRPr="00267A3D">
        <w:rPr>
          <w:b w:val="0"/>
          <w:lang w:val="en-US"/>
        </w:rPr>
        <w:fldChar w:fldCharType="separate"/>
      </w:r>
      <w:r w:rsidR="00267A3D" w:rsidRPr="00267A3D">
        <w:rPr>
          <w:b w:val="0"/>
        </w:rPr>
        <w:t xml:space="preserve">Gambar </w:t>
      </w:r>
      <w:r w:rsidR="00267A3D" w:rsidRPr="00267A3D">
        <w:rPr>
          <w:b w:val="0"/>
          <w:noProof/>
        </w:rPr>
        <w:t>6</w:t>
      </w:r>
      <w:r w:rsidR="00267A3D" w:rsidRPr="00267A3D">
        <w:rPr>
          <w:b w:val="0"/>
        </w:rPr>
        <w:t>.</w:t>
      </w:r>
      <w:r w:rsidR="00267A3D" w:rsidRPr="00267A3D">
        <w:rPr>
          <w:b w:val="0"/>
          <w:noProof/>
        </w:rPr>
        <w:t>3</w:t>
      </w:r>
      <w:r w:rsidR="00267A3D" w:rsidRPr="00267A3D">
        <w:rPr>
          <w:b w:val="0"/>
          <w:lang w:val="en-US"/>
        </w:rPr>
        <w:fldChar w:fldCharType="end"/>
      </w:r>
      <w:r w:rsidR="00684539">
        <w:rPr>
          <w:b w:val="0"/>
          <w:lang w:val="en-US"/>
        </w:rPr>
        <w:t xml:space="preserve">. </w:t>
      </w:r>
      <w:r>
        <w:rPr>
          <w:b w:val="0"/>
          <w:lang w:val="en-US"/>
        </w:rPr>
        <w:t xml:space="preserve">Berdasarkan gambar tersebut didapati bahwa </w:t>
      </w:r>
      <w:r w:rsidRPr="003E3BCC">
        <w:rPr>
          <w:b w:val="0"/>
          <w:lang w:val="en-US"/>
        </w:rPr>
        <w:t xml:space="preserve">ketika </w:t>
      </w:r>
      <w:r w:rsidRPr="003E3BCC">
        <w:rPr>
          <w:b w:val="0"/>
          <w:i/>
          <w:lang w:val="en-US"/>
        </w:rPr>
        <w:t>request</w:t>
      </w:r>
      <w:r w:rsidRPr="003E3BCC">
        <w:rPr>
          <w:b w:val="0"/>
          <w:lang w:val="en-US"/>
        </w:rPr>
        <w:t xml:space="preserve"> </w:t>
      </w:r>
      <w:r>
        <w:rPr>
          <w:b w:val="0"/>
          <w:lang w:val="en-US"/>
        </w:rPr>
        <w:t>yang dikirimkan</w:t>
      </w:r>
      <w:r w:rsidRPr="003E3BCC">
        <w:rPr>
          <w:b w:val="0"/>
          <w:lang w:val="en-US"/>
        </w:rPr>
        <w:t xml:space="preserve"> berjumlah 50 secara bersamaan, </w:t>
      </w:r>
      <w:r w:rsidR="00684539">
        <w:rPr>
          <w:b w:val="0"/>
          <w:i/>
          <w:lang w:val="en-US"/>
        </w:rPr>
        <w:t>l</w:t>
      </w:r>
      <w:r w:rsidR="00684539" w:rsidRPr="00684539">
        <w:rPr>
          <w:b w:val="0"/>
          <w:i/>
          <w:lang w:val="en-US"/>
        </w:rPr>
        <w:t>atency</w:t>
      </w:r>
      <w:r w:rsidR="00684539">
        <w:rPr>
          <w:b w:val="0"/>
          <w:lang w:val="en-US"/>
        </w:rPr>
        <w:t xml:space="preserve"> </w:t>
      </w:r>
      <w:r>
        <w:rPr>
          <w:b w:val="0"/>
          <w:lang w:val="en-US"/>
        </w:rPr>
        <w:t xml:space="preserve">yang didapat adalah </w:t>
      </w:r>
      <w:r w:rsidR="00795BA6">
        <w:rPr>
          <w:b w:val="0"/>
          <w:lang w:val="en-US"/>
        </w:rPr>
        <w:t>1777.75</w:t>
      </w:r>
      <w:r>
        <w:rPr>
          <w:b w:val="0"/>
          <w:lang w:val="en-US"/>
        </w:rPr>
        <w:t>/</w:t>
      </w:r>
      <w:r w:rsidR="00684539">
        <w:rPr>
          <w:b w:val="0"/>
          <w:lang w:val="en-US"/>
        </w:rPr>
        <w:t>ms</w:t>
      </w:r>
      <w:r w:rsidR="00051759">
        <w:rPr>
          <w:b w:val="0"/>
          <w:lang w:val="en-US"/>
        </w:rPr>
        <w:t xml:space="preserve"> untuk kriteria berdasarkan pengguna, 668.28/ms untuk kriteria berdasarkan perangkat node, dan 1025.78/ms untuk kriteria berdasarkan sensor</w:t>
      </w:r>
      <w:r>
        <w:rPr>
          <w:b w:val="0"/>
          <w:lang w:val="en-US"/>
        </w:rPr>
        <w:t>. Ketika</w:t>
      </w:r>
      <w:r w:rsidRPr="003E3BCC">
        <w:rPr>
          <w:b w:val="0"/>
          <w:lang w:val="en-US"/>
        </w:rPr>
        <w:t xml:space="preserve"> </w:t>
      </w:r>
      <w:r w:rsidRPr="003E3BCC">
        <w:rPr>
          <w:b w:val="0"/>
          <w:i/>
          <w:lang w:val="en-US"/>
        </w:rPr>
        <w:t>request</w:t>
      </w:r>
      <w:r w:rsidRPr="003E3BCC">
        <w:rPr>
          <w:b w:val="0"/>
          <w:lang w:val="en-US"/>
        </w:rPr>
        <w:t xml:space="preserve"> </w:t>
      </w:r>
      <w:r>
        <w:rPr>
          <w:b w:val="0"/>
          <w:lang w:val="en-US"/>
        </w:rPr>
        <w:t>yang dikirimkan berjumlah 100</w:t>
      </w:r>
      <w:r w:rsidRPr="003E3BCC">
        <w:rPr>
          <w:b w:val="0"/>
          <w:lang w:val="en-US"/>
        </w:rPr>
        <w:t xml:space="preserve"> secara bersamaan, </w:t>
      </w:r>
      <w:r w:rsidR="00795BA6">
        <w:rPr>
          <w:b w:val="0"/>
          <w:i/>
          <w:lang w:val="en-US"/>
        </w:rPr>
        <w:t>l</w:t>
      </w:r>
      <w:r w:rsidR="00795BA6" w:rsidRPr="00684539">
        <w:rPr>
          <w:b w:val="0"/>
          <w:i/>
          <w:lang w:val="en-US"/>
        </w:rPr>
        <w:t>atency</w:t>
      </w:r>
      <w:r w:rsidR="00795BA6">
        <w:rPr>
          <w:b w:val="0"/>
          <w:lang w:val="en-US"/>
        </w:rPr>
        <w:t xml:space="preserve"> </w:t>
      </w:r>
      <w:r w:rsidR="00684539">
        <w:rPr>
          <w:b w:val="0"/>
          <w:lang w:val="en-US"/>
        </w:rPr>
        <w:t>yang didapat meningkat</w:t>
      </w:r>
      <w:r>
        <w:rPr>
          <w:b w:val="0"/>
          <w:lang w:val="en-US"/>
        </w:rPr>
        <w:t xml:space="preserve"> menjadi </w:t>
      </w:r>
      <w:r w:rsidR="00795BA6" w:rsidRPr="00795BA6">
        <w:rPr>
          <w:b w:val="0"/>
          <w:lang w:val="en-US"/>
        </w:rPr>
        <w:t>1800.44</w:t>
      </w:r>
      <w:r w:rsidR="00684539">
        <w:rPr>
          <w:b w:val="0"/>
          <w:lang w:val="en-US"/>
        </w:rPr>
        <w:t>/ms</w:t>
      </w:r>
      <w:r w:rsidR="00051759">
        <w:rPr>
          <w:b w:val="0"/>
          <w:lang w:val="en-US"/>
        </w:rPr>
        <w:t>, 786.87/ms dan 1210,92/ms</w:t>
      </w:r>
      <w:r w:rsidR="00684539">
        <w:rPr>
          <w:b w:val="0"/>
          <w:lang w:val="en-US"/>
        </w:rPr>
        <w:t xml:space="preserve">. </w:t>
      </w:r>
      <w:r w:rsidR="00DA6A32">
        <w:rPr>
          <w:b w:val="0"/>
          <w:lang w:val="en-US"/>
        </w:rPr>
        <w:t xml:space="preserve">Sedangkan untuk </w:t>
      </w:r>
      <w:r>
        <w:rPr>
          <w:b w:val="0"/>
          <w:i/>
          <w:lang w:val="en-US"/>
        </w:rPr>
        <w:t xml:space="preserve">request </w:t>
      </w:r>
      <w:r>
        <w:rPr>
          <w:b w:val="0"/>
          <w:lang w:val="en-US"/>
        </w:rPr>
        <w:t xml:space="preserve">secara bersamaan dengan jumlah 150, nilai </w:t>
      </w:r>
      <w:r w:rsidR="00684539">
        <w:rPr>
          <w:b w:val="0"/>
          <w:i/>
          <w:lang w:val="en-US"/>
        </w:rPr>
        <w:t>l</w:t>
      </w:r>
      <w:r w:rsidR="00684539" w:rsidRPr="00684539">
        <w:rPr>
          <w:b w:val="0"/>
          <w:i/>
          <w:lang w:val="en-US"/>
        </w:rPr>
        <w:t>atency</w:t>
      </w:r>
      <w:r w:rsidR="00684539">
        <w:rPr>
          <w:b w:val="0"/>
          <w:lang w:val="en-US"/>
        </w:rPr>
        <w:t xml:space="preserve"> </w:t>
      </w:r>
      <w:r>
        <w:rPr>
          <w:b w:val="0"/>
          <w:lang w:val="en-US"/>
        </w:rPr>
        <w:t xml:space="preserve">justru </w:t>
      </w:r>
      <w:r w:rsidR="00DA6A32">
        <w:rPr>
          <w:b w:val="0"/>
          <w:lang w:val="en-US"/>
        </w:rPr>
        <w:t>meningkat</w:t>
      </w:r>
      <w:r>
        <w:rPr>
          <w:b w:val="0"/>
          <w:lang w:val="en-US"/>
        </w:rPr>
        <w:t xml:space="preserve"> cukup signifikan</w:t>
      </w:r>
      <w:r w:rsidR="00126AC8">
        <w:rPr>
          <w:b w:val="0"/>
          <w:lang w:val="en-US"/>
        </w:rPr>
        <w:t xml:space="preserve"> menjadi </w:t>
      </w:r>
      <w:r w:rsidR="00DA6A32">
        <w:rPr>
          <w:b w:val="0"/>
          <w:lang w:val="en-US"/>
        </w:rPr>
        <w:t>1861.10</w:t>
      </w:r>
      <w:r w:rsidR="00126AC8">
        <w:rPr>
          <w:b w:val="0"/>
          <w:lang w:val="en-US"/>
        </w:rPr>
        <w:t>/ms</w:t>
      </w:r>
      <w:r w:rsidR="00051759">
        <w:rPr>
          <w:b w:val="0"/>
          <w:lang w:val="en-US"/>
        </w:rPr>
        <w:t>, 910.79</w:t>
      </w:r>
      <w:r w:rsidR="00051759">
        <w:rPr>
          <w:b w:val="0"/>
          <w:lang w:val="en-US"/>
        </w:rPr>
        <w:t>/ms</w:t>
      </w:r>
      <w:r w:rsidR="00051759">
        <w:rPr>
          <w:b w:val="0"/>
          <w:lang w:val="en-US"/>
        </w:rPr>
        <w:t xml:space="preserve"> dan 1754.48</w:t>
      </w:r>
      <w:r w:rsidR="00051759">
        <w:rPr>
          <w:b w:val="0"/>
          <w:lang w:val="en-US"/>
        </w:rPr>
        <w:t>/ms</w:t>
      </w:r>
      <w:r w:rsidRPr="003E3BCC">
        <w:rPr>
          <w:b w:val="0"/>
          <w:lang w:val="en-US"/>
        </w:rPr>
        <w:t>.</w:t>
      </w:r>
    </w:p>
    <w:p w14:paraId="7177AB05" w14:textId="77777777" w:rsidR="007D5665" w:rsidRPr="007D5665" w:rsidRDefault="007D5665" w:rsidP="007F213E">
      <w:pPr>
        <w:pStyle w:val="ListParagraph"/>
        <w:numPr>
          <w:ilvl w:val="0"/>
          <w:numId w:val="77"/>
        </w:numPr>
        <w:ind w:left="360"/>
        <w:rPr>
          <w:lang w:val="en-US"/>
        </w:rPr>
      </w:pPr>
      <w:r>
        <w:rPr>
          <w:lang w:val="en-US"/>
        </w:rPr>
        <w:t>Pengujian Fitur Mengirim Data Sensor</w:t>
      </w:r>
    </w:p>
    <w:bookmarkEnd w:id="99"/>
    <w:p w14:paraId="16E8CFBC" w14:textId="6898B1E2" w:rsidR="00CF056B" w:rsidRDefault="00CF056B" w:rsidP="00CF056B">
      <w:pPr>
        <w:pStyle w:val="BodyText"/>
        <w:spacing w:before="240"/>
        <w:ind w:firstLine="360"/>
        <w:rPr>
          <w:lang w:val="en-US"/>
        </w:rPr>
      </w:pPr>
      <w:r>
        <w:rPr>
          <w:lang w:val="en-US"/>
        </w:rPr>
        <w:t xml:space="preserve">Pengujian </w:t>
      </w:r>
      <w:r w:rsidR="007F469C">
        <w:rPr>
          <w:lang w:val="en-US"/>
        </w:rPr>
        <w:t>kehandalan b</w:t>
      </w:r>
      <w:r>
        <w:rPr>
          <w:lang w:val="en-US"/>
        </w:rPr>
        <w:t xml:space="preserve">erikutnya </w:t>
      </w:r>
      <w:r w:rsidR="007F469C">
        <w:rPr>
          <w:lang w:val="en-US"/>
        </w:rPr>
        <w:t>yak</w:t>
      </w:r>
      <w:r w:rsidR="007D5665">
        <w:rPr>
          <w:lang w:val="en-US"/>
        </w:rPr>
        <w:t>n</w:t>
      </w:r>
      <w:r w:rsidR="007F469C">
        <w:rPr>
          <w:lang w:val="en-US"/>
        </w:rPr>
        <w:t>i pengujian terhadap</w:t>
      </w:r>
      <w:r>
        <w:rPr>
          <w:lang w:val="en-US"/>
        </w:rPr>
        <w:t xml:space="preserve"> fitur mengirimkan data sensor, hasil dari aplikasi JMeter ditampilakan pada</w:t>
      </w:r>
      <w:r w:rsidR="00364DE4">
        <w:rPr>
          <w:lang w:val="en-US"/>
        </w:rPr>
        <w:t xml:space="preserve"> </w:t>
      </w:r>
      <w:r w:rsidR="00364DE4" w:rsidRPr="00364DE4">
        <w:rPr>
          <w:lang w:val="en-US"/>
        </w:rPr>
        <w:fldChar w:fldCharType="begin"/>
      </w:r>
      <w:r w:rsidR="00364DE4" w:rsidRPr="00364DE4">
        <w:rPr>
          <w:lang w:val="en-US"/>
        </w:rPr>
        <w:instrText xml:space="preserve"> REF _Ref489225428 \h  \* MERGEFORMAT </w:instrText>
      </w:r>
      <w:r w:rsidR="00364DE4" w:rsidRPr="00364DE4">
        <w:rPr>
          <w:lang w:val="en-US"/>
        </w:rPr>
      </w:r>
      <w:r w:rsidR="00364DE4" w:rsidRPr="00364DE4">
        <w:rPr>
          <w:lang w:val="en-US"/>
        </w:rPr>
        <w:fldChar w:fldCharType="separate"/>
      </w:r>
      <w:r w:rsidR="00364DE4" w:rsidRPr="00364DE4">
        <w:t xml:space="preserve">Tabel </w:t>
      </w:r>
      <w:r w:rsidR="00364DE4" w:rsidRPr="00364DE4">
        <w:rPr>
          <w:noProof/>
        </w:rPr>
        <w:t>6</w:t>
      </w:r>
      <w:r w:rsidR="00364DE4" w:rsidRPr="00364DE4">
        <w:t>.</w:t>
      </w:r>
      <w:r w:rsidR="00364DE4" w:rsidRPr="00364DE4">
        <w:rPr>
          <w:noProof/>
        </w:rPr>
        <w:t>6</w:t>
      </w:r>
      <w:r w:rsidR="00364DE4" w:rsidRPr="00364DE4">
        <w:rPr>
          <w:lang w:val="en-US"/>
        </w:rPr>
        <w:fldChar w:fldCharType="end"/>
      </w:r>
      <w:r>
        <w:rPr>
          <w:lang w:val="en-US"/>
        </w:rPr>
        <w:t xml:space="preserve">. </w:t>
      </w:r>
      <w:r w:rsidR="007F469C">
        <w:rPr>
          <w:lang w:val="en-US"/>
        </w:rPr>
        <w:t>Berdasarkan</w:t>
      </w:r>
      <w:r>
        <w:rPr>
          <w:lang w:val="en-US"/>
        </w:rPr>
        <w:t xml:space="preserve"> pada hasil tersebut didapati bahwa ketika </w:t>
      </w:r>
      <w:r>
        <w:rPr>
          <w:i/>
          <w:lang w:val="en-US"/>
        </w:rPr>
        <w:t xml:space="preserve">request </w:t>
      </w:r>
      <w:r>
        <w:rPr>
          <w:lang w:val="en-US"/>
        </w:rPr>
        <w:t xml:space="preserve">dikirimkan secara bersamaan (dapat dianalogikan satu </w:t>
      </w:r>
      <w:r>
        <w:rPr>
          <w:i/>
          <w:lang w:val="en-US"/>
        </w:rPr>
        <w:t xml:space="preserve">request </w:t>
      </w:r>
      <w:r>
        <w:rPr>
          <w:lang w:val="en-US"/>
        </w:rPr>
        <w:t>degan satu user) berjumlah 50</w:t>
      </w:r>
      <w:r w:rsidR="00373C55">
        <w:rPr>
          <w:lang w:val="en-US"/>
        </w:rPr>
        <w:t>,</w:t>
      </w:r>
      <w:r>
        <w:rPr>
          <w:lang w:val="en-US"/>
        </w:rPr>
        <w:t xml:space="preserve"> </w:t>
      </w:r>
      <w:r w:rsidR="00373C55">
        <w:rPr>
          <w:lang w:val="en-US"/>
        </w:rPr>
        <w:t>100 dan 15</w:t>
      </w:r>
      <w:r>
        <w:rPr>
          <w:lang w:val="en-US"/>
        </w:rPr>
        <w:t xml:space="preserve">0 secara bersamaan, sistem </w:t>
      </w:r>
      <w:r w:rsidR="00373C55">
        <w:rPr>
          <w:lang w:val="en-US"/>
        </w:rPr>
        <w:t xml:space="preserve">dapat </w:t>
      </w:r>
      <w:r>
        <w:rPr>
          <w:lang w:val="en-US"/>
        </w:rPr>
        <w:t xml:space="preserve">menangani permintaan tersebut dengan keberhasilan 100%. </w:t>
      </w:r>
    </w:p>
    <w:p w14:paraId="44ED1653" w14:textId="44E6EDE7" w:rsidR="002A61CD" w:rsidRDefault="002A61CD" w:rsidP="00CF056B">
      <w:pPr>
        <w:pStyle w:val="BodyText"/>
        <w:spacing w:before="240"/>
        <w:ind w:firstLine="360"/>
        <w:rPr>
          <w:lang w:val="en-US"/>
        </w:rPr>
      </w:pPr>
    </w:p>
    <w:p w14:paraId="6A417DA6" w14:textId="034D44D8" w:rsidR="002A61CD" w:rsidRDefault="002A61CD" w:rsidP="00CF056B">
      <w:pPr>
        <w:pStyle w:val="BodyText"/>
        <w:spacing w:before="240"/>
        <w:ind w:firstLine="360"/>
        <w:rPr>
          <w:lang w:val="en-US"/>
        </w:rPr>
      </w:pPr>
    </w:p>
    <w:p w14:paraId="4656C3FF" w14:textId="57DA46F9" w:rsidR="002A61CD" w:rsidRDefault="002A61CD" w:rsidP="00CF056B">
      <w:pPr>
        <w:pStyle w:val="BodyText"/>
        <w:spacing w:before="240"/>
        <w:ind w:firstLine="360"/>
        <w:rPr>
          <w:lang w:val="en-US"/>
        </w:rPr>
      </w:pPr>
    </w:p>
    <w:p w14:paraId="6BE1A422" w14:textId="77777777" w:rsidR="002A61CD" w:rsidRDefault="002A61CD" w:rsidP="00CF056B">
      <w:pPr>
        <w:pStyle w:val="BodyText"/>
        <w:spacing w:before="240"/>
        <w:ind w:firstLine="360"/>
        <w:rPr>
          <w:lang w:val="en-US"/>
        </w:rPr>
      </w:pPr>
    </w:p>
    <w:p w14:paraId="7C762EF1" w14:textId="1C339355" w:rsidR="007D5665" w:rsidRDefault="007D5665" w:rsidP="007D5665">
      <w:pPr>
        <w:pStyle w:val="BodyText"/>
        <w:jc w:val="center"/>
        <w:rPr>
          <w:b/>
          <w:lang w:val="en-US"/>
        </w:rPr>
      </w:pPr>
      <w:bookmarkStart w:id="267" w:name="_Ref489225428"/>
      <w:bookmarkStart w:id="268" w:name="_Toc490453904"/>
      <w:r w:rsidRPr="00AC3C07">
        <w:rPr>
          <w:b/>
        </w:rPr>
        <w:t xml:space="preserve">Tabel </w:t>
      </w:r>
      <w:r w:rsidR="00D12854">
        <w:rPr>
          <w:b/>
        </w:rPr>
        <w:fldChar w:fldCharType="begin"/>
      </w:r>
      <w:r w:rsidR="00D12854">
        <w:rPr>
          <w:b/>
        </w:rPr>
        <w:instrText xml:space="preserve"> STYLEREF 1 \s </w:instrText>
      </w:r>
      <w:r w:rsidR="00D12854">
        <w:rPr>
          <w:b/>
        </w:rPr>
        <w:fldChar w:fldCharType="separate"/>
      </w:r>
      <w:r w:rsidR="00D12854">
        <w:rPr>
          <w:b/>
          <w:noProof/>
        </w:rPr>
        <w:t>6</w:t>
      </w:r>
      <w:r w:rsidR="00D12854">
        <w:rPr>
          <w:b/>
        </w:rPr>
        <w:fldChar w:fldCharType="end"/>
      </w:r>
      <w:r w:rsidR="00D12854">
        <w:rPr>
          <w:b/>
        </w:rPr>
        <w:t>.</w:t>
      </w:r>
      <w:r w:rsidR="00D12854">
        <w:rPr>
          <w:b/>
        </w:rPr>
        <w:fldChar w:fldCharType="begin"/>
      </w:r>
      <w:r w:rsidR="00D12854">
        <w:rPr>
          <w:b/>
        </w:rPr>
        <w:instrText xml:space="preserve"> SEQ Tabel \* ARABIC \s 1 </w:instrText>
      </w:r>
      <w:r w:rsidR="00D12854">
        <w:rPr>
          <w:b/>
        </w:rPr>
        <w:fldChar w:fldCharType="separate"/>
      </w:r>
      <w:r w:rsidR="00364DE4">
        <w:rPr>
          <w:b/>
          <w:noProof/>
        </w:rPr>
        <w:t>6</w:t>
      </w:r>
      <w:r w:rsidR="00D12854">
        <w:rPr>
          <w:b/>
        </w:rPr>
        <w:fldChar w:fldCharType="end"/>
      </w:r>
      <w:bookmarkEnd w:id="267"/>
      <w:r w:rsidRPr="00AC3C07">
        <w:rPr>
          <w:b/>
          <w:lang w:val="en-US"/>
        </w:rPr>
        <w:t xml:space="preserve"> Hasil Pengujian </w:t>
      </w:r>
      <w:r w:rsidR="00835191">
        <w:rPr>
          <w:b/>
          <w:lang w:val="en-US"/>
        </w:rPr>
        <w:t>Performa Dalam Mengirim</w:t>
      </w:r>
      <w:r>
        <w:rPr>
          <w:b/>
          <w:lang w:val="en-US"/>
        </w:rPr>
        <w:t xml:space="preserve"> Data Sensor</w:t>
      </w:r>
      <w:bookmarkEnd w:id="268"/>
    </w:p>
    <w:tbl>
      <w:tblPr>
        <w:tblStyle w:val="TableGrid"/>
        <w:tblW w:w="0" w:type="auto"/>
        <w:tblLook w:val="04A0" w:firstRow="1" w:lastRow="0" w:firstColumn="1" w:lastColumn="0" w:noHBand="0" w:noVBand="1"/>
      </w:tblPr>
      <w:tblGrid>
        <w:gridCol w:w="959"/>
        <w:gridCol w:w="1077"/>
        <w:gridCol w:w="839"/>
        <w:gridCol w:w="943"/>
        <w:gridCol w:w="1177"/>
        <w:gridCol w:w="1528"/>
        <w:gridCol w:w="1404"/>
      </w:tblGrid>
      <w:tr w:rsidR="007D5665" w:rsidRPr="0056794D" w14:paraId="1394A73E" w14:textId="77777777" w:rsidTr="00A50561">
        <w:trPr>
          <w:trHeight w:val="300"/>
        </w:trPr>
        <w:tc>
          <w:tcPr>
            <w:tcW w:w="959" w:type="dxa"/>
            <w:shd w:val="clear" w:color="auto" w:fill="EEECE1" w:themeFill="background2"/>
            <w:noWrap/>
            <w:hideMark/>
          </w:tcPr>
          <w:p w14:paraId="5CF3D6F9" w14:textId="77777777" w:rsidR="007D5665" w:rsidRPr="0056794D" w:rsidRDefault="007D5665" w:rsidP="00A50561">
            <w:pPr>
              <w:pStyle w:val="TableColumnTitle"/>
            </w:pPr>
            <w:r>
              <w:t>Thread (users)</w:t>
            </w:r>
          </w:p>
        </w:tc>
        <w:tc>
          <w:tcPr>
            <w:tcW w:w="1077" w:type="dxa"/>
            <w:shd w:val="clear" w:color="auto" w:fill="EEECE1" w:themeFill="background2"/>
            <w:noWrap/>
            <w:hideMark/>
          </w:tcPr>
          <w:p w14:paraId="118AFF61" w14:textId="77777777" w:rsidR="007D5665" w:rsidRPr="0056794D" w:rsidRDefault="007D5665" w:rsidP="00A50561">
            <w:pPr>
              <w:pStyle w:val="TableColumnTitle"/>
            </w:pPr>
            <w:r w:rsidRPr="0056794D">
              <w:t>Expected</w:t>
            </w:r>
          </w:p>
        </w:tc>
        <w:tc>
          <w:tcPr>
            <w:tcW w:w="839" w:type="dxa"/>
            <w:shd w:val="clear" w:color="auto" w:fill="EEECE1" w:themeFill="background2"/>
            <w:noWrap/>
            <w:hideMark/>
          </w:tcPr>
          <w:p w14:paraId="1C73D574" w14:textId="77777777" w:rsidR="007D5665" w:rsidRPr="0056794D" w:rsidRDefault="007D5665" w:rsidP="00A50561">
            <w:pPr>
              <w:pStyle w:val="TableColumnTitle"/>
            </w:pPr>
            <w:r w:rsidRPr="0056794D">
              <w:t>Actual</w:t>
            </w:r>
            <w:r>
              <w:t xml:space="preserve"> </w:t>
            </w:r>
          </w:p>
        </w:tc>
        <w:tc>
          <w:tcPr>
            <w:tcW w:w="943" w:type="dxa"/>
            <w:shd w:val="clear" w:color="auto" w:fill="EEECE1" w:themeFill="background2"/>
            <w:noWrap/>
            <w:hideMark/>
          </w:tcPr>
          <w:p w14:paraId="22D072DF" w14:textId="77777777" w:rsidR="007D5665" w:rsidRPr="0056794D" w:rsidRDefault="007D5665" w:rsidP="00A50561">
            <w:pPr>
              <w:pStyle w:val="TableColumnTitle"/>
            </w:pPr>
            <w:r w:rsidRPr="0056794D">
              <w:t>Success rate</w:t>
            </w:r>
            <w:r>
              <w:t xml:space="preserve"> %</w:t>
            </w:r>
          </w:p>
        </w:tc>
        <w:tc>
          <w:tcPr>
            <w:tcW w:w="1177" w:type="dxa"/>
            <w:shd w:val="clear" w:color="auto" w:fill="EEECE1" w:themeFill="background2"/>
            <w:noWrap/>
            <w:hideMark/>
          </w:tcPr>
          <w:p w14:paraId="31D3A38A" w14:textId="77777777" w:rsidR="007D5665" w:rsidRPr="0056794D" w:rsidRDefault="007D5665" w:rsidP="00A50561">
            <w:pPr>
              <w:pStyle w:val="TableColumnTitle"/>
            </w:pPr>
            <w:r>
              <w:t>Request Rejected</w:t>
            </w:r>
            <w:r w:rsidRPr="0056794D">
              <w:t xml:space="preserve"> rate</w:t>
            </w:r>
            <w:r>
              <w:t xml:space="preserve"> %</w:t>
            </w:r>
          </w:p>
        </w:tc>
        <w:tc>
          <w:tcPr>
            <w:tcW w:w="1528" w:type="dxa"/>
            <w:shd w:val="clear" w:color="auto" w:fill="EEECE1" w:themeFill="background2"/>
            <w:noWrap/>
            <w:hideMark/>
          </w:tcPr>
          <w:p w14:paraId="1F35A666" w14:textId="77777777" w:rsidR="007D5665" w:rsidRPr="0056794D" w:rsidRDefault="007D5665" w:rsidP="00A50561">
            <w:pPr>
              <w:pStyle w:val="TableColumnTitle"/>
            </w:pPr>
            <w:r w:rsidRPr="0056794D">
              <w:t>Throughput</w:t>
            </w:r>
            <w:r>
              <w:t xml:space="preserve"> / s</w:t>
            </w:r>
          </w:p>
        </w:tc>
        <w:tc>
          <w:tcPr>
            <w:tcW w:w="1404" w:type="dxa"/>
            <w:shd w:val="clear" w:color="auto" w:fill="EEECE1" w:themeFill="background2"/>
            <w:noWrap/>
            <w:hideMark/>
          </w:tcPr>
          <w:p w14:paraId="683D528C" w14:textId="77777777" w:rsidR="007D5665" w:rsidRPr="0056794D" w:rsidRDefault="007D5665" w:rsidP="00A50561">
            <w:pPr>
              <w:pStyle w:val="TableColumnTitle"/>
            </w:pPr>
            <w:r>
              <w:t>Latency (ms)</w:t>
            </w:r>
          </w:p>
        </w:tc>
      </w:tr>
      <w:tr w:rsidR="007D5665" w:rsidRPr="0056794D" w14:paraId="6790EEE4" w14:textId="77777777" w:rsidTr="00A50561">
        <w:trPr>
          <w:trHeight w:val="300"/>
        </w:trPr>
        <w:tc>
          <w:tcPr>
            <w:tcW w:w="959" w:type="dxa"/>
            <w:shd w:val="clear" w:color="auto" w:fill="FFFFFF" w:themeFill="background1"/>
            <w:noWrap/>
          </w:tcPr>
          <w:p w14:paraId="48E0BBF5" w14:textId="77777777" w:rsidR="007D5665" w:rsidRPr="0056794D" w:rsidRDefault="007D5665" w:rsidP="00A50561">
            <w:pPr>
              <w:pStyle w:val="TableColumnTitle"/>
              <w:spacing w:after="0"/>
              <w:rPr>
                <w:b w:val="0"/>
              </w:rPr>
            </w:pPr>
            <w:r w:rsidRPr="0056794D">
              <w:rPr>
                <w:b w:val="0"/>
              </w:rPr>
              <w:t>50</w:t>
            </w:r>
          </w:p>
        </w:tc>
        <w:tc>
          <w:tcPr>
            <w:tcW w:w="1077" w:type="dxa"/>
            <w:shd w:val="clear" w:color="auto" w:fill="FFFFFF" w:themeFill="background1"/>
            <w:noWrap/>
          </w:tcPr>
          <w:p w14:paraId="709775F3" w14:textId="77777777" w:rsidR="007D5665" w:rsidRPr="0056794D" w:rsidRDefault="007D5665" w:rsidP="00A50561">
            <w:pPr>
              <w:pStyle w:val="TableColumnTitle"/>
              <w:spacing w:after="0"/>
              <w:rPr>
                <w:b w:val="0"/>
              </w:rPr>
            </w:pPr>
            <w:r>
              <w:rPr>
                <w:b w:val="0"/>
              </w:rPr>
              <w:t>1</w:t>
            </w:r>
            <w:r w:rsidRPr="0056794D">
              <w:rPr>
                <w:b w:val="0"/>
              </w:rPr>
              <w:t>50</w:t>
            </w:r>
          </w:p>
        </w:tc>
        <w:tc>
          <w:tcPr>
            <w:tcW w:w="839" w:type="dxa"/>
            <w:shd w:val="clear" w:color="auto" w:fill="FFFFFF" w:themeFill="background1"/>
            <w:noWrap/>
          </w:tcPr>
          <w:p w14:paraId="7D94E435" w14:textId="77777777" w:rsidR="007D5665" w:rsidRPr="0056794D" w:rsidRDefault="007D5665" w:rsidP="00A50561">
            <w:pPr>
              <w:pStyle w:val="TableColumnTitle"/>
              <w:spacing w:after="0"/>
              <w:rPr>
                <w:b w:val="0"/>
              </w:rPr>
            </w:pPr>
            <w:r>
              <w:rPr>
                <w:b w:val="0"/>
              </w:rPr>
              <w:t>1</w:t>
            </w:r>
            <w:r w:rsidRPr="0056794D">
              <w:rPr>
                <w:b w:val="0"/>
              </w:rPr>
              <w:t>50</w:t>
            </w:r>
          </w:p>
        </w:tc>
        <w:tc>
          <w:tcPr>
            <w:tcW w:w="943" w:type="dxa"/>
            <w:shd w:val="clear" w:color="auto" w:fill="FFFFFF" w:themeFill="background1"/>
            <w:noWrap/>
          </w:tcPr>
          <w:p w14:paraId="5403CC0D" w14:textId="77777777" w:rsidR="007D5665" w:rsidRPr="0056794D" w:rsidRDefault="007D5665" w:rsidP="00A50561">
            <w:pPr>
              <w:pStyle w:val="TableColumnTitle"/>
              <w:spacing w:after="0"/>
              <w:rPr>
                <w:b w:val="0"/>
              </w:rPr>
            </w:pPr>
            <w:r w:rsidRPr="0056794D">
              <w:rPr>
                <w:b w:val="0"/>
              </w:rPr>
              <w:t>100%</w:t>
            </w:r>
          </w:p>
        </w:tc>
        <w:tc>
          <w:tcPr>
            <w:tcW w:w="1177" w:type="dxa"/>
            <w:shd w:val="clear" w:color="auto" w:fill="FFFFFF" w:themeFill="background1"/>
            <w:noWrap/>
          </w:tcPr>
          <w:p w14:paraId="30B7DFDF" w14:textId="77777777" w:rsidR="007D5665" w:rsidRPr="0056794D" w:rsidRDefault="007D5665" w:rsidP="00A50561">
            <w:pPr>
              <w:pStyle w:val="TableColumnTitle"/>
              <w:spacing w:after="0"/>
              <w:rPr>
                <w:b w:val="0"/>
              </w:rPr>
            </w:pPr>
            <w:r>
              <w:rPr>
                <w:b w:val="0"/>
              </w:rPr>
              <w:t>0%</w:t>
            </w:r>
          </w:p>
        </w:tc>
        <w:tc>
          <w:tcPr>
            <w:tcW w:w="1528" w:type="dxa"/>
            <w:shd w:val="clear" w:color="auto" w:fill="FFFFFF" w:themeFill="background1"/>
            <w:noWrap/>
          </w:tcPr>
          <w:p w14:paraId="19143CFD" w14:textId="77777777" w:rsidR="007D5665" w:rsidRPr="0056794D" w:rsidRDefault="007D5665" w:rsidP="00A50561">
            <w:pPr>
              <w:pStyle w:val="TableColumnTitle"/>
              <w:spacing w:after="0"/>
              <w:rPr>
                <w:b w:val="0"/>
              </w:rPr>
            </w:pPr>
            <w:r w:rsidRPr="00CF066F">
              <w:rPr>
                <w:b w:val="0"/>
              </w:rPr>
              <w:t>26.28006</w:t>
            </w:r>
          </w:p>
        </w:tc>
        <w:tc>
          <w:tcPr>
            <w:tcW w:w="1404" w:type="dxa"/>
            <w:shd w:val="clear" w:color="auto" w:fill="FFFFFF" w:themeFill="background1"/>
            <w:noWrap/>
          </w:tcPr>
          <w:p w14:paraId="38747A9F" w14:textId="77777777" w:rsidR="007D5665" w:rsidRPr="0056794D" w:rsidRDefault="007D5665" w:rsidP="00A50561">
            <w:pPr>
              <w:pStyle w:val="TableColumnTitle"/>
              <w:spacing w:after="0"/>
              <w:rPr>
                <w:b w:val="0"/>
              </w:rPr>
            </w:pPr>
            <w:r w:rsidRPr="00CF066F">
              <w:rPr>
                <w:b w:val="0"/>
              </w:rPr>
              <w:t>1194.26</w:t>
            </w:r>
          </w:p>
        </w:tc>
      </w:tr>
      <w:tr w:rsidR="007D5665" w:rsidRPr="0056794D" w14:paraId="1FCC9120" w14:textId="77777777" w:rsidTr="00A50561">
        <w:trPr>
          <w:trHeight w:val="300"/>
        </w:trPr>
        <w:tc>
          <w:tcPr>
            <w:tcW w:w="959" w:type="dxa"/>
            <w:shd w:val="clear" w:color="auto" w:fill="FFFFFF" w:themeFill="background1"/>
            <w:noWrap/>
          </w:tcPr>
          <w:p w14:paraId="3E298575" w14:textId="77777777" w:rsidR="007D5665" w:rsidRPr="0056794D" w:rsidRDefault="007D5665" w:rsidP="00A50561">
            <w:pPr>
              <w:pStyle w:val="TableColumnTitle"/>
              <w:spacing w:after="0"/>
              <w:rPr>
                <w:b w:val="0"/>
              </w:rPr>
            </w:pPr>
            <w:r>
              <w:rPr>
                <w:b w:val="0"/>
              </w:rPr>
              <w:t>10</w:t>
            </w:r>
            <w:r w:rsidRPr="0056794D">
              <w:rPr>
                <w:b w:val="0"/>
              </w:rPr>
              <w:t>0</w:t>
            </w:r>
          </w:p>
        </w:tc>
        <w:tc>
          <w:tcPr>
            <w:tcW w:w="1077" w:type="dxa"/>
            <w:shd w:val="clear" w:color="auto" w:fill="FFFFFF" w:themeFill="background1"/>
            <w:noWrap/>
          </w:tcPr>
          <w:p w14:paraId="59F1B12B" w14:textId="77777777" w:rsidR="007D5665" w:rsidRPr="0056794D" w:rsidRDefault="007D5665" w:rsidP="00A50561">
            <w:pPr>
              <w:pStyle w:val="TableColumnTitle"/>
              <w:spacing w:after="0"/>
              <w:rPr>
                <w:b w:val="0"/>
              </w:rPr>
            </w:pPr>
            <w:r>
              <w:rPr>
                <w:b w:val="0"/>
              </w:rPr>
              <w:t>30</w:t>
            </w:r>
            <w:r w:rsidRPr="0056794D">
              <w:rPr>
                <w:b w:val="0"/>
              </w:rPr>
              <w:t>0</w:t>
            </w:r>
          </w:p>
        </w:tc>
        <w:tc>
          <w:tcPr>
            <w:tcW w:w="839" w:type="dxa"/>
            <w:shd w:val="clear" w:color="auto" w:fill="FFFFFF" w:themeFill="background1"/>
            <w:noWrap/>
          </w:tcPr>
          <w:p w14:paraId="2826AC65" w14:textId="77777777" w:rsidR="007D5665" w:rsidRPr="0056794D" w:rsidRDefault="007D5665" w:rsidP="00A50561">
            <w:pPr>
              <w:pStyle w:val="TableColumnTitle"/>
              <w:spacing w:after="0"/>
              <w:rPr>
                <w:b w:val="0"/>
              </w:rPr>
            </w:pPr>
            <w:r>
              <w:rPr>
                <w:b w:val="0"/>
              </w:rPr>
              <w:t>30</w:t>
            </w:r>
            <w:r w:rsidRPr="0056794D">
              <w:rPr>
                <w:b w:val="0"/>
              </w:rPr>
              <w:t>0</w:t>
            </w:r>
          </w:p>
        </w:tc>
        <w:tc>
          <w:tcPr>
            <w:tcW w:w="943" w:type="dxa"/>
            <w:shd w:val="clear" w:color="auto" w:fill="FFFFFF" w:themeFill="background1"/>
            <w:noWrap/>
          </w:tcPr>
          <w:p w14:paraId="6EB05623" w14:textId="77777777" w:rsidR="007D5665" w:rsidRPr="0056794D" w:rsidRDefault="007D5665" w:rsidP="00A50561">
            <w:pPr>
              <w:pStyle w:val="TableColumnTitle"/>
              <w:spacing w:after="0"/>
              <w:rPr>
                <w:b w:val="0"/>
              </w:rPr>
            </w:pPr>
            <w:r w:rsidRPr="0056794D">
              <w:rPr>
                <w:b w:val="0"/>
              </w:rPr>
              <w:t>100%</w:t>
            </w:r>
          </w:p>
        </w:tc>
        <w:tc>
          <w:tcPr>
            <w:tcW w:w="1177" w:type="dxa"/>
            <w:shd w:val="clear" w:color="auto" w:fill="FFFFFF" w:themeFill="background1"/>
            <w:noWrap/>
          </w:tcPr>
          <w:p w14:paraId="7DE5666F" w14:textId="77777777" w:rsidR="007D5665" w:rsidRPr="0056794D" w:rsidRDefault="007D5665" w:rsidP="00A50561">
            <w:pPr>
              <w:pStyle w:val="TableColumnTitle"/>
              <w:spacing w:after="0"/>
              <w:rPr>
                <w:b w:val="0"/>
              </w:rPr>
            </w:pPr>
            <w:r>
              <w:rPr>
                <w:b w:val="0"/>
              </w:rPr>
              <w:t>0%</w:t>
            </w:r>
          </w:p>
        </w:tc>
        <w:tc>
          <w:tcPr>
            <w:tcW w:w="1528" w:type="dxa"/>
            <w:shd w:val="clear" w:color="auto" w:fill="FFFFFF" w:themeFill="background1"/>
            <w:noWrap/>
          </w:tcPr>
          <w:p w14:paraId="6497BBEA" w14:textId="77777777" w:rsidR="007D5665" w:rsidRPr="0056794D" w:rsidRDefault="007D5665" w:rsidP="00A50561">
            <w:pPr>
              <w:pStyle w:val="TableColumnTitle"/>
              <w:spacing w:after="0"/>
              <w:rPr>
                <w:b w:val="0"/>
              </w:rPr>
            </w:pPr>
            <w:r w:rsidRPr="00723AB3">
              <w:rPr>
                <w:b w:val="0"/>
              </w:rPr>
              <w:t>25.98759667</w:t>
            </w:r>
          </w:p>
        </w:tc>
        <w:tc>
          <w:tcPr>
            <w:tcW w:w="1404" w:type="dxa"/>
            <w:shd w:val="clear" w:color="auto" w:fill="FFFFFF" w:themeFill="background1"/>
            <w:noWrap/>
          </w:tcPr>
          <w:p w14:paraId="2C10E922" w14:textId="77777777" w:rsidR="007D5665" w:rsidRPr="0056794D" w:rsidRDefault="007D5665" w:rsidP="00A50561">
            <w:pPr>
              <w:pStyle w:val="TableColumnTitle"/>
              <w:spacing w:after="0"/>
              <w:rPr>
                <w:b w:val="0"/>
              </w:rPr>
            </w:pPr>
            <w:r w:rsidRPr="00723AB3">
              <w:rPr>
                <w:b w:val="0"/>
              </w:rPr>
              <w:t>1270.373333</w:t>
            </w:r>
          </w:p>
        </w:tc>
      </w:tr>
      <w:tr w:rsidR="007D5665" w:rsidRPr="0056794D" w14:paraId="56EB7C9E" w14:textId="77777777" w:rsidTr="00A50561">
        <w:trPr>
          <w:trHeight w:val="300"/>
        </w:trPr>
        <w:tc>
          <w:tcPr>
            <w:tcW w:w="959" w:type="dxa"/>
            <w:shd w:val="clear" w:color="auto" w:fill="FFFFFF" w:themeFill="background1"/>
            <w:noWrap/>
          </w:tcPr>
          <w:p w14:paraId="05E82EF4" w14:textId="77777777" w:rsidR="007D5665" w:rsidRDefault="007D5665" w:rsidP="00A50561">
            <w:pPr>
              <w:pStyle w:val="TableColumnTitle"/>
              <w:spacing w:after="0"/>
              <w:rPr>
                <w:b w:val="0"/>
              </w:rPr>
            </w:pPr>
            <w:r>
              <w:rPr>
                <w:b w:val="0"/>
              </w:rPr>
              <w:t>150</w:t>
            </w:r>
          </w:p>
        </w:tc>
        <w:tc>
          <w:tcPr>
            <w:tcW w:w="1077" w:type="dxa"/>
            <w:shd w:val="clear" w:color="auto" w:fill="FFFFFF" w:themeFill="background1"/>
            <w:noWrap/>
          </w:tcPr>
          <w:p w14:paraId="375DEE34" w14:textId="77777777" w:rsidR="007D5665" w:rsidRDefault="007D5665" w:rsidP="00A50561">
            <w:pPr>
              <w:pStyle w:val="TableColumnTitle"/>
              <w:spacing w:after="0"/>
              <w:rPr>
                <w:b w:val="0"/>
              </w:rPr>
            </w:pPr>
            <w:r>
              <w:rPr>
                <w:b w:val="0"/>
              </w:rPr>
              <w:t>450</w:t>
            </w:r>
          </w:p>
        </w:tc>
        <w:tc>
          <w:tcPr>
            <w:tcW w:w="839" w:type="dxa"/>
            <w:shd w:val="clear" w:color="auto" w:fill="FFFFFF" w:themeFill="background1"/>
            <w:noWrap/>
          </w:tcPr>
          <w:p w14:paraId="29881723" w14:textId="77777777" w:rsidR="007D5665" w:rsidRDefault="007D5665" w:rsidP="00A50561">
            <w:pPr>
              <w:pStyle w:val="TableColumnTitle"/>
              <w:spacing w:after="0"/>
              <w:rPr>
                <w:b w:val="0"/>
              </w:rPr>
            </w:pPr>
            <w:r>
              <w:rPr>
                <w:b w:val="0"/>
              </w:rPr>
              <w:t>450</w:t>
            </w:r>
          </w:p>
        </w:tc>
        <w:tc>
          <w:tcPr>
            <w:tcW w:w="943" w:type="dxa"/>
            <w:shd w:val="clear" w:color="auto" w:fill="FFFFFF" w:themeFill="background1"/>
            <w:noWrap/>
          </w:tcPr>
          <w:p w14:paraId="64EC4FD0" w14:textId="77777777" w:rsidR="007D5665" w:rsidRPr="0056794D" w:rsidRDefault="007D5665" w:rsidP="00A50561">
            <w:pPr>
              <w:pStyle w:val="TableColumnTitle"/>
              <w:spacing w:after="0"/>
              <w:rPr>
                <w:b w:val="0"/>
              </w:rPr>
            </w:pPr>
            <w:r>
              <w:rPr>
                <w:b w:val="0"/>
              </w:rPr>
              <w:t>100%</w:t>
            </w:r>
          </w:p>
        </w:tc>
        <w:tc>
          <w:tcPr>
            <w:tcW w:w="1177" w:type="dxa"/>
            <w:shd w:val="clear" w:color="auto" w:fill="FFFFFF" w:themeFill="background1"/>
            <w:noWrap/>
          </w:tcPr>
          <w:p w14:paraId="58BEBDF2" w14:textId="77777777" w:rsidR="007D5665" w:rsidRDefault="007D5665" w:rsidP="00A50561">
            <w:pPr>
              <w:pStyle w:val="TableColumnTitle"/>
              <w:spacing w:after="0"/>
              <w:rPr>
                <w:b w:val="0"/>
              </w:rPr>
            </w:pPr>
            <w:r>
              <w:rPr>
                <w:b w:val="0"/>
              </w:rPr>
              <w:t>0</w:t>
            </w:r>
            <w:r w:rsidRPr="00126AC8">
              <w:rPr>
                <w:b w:val="0"/>
              </w:rPr>
              <w:t>%</w:t>
            </w:r>
          </w:p>
        </w:tc>
        <w:tc>
          <w:tcPr>
            <w:tcW w:w="1528" w:type="dxa"/>
            <w:shd w:val="clear" w:color="auto" w:fill="FFFFFF" w:themeFill="background1"/>
            <w:noWrap/>
          </w:tcPr>
          <w:p w14:paraId="2889CF85" w14:textId="77777777" w:rsidR="007D5665" w:rsidRPr="00126AC8" w:rsidRDefault="007D5665" w:rsidP="00A50561">
            <w:pPr>
              <w:spacing w:after="0"/>
              <w:rPr>
                <w:rFonts w:eastAsia="Times New Roman" w:cs="Times New Roman"/>
                <w:color w:val="000000"/>
                <w:sz w:val="22"/>
                <w:lang w:val="en-US"/>
              </w:rPr>
            </w:pPr>
            <w:r w:rsidRPr="00373C55">
              <w:rPr>
                <w:color w:val="000000"/>
                <w:sz w:val="20"/>
              </w:rPr>
              <w:t>22.94452</w:t>
            </w:r>
          </w:p>
        </w:tc>
        <w:tc>
          <w:tcPr>
            <w:tcW w:w="1404" w:type="dxa"/>
            <w:shd w:val="clear" w:color="auto" w:fill="FFFFFF" w:themeFill="background1"/>
            <w:noWrap/>
          </w:tcPr>
          <w:p w14:paraId="49EAFCA7" w14:textId="77777777" w:rsidR="007D5665" w:rsidRPr="0056794D" w:rsidRDefault="007D5665" w:rsidP="00A50561">
            <w:pPr>
              <w:pStyle w:val="TableColumnTitle"/>
              <w:spacing w:after="0"/>
              <w:rPr>
                <w:b w:val="0"/>
              </w:rPr>
            </w:pPr>
            <w:r w:rsidRPr="00373C55">
              <w:rPr>
                <w:b w:val="0"/>
              </w:rPr>
              <w:t>1737.88</w:t>
            </w:r>
          </w:p>
        </w:tc>
      </w:tr>
    </w:tbl>
    <w:p w14:paraId="7FE9A76F" w14:textId="77777777" w:rsidR="00CF056B" w:rsidRDefault="00CF056B" w:rsidP="00CF056B">
      <w:pPr>
        <w:pStyle w:val="BodyText"/>
        <w:keepNext/>
        <w:spacing w:before="240"/>
        <w:ind w:firstLine="90"/>
        <w:jc w:val="center"/>
      </w:pPr>
      <w:r>
        <w:rPr>
          <w:noProof/>
          <w:lang w:val="en-US"/>
        </w:rPr>
        <w:drawing>
          <wp:inline distT="0" distB="0" distL="0" distR="0" wp14:anchorId="7DE31307" wp14:editId="610A08BA">
            <wp:extent cx="5039995" cy="2940050"/>
            <wp:effectExtent l="0" t="0" r="8255" b="12700"/>
            <wp:docPr id="56" name="Chart 56"/>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14:paraId="41C945BC" w14:textId="328157C2" w:rsidR="00CF056B" w:rsidRPr="007A4E70" w:rsidRDefault="00CF056B" w:rsidP="00CF056B">
      <w:pPr>
        <w:pStyle w:val="Caption"/>
        <w:rPr>
          <w:b w:val="0"/>
        </w:rPr>
      </w:pPr>
      <w:bookmarkStart w:id="269" w:name="_Ref489236304"/>
      <w:bookmarkStart w:id="270" w:name="_Toc490453948"/>
      <w:r>
        <w:t xml:space="preserve">Gambar </w:t>
      </w:r>
      <w:r w:rsidR="00B95D0A">
        <w:fldChar w:fldCharType="begin"/>
      </w:r>
      <w:r w:rsidR="00B95D0A">
        <w:instrText xml:space="preserve"> STYLEREF 1 \s </w:instrText>
      </w:r>
      <w:r w:rsidR="00B95D0A">
        <w:fldChar w:fldCharType="separate"/>
      </w:r>
      <w:r w:rsidR="00B95D0A">
        <w:rPr>
          <w:noProof/>
        </w:rPr>
        <w:t>6</w:t>
      </w:r>
      <w:r w:rsidR="00B95D0A">
        <w:fldChar w:fldCharType="end"/>
      </w:r>
      <w:r w:rsidR="00B95D0A">
        <w:t>.</w:t>
      </w:r>
      <w:r w:rsidR="00B95D0A">
        <w:fldChar w:fldCharType="begin"/>
      </w:r>
      <w:r w:rsidR="00B95D0A">
        <w:instrText xml:space="preserve"> SEQ Gambar \* ARABIC \s 1 </w:instrText>
      </w:r>
      <w:r w:rsidR="00B95D0A">
        <w:fldChar w:fldCharType="separate"/>
      </w:r>
      <w:r w:rsidR="00267A3D">
        <w:rPr>
          <w:noProof/>
        </w:rPr>
        <w:t>4</w:t>
      </w:r>
      <w:r w:rsidR="00B95D0A">
        <w:fldChar w:fldCharType="end"/>
      </w:r>
      <w:bookmarkEnd w:id="269"/>
      <w:r>
        <w:rPr>
          <w:lang w:val="en-US"/>
        </w:rPr>
        <w:t xml:space="preserve"> </w:t>
      </w:r>
      <w:r w:rsidRPr="007A4E70">
        <w:rPr>
          <w:b w:val="0"/>
        </w:rPr>
        <w:t>Grafik Perbandingan Nilai Throughput</w:t>
      </w:r>
      <w:r>
        <w:rPr>
          <w:b w:val="0"/>
          <w:lang w:val="en-US"/>
        </w:rPr>
        <w:t xml:space="preserve"> </w:t>
      </w:r>
      <w:r w:rsidR="00835191">
        <w:rPr>
          <w:b w:val="0"/>
          <w:lang w:val="en-US"/>
        </w:rPr>
        <w:t>Pada Fitur Mengirim</w:t>
      </w:r>
      <w:r w:rsidRPr="007A4E70">
        <w:rPr>
          <w:b w:val="0"/>
          <w:lang w:val="en-US"/>
        </w:rPr>
        <w:t xml:space="preserve"> Data Sensor</w:t>
      </w:r>
      <w:bookmarkEnd w:id="270"/>
    </w:p>
    <w:p w14:paraId="6185133D" w14:textId="4E2BD1A8" w:rsidR="00CF056B" w:rsidRDefault="00CF056B" w:rsidP="00CF056B">
      <w:pPr>
        <w:pStyle w:val="Caption"/>
        <w:ind w:firstLine="360"/>
        <w:jc w:val="both"/>
        <w:rPr>
          <w:b w:val="0"/>
          <w:lang w:val="en-US"/>
        </w:rPr>
      </w:pPr>
      <w:r>
        <w:rPr>
          <w:b w:val="0"/>
          <w:lang w:val="en-US"/>
        </w:rPr>
        <w:t xml:space="preserve">Perbandingan nilai </w:t>
      </w:r>
      <w:r w:rsidRPr="003E3BCC">
        <w:rPr>
          <w:b w:val="0"/>
          <w:i/>
          <w:lang w:val="en-US"/>
        </w:rPr>
        <w:t>throughput</w:t>
      </w:r>
      <w:r>
        <w:rPr>
          <w:b w:val="0"/>
          <w:lang w:val="en-US"/>
        </w:rPr>
        <w:t xml:space="preserve"> </w:t>
      </w:r>
      <w:r w:rsidR="00835191">
        <w:rPr>
          <w:b w:val="0"/>
          <w:lang w:val="en-US"/>
        </w:rPr>
        <w:t xml:space="preserve">dari fitur mengirim data sensor dapat dilihat pada </w:t>
      </w:r>
      <w:r w:rsidR="00835191" w:rsidRPr="00267A3D">
        <w:rPr>
          <w:b w:val="0"/>
          <w:lang w:val="en-US"/>
        </w:rPr>
        <w:fldChar w:fldCharType="begin"/>
      </w:r>
      <w:r w:rsidR="00835191" w:rsidRPr="00267A3D">
        <w:rPr>
          <w:b w:val="0"/>
          <w:lang w:val="en-US"/>
        </w:rPr>
        <w:instrText xml:space="preserve"> REF _Ref489236304 \h  \* MERGEFORMAT </w:instrText>
      </w:r>
      <w:r w:rsidR="00835191" w:rsidRPr="00267A3D">
        <w:rPr>
          <w:b w:val="0"/>
          <w:lang w:val="en-US"/>
        </w:rPr>
      </w:r>
      <w:r w:rsidR="00835191" w:rsidRPr="00267A3D">
        <w:rPr>
          <w:b w:val="0"/>
          <w:lang w:val="en-US"/>
        </w:rPr>
        <w:fldChar w:fldCharType="separate"/>
      </w:r>
      <w:r w:rsidR="00835191" w:rsidRPr="00267A3D">
        <w:rPr>
          <w:b w:val="0"/>
        </w:rPr>
        <w:t xml:space="preserve">Gambar </w:t>
      </w:r>
      <w:r w:rsidR="00835191" w:rsidRPr="00267A3D">
        <w:rPr>
          <w:b w:val="0"/>
          <w:noProof/>
        </w:rPr>
        <w:t>6</w:t>
      </w:r>
      <w:r w:rsidR="00835191" w:rsidRPr="00267A3D">
        <w:rPr>
          <w:b w:val="0"/>
        </w:rPr>
        <w:t>.</w:t>
      </w:r>
      <w:r w:rsidR="00835191" w:rsidRPr="00267A3D">
        <w:rPr>
          <w:b w:val="0"/>
          <w:noProof/>
        </w:rPr>
        <w:t>4</w:t>
      </w:r>
      <w:r w:rsidR="00835191" w:rsidRPr="00267A3D">
        <w:rPr>
          <w:b w:val="0"/>
          <w:lang w:val="en-US"/>
        </w:rPr>
        <w:fldChar w:fldCharType="end"/>
      </w:r>
      <w:r w:rsidR="00835191">
        <w:rPr>
          <w:b w:val="0"/>
          <w:lang w:val="en-US"/>
        </w:rPr>
        <w:t>. Perbandingan tersebut dapat memberitahu</w:t>
      </w:r>
      <w:r>
        <w:rPr>
          <w:b w:val="0"/>
          <w:lang w:val="en-US"/>
        </w:rPr>
        <w:t xml:space="preserve"> berapa banyak</w:t>
      </w:r>
      <w:r w:rsidR="00373C55">
        <w:rPr>
          <w:b w:val="0"/>
          <w:lang w:val="en-US"/>
        </w:rPr>
        <w:t xml:space="preserve"> user</w:t>
      </w:r>
      <w:r>
        <w:rPr>
          <w:b w:val="0"/>
          <w:lang w:val="en-US"/>
        </w:rPr>
        <w:t xml:space="preserve"> </w:t>
      </w:r>
      <w:r w:rsidR="00373C55">
        <w:rPr>
          <w:b w:val="0"/>
          <w:lang w:val="en-US"/>
        </w:rPr>
        <w:t xml:space="preserve">yang dapat </w:t>
      </w:r>
      <w:r>
        <w:rPr>
          <w:b w:val="0"/>
          <w:lang w:val="en-US"/>
        </w:rPr>
        <w:t>dit</w:t>
      </w:r>
      <w:r w:rsidR="00835191">
        <w:rPr>
          <w:b w:val="0"/>
          <w:lang w:val="en-US"/>
        </w:rPr>
        <w:t>angani sistem setiap detiknya</w:t>
      </w:r>
      <w:r>
        <w:rPr>
          <w:b w:val="0"/>
          <w:lang w:val="en-US"/>
        </w:rPr>
        <w:t>.  Berd</w:t>
      </w:r>
      <w:r w:rsidR="00373C55">
        <w:rPr>
          <w:b w:val="0"/>
          <w:lang w:val="en-US"/>
        </w:rPr>
        <w:t>asarkan gambar tersebut, didapati bahwa</w:t>
      </w:r>
      <w:r>
        <w:rPr>
          <w:b w:val="0"/>
          <w:lang w:val="en-US"/>
        </w:rPr>
        <w:t xml:space="preserve"> </w:t>
      </w:r>
      <w:r w:rsidRPr="003E3BCC">
        <w:rPr>
          <w:b w:val="0"/>
          <w:lang w:val="en-US"/>
        </w:rPr>
        <w:t xml:space="preserve">ketika </w:t>
      </w:r>
      <w:r w:rsidRPr="003E3BCC">
        <w:rPr>
          <w:b w:val="0"/>
          <w:i/>
          <w:lang w:val="en-US"/>
        </w:rPr>
        <w:t>request</w:t>
      </w:r>
      <w:r w:rsidRPr="003E3BCC">
        <w:rPr>
          <w:b w:val="0"/>
          <w:lang w:val="en-US"/>
        </w:rPr>
        <w:t xml:space="preserve"> </w:t>
      </w:r>
      <w:r>
        <w:rPr>
          <w:b w:val="0"/>
          <w:lang w:val="en-US"/>
        </w:rPr>
        <w:t>yang dikirimkan</w:t>
      </w:r>
      <w:r w:rsidRPr="003E3BCC">
        <w:rPr>
          <w:b w:val="0"/>
          <w:lang w:val="en-US"/>
        </w:rPr>
        <w:t xml:space="preserve"> </w:t>
      </w:r>
      <w:r w:rsidR="00373C55">
        <w:rPr>
          <w:b w:val="0"/>
          <w:lang w:val="en-US"/>
        </w:rPr>
        <w:t xml:space="preserve">oleh </w:t>
      </w:r>
      <w:r w:rsidRPr="003E3BCC">
        <w:rPr>
          <w:b w:val="0"/>
          <w:lang w:val="en-US"/>
        </w:rPr>
        <w:t xml:space="preserve">50 </w:t>
      </w:r>
      <w:r w:rsidR="00373C55">
        <w:rPr>
          <w:b w:val="0"/>
          <w:lang w:val="en-US"/>
        </w:rPr>
        <w:t xml:space="preserve">user </w:t>
      </w:r>
      <w:r w:rsidRPr="003E3BCC">
        <w:rPr>
          <w:b w:val="0"/>
          <w:lang w:val="en-US"/>
        </w:rPr>
        <w:t>secara bersamaan,</w:t>
      </w:r>
      <w:r w:rsidR="00373C55">
        <w:rPr>
          <w:b w:val="0"/>
          <w:lang w:val="en-US"/>
        </w:rPr>
        <w:t xml:space="preserve"> nilai</w:t>
      </w:r>
      <w:r w:rsidRPr="003E3BCC">
        <w:rPr>
          <w:b w:val="0"/>
          <w:lang w:val="en-US"/>
        </w:rPr>
        <w:t xml:space="preserve"> </w:t>
      </w:r>
      <w:r w:rsidRPr="00684539">
        <w:rPr>
          <w:b w:val="0"/>
          <w:i/>
          <w:lang w:val="en-US"/>
        </w:rPr>
        <w:t>throughput</w:t>
      </w:r>
      <w:r w:rsidR="00126AC8">
        <w:rPr>
          <w:b w:val="0"/>
          <w:lang w:val="en-US"/>
        </w:rPr>
        <w:t xml:space="preserve"> yang didapat adalah 26.28</w:t>
      </w:r>
      <w:r>
        <w:rPr>
          <w:b w:val="0"/>
          <w:lang w:val="en-US"/>
        </w:rPr>
        <w:t>/detik. Ketika</w:t>
      </w:r>
      <w:r w:rsidR="00373C55">
        <w:rPr>
          <w:b w:val="0"/>
          <w:lang w:val="en-US"/>
        </w:rPr>
        <w:t xml:space="preserve"> user</w:t>
      </w:r>
      <w:r w:rsidRPr="003E3BCC">
        <w:rPr>
          <w:b w:val="0"/>
          <w:lang w:val="en-US"/>
        </w:rPr>
        <w:t xml:space="preserve"> </w:t>
      </w:r>
      <w:r>
        <w:rPr>
          <w:b w:val="0"/>
          <w:lang w:val="en-US"/>
        </w:rPr>
        <w:t>berjumlah 100</w:t>
      </w:r>
      <w:r w:rsidRPr="003E3BCC">
        <w:rPr>
          <w:b w:val="0"/>
          <w:lang w:val="en-US"/>
        </w:rPr>
        <w:t xml:space="preserve">, </w:t>
      </w:r>
      <w:r w:rsidRPr="00B94409">
        <w:rPr>
          <w:b w:val="0"/>
          <w:i/>
          <w:lang w:val="en-US"/>
        </w:rPr>
        <w:t>throughput</w:t>
      </w:r>
      <w:r w:rsidR="00126AC8">
        <w:rPr>
          <w:b w:val="0"/>
          <w:lang w:val="en-US"/>
        </w:rPr>
        <w:t xml:space="preserve"> menurun menjadi 25</w:t>
      </w:r>
      <w:r>
        <w:rPr>
          <w:b w:val="0"/>
          <w:lang w:val="en-US"/>
        </w:rPr>
        <w:t>.</w:t>
      </w:r>
      <w:r w:rsidR="00126AC8">
        <w:rPr>
          <w:b w:val="0"/>
          <w:lang w:val="en-US"/>
        </w:rPr>
        <w:t>98</w:t>
      </w:r>
      <w:r>
        <w:rPr>
          <w:b w:val="0"/>
          <w:lang w:val="en-US"/>
        </w:rPr>
        <w:t xml:space="preserve">/detik karena jumlah </w:t>
      </w:r>
      <w:r w:rsidR="00373C55">
        <w:rPr>
          <w:b w:val="0"/>
          <w:i/>
          <w:lang w:val="en-US"/>
        </w:rPr>
        <w:t xml:space="preserve">request </w:t>
      </w:r>
      <w:r>
        <w:rPr>
          <w:b w:val="0"/>
          <w:lang w:val="en-US"/>
        </w:rPr>
        <w:t xml:space="preserve">yang dikirimkan lebih besar dari sebelumnya. </w:t>
      </w:r>
      <w:r w:rsidR="00373C55">
        <w:rPr>
          <w:b w:val="0"/>
          <w:lang w:val="en-US"/>
        </w:rPr>
        <w:t>Begitu juga hasil yang didapat</w:t>
      </w:r>
      <w:r>
        <w:rPr>
          <w:b w:val="0"/>
          <w:lang w:val="en-US"/>
        </w:rPr>
        <w:t xml:space="preserve"> </w:t>
      </w:r>
      <w:r w:rsidR="00373C55">
        <w:rPr>
          <w:b w:val="0"/>
          <w:lang w:val="en-US"/>
        </w:rPr>
        <w:t>dari jumlah user sebanyak</w:t>
      </w:r>
      <w:r>
        <w:rPr>
          <w:b w:val="0"/>
          <w:lang w:val="en-US"/>
        </w:rPr>
        <w:t xml:space="preserve"> 150, nilai </w:t>
      </w:r>
      <w:r w:rsidRPr="00B94409">
        <w:rPr>
          <w:b w:val="0"/>
          <w:i/>
          <w:lang w:val="en-US"/>
        </w:rPr>
        <w:t>throughput</w:t>
      </w:r>
      <w:r>
        <w:rPr>
          <w:b w:val="0"/>
          <w:i/>
          <w:lang w:val="en-US"/>
        </w:rPr>
        <w:t xml:space="preserve"> </w:t>
      </w:r>
      <w:r w:rsidR="00373C55">
        <w:rPr>
          <w:b w:val="0"/>
          <w:lang w:val="en-US"/>
        </w:rPr>
        <w:t>juga turun</w:t>
      </w:r>
      <w:r>
        <w:rPr>
          <w:b w:val="0"/>
          <w:lang w:val="en-US"/>
        </w:rPr>
        <w:t xml:space="preserve"> </w:t>
      </w:r>
      <w:r w:rsidR="00373C55">
        <w:rPr>
          <w:b w:val="0"/>
          <w:lang w:val="en-US"/>
        </w:rPr>
        <w:t>menjadi 22.94</w:t>
      </w:r>
      <w:r w:rsidR="00126AC8">
        <w:rPr>
          <w:b w:val="0"/>
          <w:lang w:val="en-US"/>
        </w:rPr>
        <w:t>/detik</w:t>
      </w:r>
      <w:r w:rsidRPr="003E3BCC">
        <w:rPr>
          <w:b w:val="0"/>
          <w:lang w:val="en-US"/>
        </w:rPr>
        <w:t>.</w:t>
      </w:r>
    </w:p>
    <w:p w14:paraId="493FF21D" w14:textId="77777777" w:rsidR="00CF056B" w:rsidRPr="002A373A" w:rsidRDefault="00CF056B" w:rsidP="00CF056B">
      <w:pPr>
        <w:pStyle w:val="BodyText"/>
        <w:jc w:val="center"/>
        <w:rPr>
          <w:lang w:val="en-US"/>
        </w:rPr>
      </w:pPr>
    </w:p>
    <w:p w14:paraId="35380C0A" w14:textId="77777777" w:rsidR="00CF056B" w:rsidRDefault="00CF056B" w:rsidP="00CF056B">
      <w:pPr>
        <w:pStyle w:val="BodyText"/>
        <w:keepNext/>
        <w:jc w:val="center"/>
      </w:pPr>
      <w:r w:rsidRPr="00CE31E4">
        <w:rPr>
          <w:noProof/>
          <w:vertAlign w:val="subscript"/>
          <w:lang w:val="en-US"/>
        </w:rPr>
        <w:lastRenderedPageBreak/>
        <w:drawing>
          <wp:inline distT="0" distB="0" distL="0" distR="0" wp14:anchorId="2B9F57B1" wp14:editId="02A81823">
            <wp:extent cx="5039995" cy="2940050"/>
            <wp:effectExtent l="0" t="0" r="8255" b="12700"/>
            <wp:docPr id="57" name="Chart 57"/>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14:paraId="4232BCBD" w14:textId="08CCBC46" w:rsidR="00CF056B" w:rsidRPr="002A373A" w:rsidRDefault="00CF056B" w:rsidP="00CF056B">
      <w:pPr>
        <w:pStyle w:val="Caption"/>
        <w:rPr>
          <w:b w:val="0"/>
        </w:rPr>
      </w:pPr>
      <w:bookmarkStart w:id="271" w:name="_Ref490447247"/>
      <w:bookmarkStart w:id="272" w:name="_Toc490453949"/>
      <w:r>
        <w:t xml:space="preserve">Gambar </w:t>
      </w:r>
      <w:r w:rsidR="00B95D0A">
        <w:fldChar w:fldCharType="begin"/>
      </w:r>
      <w:r w:rsidR="00B95D0A">
        <w:instrText xml:space="preserve"> STYLEREF 1 \s </w:instrText>
      </w:r>
      <w:r w:rsidR="00B95D0A">
        <w:fldChar w:fldCharType="separate"/>
      </w:r>
      <w:r w:rsidR="00B95D0A">
        <w:rPr>
          <w:noProof/>
        </w:rPr>
        <w:t>6</w:t>
      </w:r>
      <w:r w:rsidR="00B95D0A">
        <w:fldChar w:fldCharType="end"/>
      </w:r>
      <w:r w:rsidR="00B95D0A">
        <w:t>.</w:t>
      </w:r>
      <w:r w:rsidR="00B95D0A">
        <w:fldChar w:fldCharType="begin"/>
      </w:r>
      <w:r w:rsidR="00B95D0A">
        <w:instrText xml:space="preserve"> SEQ Gambar \* ARABIC \s 1 </w:instrText>
      </w:r>
      <w:r w:rsidR="00B95D0A">
        <w:fldChar w:fldCharType="separate"/>
      </w:r>
      <w:r w:rsidR="00D27A1B">
        <w:rPr>
          <w:noProof/>
        </w:rPr>
        <w:t>5</w:t>
      </w:r>
      <w:r w:rsidR="00B95D0A">
        <w:fldChar w:fldCharType="end"/>
      </w:r>
      <w:bookmarkEnd w:id="271"/>
      <w:r>
        <w:rPr>
          <w:lang w:val="en-US"/>
        </w:rPr>
        <w:t xml:space="preserve"> </w:t>
      </w:r>
      <w:r w:rsidRPr="002A373A">
        <w:rPr>
          <w:b w:val="0"/>
        </w:rPr>
        <w:t>Grafik Perbandingan Nilai Latency</w:t>
      </w:r>
      <w:r>
        <w:rPr>
          <w:b w:val="0"/>
          <w:lang w:val="en-US"/>
        </w:rPr>
        <w:t xml:space="preserve"> </w:t>
      </w:r>
      <w:r w:rsidR="00835191">
        <w:rPr>
          <w:b w:val="0"/>
          <w:lang w:val="en-US"/>
        </w:rPr>
        <w:t>Pada Fitur Mengirim</w:t>
      </w:r>
      <w:r w:rsidRPr="002A373A">
        <w:rPr>
          <w:b w:val="0"/>
          <w:lang w:val="en-US"/>
        </w:rPr>
        <w:t xml:space="preserve"> Data Sensor</w:t>
      </w:r>
      <w:bookmarkEnd w:id="272"/>
    </w:p>
    <w:p w14:paraId="2F7F8816" w14:textId="7D767A30" w:rsidR="006D471D" w:rsidRDefault="00CF056B" w:rsidP="00CF056B">
      <w:pPr>
        <w:pStyle w:val="BodyText"/>
        <w:spacing w:after="0"/>
        <w:ind w:firstLine="540"/>
        <w:rPr>
          <w:lang w:val="en-US"/>
        </w:rPr>
      </w:pPr>
      <w:r w:rsidRPr="00126AC8">
        <w:rPr>
          <w:lang w:val="en-US"/>
        </w:rPr>
        <w:t xml:space="preserve">Pada kasus ini </w:t>
      </w:r>
      <w:r w:rsidRPr="00126AC8">
        <w:rPr>
          <w:i/>
          <w:lang w:val="en-US"/>
        </w:rPr>
        <w:t>latency</w:t>
      </w:r>
      <w:r w:rsidRPr="00126AC8">
        <w:rPr>
          <w:lang w:val="en-US"/>
        </w:rPr>
        <w:t xml:space="preserve"> yang dihitung adalah jeda waktu dari </w:t>
      </w:r>
      <w:r w:rsidR="00126AC8">
        <w:rPr>
          <w:lang w:val="en-US"/>
        </w:rPr>
        <w:t xml:space="preserve">aplikasi pengujian JMeter ke </w:t>
      </w:r>
      <w:r w:rsidRPr="00126AC8">
        <w:rPr>
          <w:i/>
          <w:lang w:val="en-US"/>
        </w:rPr>
        <w:t>web service</w:t>
      </w:r>
      <w:r w:rsidRPr="00126AC8">
        <w:rPr>
          <w:lang w:val="en-US"/>
        </w:rPr>
        <w:t xml:space="preserve"> ketika memberikan </w:t>
      </w:r>
      <w:r w:rsidR="00126AC8">
        <w:rPr>
          <w:i/>
          <w:lang w:val="en-US"/>
        </w:rPr>
        <w:t xml:space="preserve">request </w:t>
      </w:r>
      <w:r w:rsidRPr="00126AC8">
        <w:rPr>
          <w:lang w:val="en-US"/>
        </w:rPr>
        <w:t>berisi data</w:t>
      </w:r>
      <w:r w:rsidR="00A87283">
        <w:rPr>
          <w:lang w:val="en-US"/>
        </w:rPr>
        <w:t xml:space="preserve"> sensor</w:t>
      </w:r>
      <w:r w:rsidR="00126AC8">
        <w:rPr>
          <w:lang w:val="en-US"/>
        </w:rPr>
        <w:t xml:space="preserve"> yang ingin disimpan</w:t>
      </w:r>
      <w:r w:rsidRPr="00126AC8">
        <w:rPr>
          <w:lang w:val="en-US"/>
        </w:rPr>
        <w:t xml:space="preserve">. Perbandingan nilai </w:t>
      </w:r>
      <w:r w:rsidRPr="00126AC8">
        <w:rPr>
          <w:i/>
          <w:lang w:val="en-US"/>
        </w:rPr>
        <w:t>latency</w:t>
      </w:r>
      <w:r w:rsidRPr="00126AC8">
        <w:rPr>
          <w:lang w:val="en-US"/>
        </w:rPr>
        <w:t xml:space="preserve"> dapat dilihat pada</w:t>
      </w:r>
      <w:r w:rsidR="00267A3D">
        <w:rPr>
          <w:lang w:val="en-US"/>
        </w:rPr>
        <w:t xml:space="preserve"> </w:t>
      </w:r>
      <w:r w:rsidR="00267A3D">
        <w:rPr>
          <w:lang w:val="en-US"/>
        </w:rPr>
        <w:fldChar w:fldCharType="begin"/>
      </w:r>
      <w:r w:rsidR="00267A3D">
        <w:rPr>
          <w:lang w:val="en-US"/>
        </w:rPr>
        <w:instrText xml:space="preserve"> REF _Ref490447247 \h </w:instrText>
      </w:r>
      <w:r w:rsidR="00267A3D">
        <w:rPr>
          <w:lang w:val="en-US"/>
        </w:rPr>
      </w:r>
      <w:r w:rsidR="00267A3D">
        <w:rPr>
          <w:lang w:val="en-US"/>
        </w:rPr>
        <w:fldChar w:fldCharType="separate"/>
      </w:r>
      <w:r w:rsidR="00267A3D">
        <w:t xml:space="preserve">Gambar </w:t>
      </w:r>
      <w:r w:rsidR="00267A3D">
        <w:rPr>
          <w:noProof/>
        </w:rPr>
        <w:t>6</w:t>
      </w:r>
      <w:r w:rsidR="00267A3D">
        <w:t>.</w:t>
      </w:r>
      <w:r w:rsidR="00267A3D">
        <w:rPr>
          <w:noProof/>
        </w:rPr>
        <w:t>5</w:t>
      </w:r>
      <w:r w:rsidR="00267A3D">
        <w:rPr>
          <w:lang w:val="en-US"/>
        </w:rPr>
        <w:fldChar w:fldCharType="end"/>
      </w:r>
      <w:r w:rsidRPr="00126AC8">
        <w:rPr>
          <w:lang w:val="en-US"/>
        </w:rPr>
        <w:t xml:space="preserve">. Berdasarkan gambar tersebut didapati bahwa ketika </w:t>
      </w:r>
      <w:r w:rsidRPr="00126AC8">
        <w:rPr>
          <w:i/>
          <w:lang w:val="en-US"/>
        </w:rPr>
        <w:t>request</w:t>
      </w:r>
      <w:r w:rsidRPr="00126AC8">
        <w:rPr>
          <w:lang w:val="en-US"/>
        </w:rPr>
        <w:t xml:space="preserve"> yang dikirimkan </w:t>
      </w:r>
      <w:r w:rsidR="00E81545">
        <w:rPr>
          <w:lang w:val="en-US"/>
        </w:rPr>
        <w:t xml:space="preserve">oleh user </w:t>
      </w:r>
      <w:r w:rsidRPr="00126AC8">
        <w:rPr>
          <w:lang w:val="en-US"/>
        </w:rPr>
        <w:t xml:space="preserve">berjumlah 50 secara bersamaan, </w:t>
      </w:r>
      <w:r w:rsidRPr="00126AC8">
        <w:rPr>
          <w:i/>
          <w:lang w:val="en-US"/>
        </w:rPr>
        <w:t>latency</w:t>
      </w:r>
      <w:r w:rsidRPr="00126AC8">
        <w:rPr>
          <w:lang w:val="en-US"/>
        </w:rPr>
        <w:t xml:space="preserve"> yang didapat adalah </w:t>
      </w:r>
      <w:r w:rsidR="00A87283">
        <w:rPr>
          <w:lang w:val="en-US"/>
        </w:rPr>
        <w:t>1194.26</w:t>
      </w:r>
      <w:r w:rsidRPr="00126AC8">
        <w:rPr>
          <w:lang w:val="en-US"/>
        </w:rPr>
        <w:t xml:space="preserve">/ms. Ketika </w:t>
      </w:r>
      <w:r w:rsidRPr="00126AC8">
        <w:rPr>
          <w:i/>
          <w:lang w:val="en-US"/>
        </w:rPr>
        <w:t>request</w:t>
      </w:r>
      <w:r w:rsidRPr="00126AC8">
        <w:rPr>
          <w:lang w:val="en-US"/>
        </w:rPr>
        <w:t xml:space="preserve"> yang dikirimkan berjumlah 100 secara bersamaan, </w:t>
      </w:r>
      <w:r w:rsidRPr="00126AC8">
        <w:rPr>
          <w:i/>
          <w:lang w:val="en-US"/>
        </w:rPr>
        <w:t>throughput</w:t>
      </w:r>
      <w:r w:rsidRPr="00126AC8">
        <w:rPr>
          <w:lang w:val="en-US"/>
        </w:rPr>
        <w:t xml:space="preserve"> yang didapat meningkat menjadi </w:t>
      </w:r>
      <w:r w:rsidR="00A87283">
        <w:rPr>
          <w:lang w:val="en-US"/>
        </w:rPr>
        <w:t>1270.37</w:t>
      </w:r>
      <w:r w:rsidRPr="00126AC8">
        <w:rPr>
          <w:lang w:val="en-US"/>
        </w:rPr>
        <w:t xml:space="preserve">/ms dikarenakan semakin banyak </w:t>
      </w:r>
      <w:r w:rsidRPr="00126AC8">
        <w:rPr>
          <w:i/>
          <w:lang w:val="en-US"/>
        </w:rPr>
        <w:t>request</w:t>
      </w:r>
      <w:r w:rsidRPr="00126AC8">
        <w:rPr>
          <w:lang w:val="en-US"/>
        </w:rPr>
        <w:t xml:space="preserve"> yang dikirimkan semakin lama pula jeda waktu yang dibutuhkan. Seperti halnya pada perbandingan </w:t>
      </w:r>
      <w:r w:rsidRPr="00126AC8">
        <w:rPr>
          <w:i/>
          <w:lang w:val="en-US"/>
        </w:rPr>
        <w:t>throughput</w:t>
      </w:r>
      <w:r w:rsidRPr="00126AC8">
        <w:rPr>
          <w:lang w:val="en-US"/>
        </w:rPr>
        <w:t xml:space="preserve">, hal menarik juga terjadi pada </w:t>
      </w:r>
      <w:r w:rsidRPr="00126AC8">
        <w:rPr>
          <w:i/>
          <w:lang w:val="en-US"/>
        </w:rPr>
        <w:t xml:space="preserve">request </w:t>
      </w:r>
      <w:r w:rsidRPr="00126AC8">
        <w:rPr>
          <w:lang w:val="en-US"/>
        </w:rPr>
        <w:t xml:space="preserve">secara bersamaan dengan jumlah 150, nilai </w:t>
      </w:r>
      <w:r w:rsidRPr="00126AC8">
        <w:rPr>
          <w:i/>
          <w:lang w:val="en-US"/>
        </w:rPr>
        <w:t>latency</w:t>
      </w:r>
      <w:r w:rsidRPr="00126AC8">
        <w:rPr>
          <w:lang w:val="en-US"/>
        </w:rPr>
        <w:t xml:space="preserve"> justru </w:t>
      </w:r>
      <w:r w:rsidR="00A87283">
        <w:rPr>
          <w:lang w:val="en-US"/>
        </w:rPr>
        <w:t>menurun</w:t>
      </w:r>
      <w:r w:rsidRPr="00126AC8">
        <w:rPr>
          <w:lang w:val="en-US"/>
        </w:rPr>
        <w:t xml:space="preserve"> cukup signifikan</w:t>
      </w:r>
      <w:r w:rsidR="00E81545">
        <w:rPr>
          <w:lang w:val="en-US"/>
        </w:rPr>
        <w:t xml:space="preserve"> menjadi 1737.8</w:t>
      </w:r>
      <w:r w:rsidR="00A87283">
        <w:rPr>
          <w:lang w:val="en-US"/>
        </w:rPr>
        <w:t>8/ms</w:t>
      </w:r>
      <w:r w:rsidR="00E81545">
        <w:rPr>
          <w:lang w:val="en-US"/>
        </w:rPr>
        <w:t>.</w:t>
      </w:r>
    </w:p>
    <w:p w14:paraId="453A7999" w14:textId="0D755AC7" w:rsidR="002D3A5E" w:rsidRPr="00126AC8" w:rsidRDefault="002D3A5E" w:rsidP="00CF056B">
      <w:pPr>
        <w:pStyle w:val="BodyText"/>
        <w:spacing w:after="0"/>
        <w:ind w:firstLine="540"/>
        <w:rPr>
          <w:lang w:val="en-US"/>
        </w:rPr>
      </w:pPr>
      <w:r>
        <w:rPr>
          <w:lang w:val="en-US"/>
        </w:rPr>
        <w:t>Kesimpulan dari hasil pengujian ini adalah pengujian</w:t>
      </w:r>
      <w:r>
        <w:rPr>
          <w:lang w:val="en-US"/>
        </w:rPr>
        <w:t xml:space="preserve"> kehandalan</w:t>
      </w:r>
      <w:r>
        <w:rPr>
          <w:lang w:val="en-US"/>
        </w:rPr>
        <w:t xml:space="preserve"> </w:t>
      </w:r>
      <w:r>
        <w:rPr>
          <w:lang w:val="en-US"/>
        </w:rPr>
        <w:t>pada semua scenario, sistem dapat menangani &lt;100 pengguna dengan keberhasilan 100%.</w:t>
      </w:r>
    </w:p>
    <w:p w14:paraId="4A947D46" w14:textId="77777777" w:rsidR="006D471D" w:rsidRDefault="006D471D" w:rsidP="006D471D">
      <w:pPr>
        <w:pStyle w:val="Heading1"/>
        <w:spacing w:line="240" w:lineRule="auto"/>
        <w:rPr>
          <w:lang w:val="en-US"/>
        </w:rPr>
      </w:pPr>
      <w:bookmarkStart w:id="273" w:name="_Toc490453845"/>
      <w:bookmarkStart w:id="274" w:name="_Toc478469705"/>
      <w:bookmarkEnd w:id="238"/>
      <w:r>
        <w:rPr>
          <w:lang w:val="en-US"/>
        </w:rPr>
        <w:lastRenderedPageBreak/>
        <w:t>KESIMPULAN DAN SARAN</w:t>
      </w:r>
      <w:bookmarkEnd w:id="273"/>
    </w:p>
    <w:p w14:paraId="3D96B2A2" w14:textId="77777777" w:rsidR="00A87283" w:rsidRPr="00A87283" w:rsidRDefault="00A87283" w:rsidP="00A87283">
      <w:pPr>
        <w:pStyle w:val="BodyText"/>
        <w:ind w:firstLine="360"/>
        <w:rPr>
          <w:lang w:val="en-US"/>
        </w:rPr>
      </w:pPr>
      <w:r w:rsidRPr="00A87283">
        <w:rPr>
          <w:szCs w:val="23"/>
        </w:rPr>
        <w:t xml:space="preserve">Bab ini </w:t>
      </w:r>
      <w:r w:rsidRPr="00A87283">
        <w:rPr>
          <w:szCs w:val="23"/>
          <w:lang w:val="en-US"/>
        </w:rPr>
        <w:t xml:space="preserve">berisikan </w:t>
      </w:r>
      <w:r w:rsidRPr="00A87283">
        <w:rPr>
          <w:szCs w:val="23"/>
        </w:rPr>
        <w:t xml:space="preserve">uraian kesimpulan </w:t>
      </w:r>
      <w:r w:rsidRPr="00A87283">
        <w:rPr>
          <w:szCs w:val="23"/>
          <w:lang w:val="en-US"/>
        </w:rPr>
        <w:t xml:space="preserve">beserta saran untuk penelitian selanjutnya. Uraian kesimpulan dibuat </w:t>
      </w:r>
      <w:r w:rsidRPr="00A87283">
        <w:rPr>
          <w:szCs w:val="23"/>
        </w:rPr>
        <w:t xml:space="preserve">berdasarkan hasil </w:t>
      </w:r>
      <w:r w:rsidRPr="00A87283">
        <w:rPr>
          <w:szCs w:val="23"/>
          <w:lang w:val="en-US"/>
        </w:rPr>
        <w:t xml:space="preserve">dari tahap </w:t>
      </w:r>
      <w:r w:rsidRPr="00A87283">
        <w:rPr>
          <w:szCs w:val="23"/>
        </w:rPr>
        <w:t>perancangan, implementasi dan pengujian yang telah dilakukan</w:t>
      </w:r>
      <w:r w:rsidRPr="00A87283">
        <w:rPr>
          <w:szCs w:val="23"/>
          <w:lang w:val="en-US"/>
        </w:rPr>
        <w:t xml:space="preserve"> sebelumnya</w:t>
      </w:r>
      <w:r w:rsidRPr="00A87283">
        <w:rPr>
          <w:szCs w:val="23"/>
        </w:rPr>
        <w:t>.</w:t>
      </w:r>
    </w:p>
    <w:p w14:paraId="594FC046" w14:textId="77777777" w:rsidR="006D471D" w:rsidRPr="006D471D" w:rsidRDefault="006D471D" w:rsidP="00F02F37">
      <w:pPr>
        <w:pStyle w:val="Heading2"/>
      </w:pPr>
      <w:bookmarkStart w:id="275" w:name="_Toc478469706"/>
      <w:bookmarkStart w:id="276" w:name="_Toc490453846"/>
      <w:bookmarkEnd w:id="274"/>
      <w:r w:rsidRPr="006D471D">
        <w:t>Kesimpulan</w:t>
      </w:r>
      <w:bookmarkEnd w:id="275"/>
      <w:bookmarkEnd w:id="276"/>
    </w:p>
    <w:p w14:paraId="63902BF2" w14:textId="77777777" w:rsidR="006D471D" w:rsidRDefault="00A87283" w:rsidP="00A87283">
      <w:pPr>
        <w:pStyle w:val="BodyText"/>
        <w:ind w:firstLine="360"/>
        <w:rPr>
          <w:lang w:val="en-US"/>
        </w:rPr>
      </w:pPr>
      <w:r>
        <w:rPr>
          <w:lang w:val="en-US"/>
        </w:rPr>
        <w:t>B</w:t>
      </w:r>
      <w:r w:rsidRPr="00A87283">
        <w:rPr>
          <w:lang w:val="en-US"/>
        </w:rPr>
        <w:t>erdasarkan hasil dari tahap perancangan, implementasi dan pengujian yang telah dilakukan sebelumnya</w:t>
      </w:r>
      <w:r>
        <w:rPr>
          <w:lang w:val="en-US"/>
        </w:rPr>
        <w:t>, untuk menjawab pertanyaan pada rumusan masalah dapat disimpulkan bahwa:</w:t>
      </w:r>
    </w:p>
    <w:p w14:paraId="59041DA9" w14:textId="6DE2BAF8" w:rsidR="00DD414B" w:rsidRPr="00DD414B" w:rsidRDefault="00DD414B" w:rsidP="007F213E">
      <w:pPr>
        <w:pStyle w:val="BodyText"/>
        <w:numPr>
          <w:ilvl w:val="6"/>
          <w:numId w:val="75"/>
        </w:numPr>
        <w:spacing w:line="240" w:lineRule="auto"/>
        <w:ind w:left="720"/>
        <w:rPr>
          <w:lang w:val="en-US"/>
        </w:rPr>
      </w:pPr>
      <w:r>
        <w:rPr>
          <w:lang w:val="en-US"/>
        </w:rPr>
        <w:t xml:space="preserve">Protokol HTTP dapat diterapkan dengan menjalankan aplikasi </w:t>
      </w:r>
      <w:r>
        <w:rPr>
          <w:i/>
          <w:lang w:val="en-US"/>
        </w:rPr>
        <w:t xml:space="preserve">web server </w:t>
      </w:r>
      <w:r>
        <w:rPr>
          <w:lang w:val="en-US"/>
        </w:rPr>
        <w:t xml:space="preserve">sehingga aplikasi web dapat melayani permintaan dari </w:t>
      </w:r>
      <w:r>
        <w:rPr>
          <w:i/>
          <w:lang w:val="en-US"/>
        </w:rPr>
        <w:t>client</w:t>
      </w:r>
      <w:r>
        <w:rPr>
          <w:lang w:val="en-US"/>
        </w:rPr>
        <w:t xml:space="preserve">. Untuk menjalankan aplikasi web yang ditulis menggunakan Bahasa pemrograman Python dibutuhkan modul mod_wsgi. Modul </w:t>
      </w:r>
      <w:r w:rsidR="00CB0501">
        <w:rPr>
          <w:lang w:val="en-US"/>
        </w:rPr>
        <w:t>mod_wsgi memungkinkan aplikasi web berbahasa Python</w:t>
      </w:r>
      <w:r>
        <w:rPr>
          <w:lang w:val="en-US"/>
        </w:rPr>
        <w:t xml:space="preserve"> </w:t>
      </w:r>
      <w:r w:rsidR="00CB0501">
        <w:rPr>
          <w:lang w:val="en-US"/>
        </w:rPr>
        <w:t>dapat</w:t>
      </w:r>
      <w:r>
        <w:t xml:space="preserve"> dijalankan sebagai CGI</w:t>
      </w:r>
      <w:r>
        <w:rPr>
          <w:lang w:val="en-US"/>
        </w:rPr>
        <w:t>.</w:t>
      </w:r>
    </w:p>
    <w:p w14:paraId="2EADF026" w14:textId="3E16523F" w:rsidR="00DD414B" w:rsidRPr="00DD414B" w:rsidRDefault="00DD414B" w:rsidP="007F213E">
      <w:pPr>
        <w:pStyle w:val="BodyText"/>
        <w:numPr>
          <w:ilvl w:val="6"/>
          <w:numId w:val="75"/>
        </w:numPr>
        <w:spacing w:line="240" w:lineRule="auto"/>
        <w:ind w:left="720"/>
        <w:rPr>
          <w:lang w:val="en-US"/>
        </w:rPr>
      </w:pPr>
      <w:r>
        <w:rPr>
          <w:lang w:val="en-US"/>
        </w:rPr>
        <w:t>P</w:t>
      </w:r>
      <w:r>
        <w:t xml:space="preserve">engiriman data antara perangkat node dan aplikasi </w:t>
      </w:r>
      <w:r>
        <w:rPr>
          <w:i/>
        </w:rPr>
        <w:t>client</w:t>
      </w:r>
      <w:r>
        <w:rPr>
          <w:i/>
          <w:lang w:val="en-US"/>
        </w:rPr>
        <w:t xml:space="preserve"> </w:t>
      </w:r>
      <w:r>
        <w:rPr>
          <w:lang w:val="en-US"/>
        </w:rPr>
        <w:t xml:space="preserve">terhadap IoT </w:t>
      </w:r>
      <w:r>
        <w:rPr>
          <w:i/>
          <w:lang w:val="en-US"/>
        </w:rPr>
        <w:t>cloud</w:t>
      </w:r>
      <w:r>
        <w:rPr>
          <w:lang w:val="en-US"/>
        </w:rPr>
        <w:t xml:space="preserve"> </w:t>
      </w:r>
      <w:r>
        <w:rPr>
          <w:i/>
          <w:lang w:val="en-US"/>
        </w:rPr>
        <w:t xml:space="preserve">platform </w:t>
      </w:r>
      <w:r>
        <w:rPr>
          <w:lang w:val="en-US"/>
        </w:rPr>
        <w:t xml:space="preserve">harus melalui RESTful </w:t>
      </w:r>
      <w:r>
        <w:rPr>
          <w:i/>
          <w:lang w:val="en-US"/>
        </w:rPr>
        <w:t xml:space="preserve">web service </w:t>
      </w:r>
      <w:r>
        <w:rPr>
          <w:lang w:val="en-US"/>
        </w:rPr>
        <w:t>yang menyediakan aturan baku untuk menjalankan fitur-fitur yang disediakan.</w:t>
      </w:r>
    </w:p>
    <w:p w14:paraId="52510FE9" w14:textId="21F3DFCE" w:rsidR="006D471D" w:rsidRPr="00AB4B9E" w:rsidRDefault="00DD414B" w:rsidP="007F213E">
      <w:pPr>
        <w:pStyle w:val="BodyText"/>
        <w:numPr>
          <w:ilvl w:val="6"/>
          <w:numId w:val="75"/>
        </w:numPr>
        <w:spacing w:line="240" w:lineRule="auto"/>
        <w:ind w:left="720"/>
        <w:rPr>
          <w:lang w:val="en-US"/>
        </w:rPr>
      </w:pPr>
      <w:r>
        <w:rPr>
          <w:lang w:val="en-US"/>
        </w:rPr>
        <w:t xml:space="preserve">Mekanisme </w:t>
      </w:r>
      <w:r w:rsidR="00CB0501">
        <w:t>manajemen perangkat, mengirimkan dan mengakses data sensor</w:t>
      </w:r>
      <w:r w:rsidR="00CB0501">
        <w:rPr>
          <w:lang w:val="en-US"/>
        </w:rPr>
        <w:t xml:space="preserve"> dapat dilakukan dengan menyediakan </w:t>
      </w:r>
      <w:r w:rsidR="009F02DD">
        <w:rPr>
          <w:lang w:val="en-US"/>
        </w:rPr>
        <w:t xml:space="preserve">RESTful </w:t>
      </w:r>
      <w:r w:rsidR="00BE1540" w:rsidRPr="00BE1540">
        <w:rPr>
          <w:i/>
          <w:lang w:val="en-US"/>
        </w:rPr>
        <w:t>web service</w:t>
      </w:r>
      <w:r w:rsidR="00BE1540">
        <w:rPr>
          <w:lang w:val="en-US"/>
        </w:rPr>
        <w:t xml:space="preserve"> </w:t>
      </w:r>
      <w:r w:rsidR="009F02DD">
        <w:rPr>
          <w:lang w:val="en-US"/>
        </w:rPr>
        <w:t xml:space="preserve">sebagai antarmuka standar untuk berkomunikasi. Dalam hal ini terdapat dua entitas yang berkomunikasi dengan </w:t>
      </w:r>
      <w:r w:rsidR="00BE1540" w:rsidRPr="00BE1540">
        <w:rPr>
          <w:i/>
          <w:lang w:val="en-US"/>
        </w:rPr>
        <w:t>web service</w:t>
      </w:r>
      <w:r w:rsidR="00BE1540">
        <w:rPr>
          <w:lang w:val="en-US"/>
        </w:rPr>
        <w:t xml:space="preserve">, yaitu perangkat node yang bertindak mengirimkan data sensor dan alplikasi </w:t>
      </w:r>
      <w:r w:rsidR="00BE1540">
        <w:rPr>
          <w:i/>
          <w:lang w:val="en-US"/>
        </w:rPr>
        <w:t xml:space="preserve">client </w:t>
      </w:r>
      <w:r w:rsidR="00BE1540">
        <w:rPr>
          <w:lang w:val="en-US"/>
        </w:rPr>
        <w:t xml:space="preserve">yang bertindak mengakses data sensor dan memanajemen perangkat. </w:t>
      </w:r>
    </w:p>
    <w:p w14:paraId="0ADC42E0" w14:textId="77777777" w:rsidR="00AB4B9E" w:rsidRDefault="006D471D" w:rsidP="007F213E">
      <w:pPr>
        <w:pStyle w:val="BodyText"/>
        <w:numPr>
          <w:ilvl w:val="6"/>
          <w:numId w:val="75"/>
        </w:numPr>
        <w:spacing w:line="240" w:lineRule="auto"/>
        <w:ind w:left="720"/>
        <w:rPr>
          <w:lang w:val="en-US"/>
        </w:rPr>
      </w:pPr>
      <w:r>
        <w:rPr>
          <w:lang w:val="en-US"/>
        </w:rPr>
        <w:t xml:space="preserve">Berdasarkan hasil pengujian kehandalan sistem </w:t>
      </w:r>
      <w:r w:rsidR="00AB4B9E">
        <w:rPr>
          <w:lang w:val="en-US"/>
        </w:rPr>
        <w:t xml:space="preserve">didapati bahwa sistem dapat menangani 100 user secara bersamaan dengan </w:t>
      </w:r>
      <w:r w:rsidR="00AB4B9E">
        <w:rPr>
          <w:i/>
          <w:lang w:val="en-US"/>
        </w:rPr>
        <w:t>success rate</w:t>
      </w:r>
      <w:r w:rsidR="00933B99">
        <w:rPr>
          <w:lang w:val="en-US"/>
        </w:rPr>
        <w:t xml:space="preserve"> sebesar</w:t>
      </w:r>
      <w:r w:rsidR="00AB4B9E">
        <w:rPr>
          <w:i/>
          <w:lang w:val="en-US"/>
        </w:rPr>
        <w:t xml:space="preserve"> </w:t>
      </w:r>
      <w:r w:rsidR="00933B99">
        <w:rPr>
          <w:lang w:val="en-US"/>
        </w:rPr>
        <w:t>100%</w:t>
      </w:r>
      <w:r w:rsidR="00AB4B9E">
        <w:rPr>
          <w:lang w:val="en-US"/>
        </w:rPr>
        <w:t xml:space="preserve">. </w:t>
      </w:r>
    </w:p>
    <w:p w14:paraId="3EFE4E10" w14:textId="77777777" w:rsidR="006D471D" w:rsidRDefault="006D471D" w:rsidP="00F02F37">
      <w:pPr>
        <w:pStyle w:val="Heading2"/>
      </w:pPr>
      <w:bookmarkStart w:id="277" w:name="_Toc478469707"/>
      <w:bookmarkStart w:id="278" w:name="_Toc490453847"/>
      <w:r w:rsidRPr="00876FB6">
        <w:t>Saran</w:t>
      </w:r>
      <w:bookmarkEnd w:id="277"/>
      <w:bookmarkEnd w:id="278"/>
    </w:p>
    <w:p w14:paraId="3D05889D" w14:textId="33172745" w:rsidR="006D471D" w:rsidRDefault="006D471D" w:rsidP="006D471D">
      <w:pPr>
        <w:pStyle w:val="BodyText"/>
        <w:ind w:firstLine="360"/>
        <w:rPr>
          <w:lang w:val="en-US"/>
        </w:rPr>
      </w:pPr>
      <w:r>
        <w:rPr>
          <w:lang w:val="en-US"/>
        </w:rPr>
        <w:t xml:space="preserve">Setelah menyelesaikan penelitian </w:t>
      </w:r>
      <w:r>
        <w:t>ada beberapa saran yang dapat disampaikan oleh penulis guna untuk mengembangkan</w:t>
      </w:r>
      <w:r>
        <w:rPr>
          <w:lang w:val="en-US"/>
        </w:rPr>
        <w:t xml:space="preserve"> </w:t>
      </w:r>
      <w:r w:rsidR="002D56EA">
        <w:rPr>
          <w:lang w:val="en-US"/>
        </w:rPr>
        <w:t>perangkat lunak IoT Cloud Platform berbasis protokol komunikasi HTTP</w:t>
      </w:r>
      <w:r>
        <w:rPr>
          <w:lang w:val="en-US"/>
        </w:rPr>
        <w:t>:</w:t>
      </w:r>
    </w:p>
    <w:p w14:paraId="1856CFD8" w14:textId="77777777" w:rsidR="008F3F34" w:rsidRDefault="008F3F34" w:rsidP="007F213E">
      <w:pPr>
        <w:pStyle w:val="BodyText"/>
        <w:numPr>
          <w:ilvl w:val="6"/>
          <w:numId w:val="76"/>
        </w:numPr>
        <w:spacing w:line="240" w:lineRule="auto"/>
        <w:ind w:left="720"/>
        <w:rPr>
          <w:lang w:val="en-US"/>
        </w:rPr>
      </w:pPr>
      <w:r>
        <w:rPr>
          <w:lang w:val="en-US"/>
        </w:rPr>
        <w:t>Penelitian selanjutnya dapat menge</w:t>
      </w:r>
      <w:r w:rsidR="00DD31BF">
        <w:rPr>
          <w:lang w:val="en-US"/>
        </w:rPr>
        <w:t>mbangkan perangkat</w:t>
      </w:r>
      <w:r>
        <w:rPr>
          <w:lang w:val="en-US"/>
        </w:rPr>
        <w:t xml:space="preserve"> </w:t>
      </w:r>
      <w:r>
        <w:rPr>
          <w:i/>
          <w:lang w:val="en-US"/>
        </w:rPr>
        <w:t>relay</w:t>
      </w:r>
      <w:r>
        <w:rPr>
          <w:lang w:val="en-US"/>
        </w:rPr>
        <w:t xml:space="preserve"> antara perangkat node dengan IoT </w:t>
      </w:r>
      <w:r>
        <w:rPr>
          <w:i/>
          <w:lang w:val="en-US"/>
        </w:rPr>
        <w:t>cloud platform</w:t>
      </w:r>
      <w:r>
        <w:rPr>
          <w:lang w:val="en-US"/>
        </w:rPr>
        <w:t>.</w:t>
      </w:r>
    </w:p>
    <w:p w14:paraId="55705F05" w14:textId="77777777" w:rsidR="006D471D" w:rsidRDefault="00DD31BF" w:rsidP="007F213E">
      <w:pPr>
        <w:pStyle w:val="BodyText"/>
        <w:numPr>
          <w:ilvl w:val="6"/>
          <w:numId w:val="76"/>
        </w:numPr>
        <w:spacing w:line="240" w:lineRule="auto"/>
        <w:ind w:left="720"/>
        <w:rPr>
          <w:lang w:val="en-US"/>
        </w:rPr>
      </w:pPr>
      <w:r>
        <w:rPr>
          <w:lang w:val="en-US"/>
        </w:rPr>
        <w:t xml:space="preserve">IoT </w:t>
      </w:r>
      <w:r>
        <w:rPr>
          <w:i/>
          <w:lang w:val="en-US"/>
        </w:rPr>
        <w:t xml:space="preserve">cloud platform </w:t>
      </w:r>
      <w:r>
        <w:rPr>
          <w:lang w:val="en-US"/>
        </w:rPr>
        <w:t>ini dapat dikembangkan lebih lanjut dengan menambahkan komputasi cerdas untuk mengolah data sensor untuk keperluan yang lebih luas</w:t>
      </w:r>
      <w:r w:rsidR="006D471D">
        <w:rPr>
          <w:lang w:val="en-US"/>
        </w:rPr>
        <w:t>.</w:t>
      </w:r>
    </w:p>
    <w:p w14:paraId="60274AD5" w14:textId="285C95E9" w:rsidR="006D471D" w:rsidRPr="00844F0F" w:rsidRDefault="00DD31BF" w:rsidP="00844F0F">
      <w:pPr>
        <w:pStyle w:val="BodyText"/>
        <w:numPr>
          <w:ilvl w:val="6"/>
          <w:numId w:val="76"/>
        </w:numPr>
        <w:spacing w:line="240" w:lineRule="auto"/>
        <w:ind w:left="720"/>
        <w:rPr>
          <w:lang w:val="en-US"/>
        </w:rPr>
      </w:pPr>
      <w:r>
        <w:rPr>
          <w:lang w:val="en-US"/>
        </w:rPr>
        <w:t xml:space="preserve">IoT </w:t>
      </w:r>
      <w:r>
        <w:rPr>
          <w:i/>
          <w:lang w:val="en-US"/>
        </w:rPr>
        <w:t xml:space="preserve">cloud platform </w:t>
      </w:r>
      <w:r>
        <w:rPr>
          <w:lang w:val="en-US"/>
        </w:rPr>
        <w:t>ini dapat dikembangkan lebih lanjut dengan menambahkan fitur untuk memvisualisasikan data sensor</w:t>
      </w:r>
      <w:r w:rsidR="00F70BF6">
        <w:rPr>
          <w:lang w:val="en-US"/>
        </w:rPr>
        <w:t xml:space="preserve"> kedalam format tertentu</w:t>
      </w:r>
      <w:r>
        <w:rPr>
          <w:lang w:val="en-US"/>
        </w:rPr>
        <w:t>, misalnya grafik.</w:t>
      </w:r>
    </w:p>
    <w:bookmarkStart w:id="279" w:name="_Toc490453848" w:displacedByCustomXml="next"/>
    <w:sdt>
      <w:sdtPr>
        <w:rPr>
          <w:rFonts w:eastAsia="Calibri" w:cs="Arial"/>
          <w:b w:val="0"/>
          <w:bCs w:val="0"/>
          <w:caps w:val="0"/>
          <w:sz w:val="24"/>
          <w:szCs w:val="22"/>
        </w:rPr>
        <w:id w:val="-1314795888"/>
        <w:docPartObj>
          <w:docPartGallery w:val="Bibliographies"/>
          <w:docPartUnique/>
        </w:docPartObj>
      </w:sdtPr>
      <w:sdtContent>
        <w:p w14:paraId="569EBAAD" w14:textId="77777777" w:rsidR="00375ACF" w:rsidRDefault="00375ACF" w:rsidP="00375ACF">
          <w:pPr>
            <w:pStyle w:val="Heading1"/>
            <w:numPr>
              <w:ilvl w:val="0"/>
              <w:numId w:val="0"/>
            </w:numPr>
          </w:pPr>
          <w:r>
            <w:t>D</w:t>
          </w:r>
          <w:r w:rsidR="0020642D">
            <w:rPr>
              <w:lang w:val="en-US"/>
            </w:rPr>
            <w:t>AFTAR PUST</w:t>
          </w:r>
          <w:r w:rsidR="0055587E">
            <w:rPr>
              <w:lang w:val="en-US"/>
            </w:rPr>
            <w:t>AK</w:t>
          </w:r>
          <w:r w:rsidR="0020642D">
            <w:rPr>
              <w:lang w:val="en-US"/>
            </w:rPr>
            <w:t>A</w:t>
          </w:r>
          <w:bookmarkEnd w:id="279"/>
        </w:p>
        <w:sdt>
          <w:sdtPr>
            <w:id w:val="-573587230"/>
            <w:bibliography/>
          </w:sdtPr>
          <w:sdtContent>
            <w:p w14:paraId="6FCCE45F" w14:textId="77777777" w:rsidR="007363CB" w:rsidRDefault="00375ACF" w:rsidP="007363CB">
              <w:pPr>
                <w:pStyle w:val="Bibliography"/>
                <w:ind w:left="720" w:hanging="720"/>
                <w:rPr>
                  <w:noProof/>
                  <w:szCs w:val="24"/>
                </w:rPr>
              </w:pPr>
              <w:r>
                <w:fldChar w:fldCharType="begin"/>
              </w:r>
              <w:r>
                <w:instrText xml:space="preserve"> BIBLIOGRAPHY </w:instrText>
              </w:r>
              <w:r>
                <w:fldChar w:fldCharType="separate"/>
              </w:r>
              <w:r w:rsidR="007363CB">
                <w:rPr>
                  <w:noProof/>
                </w:rPr>
                <w:t xml:space="preserve">Al-Fuqaha, A., Guizani, M., Mohammadi, M., Aledhari, M., &amp; Ayyash, M. (2015). Internet of things: A survey on enabling technologies, protocols, and applications. </w:t>
              </w:r>
              <w:r w:rsidR="007363CB">
                <w:rPr>
                  <w:i/>
                  <w:iCs/>
                  <w:noProof/>
                </w:rPr>
                <w:t>IEEE Communications Surveys &amp; Tutorials Vol. 17(4)</w:t>
              </w:r>
              <w:r w:rsidR="007363CB">
                <w:rPr>
                  <w:noProof/>
                </w:rPr>
                <w:t>, 2347-2376.</w:t>
              </w:r>
            </w:p>
            <w:p w14:paraId="2261F943" w14:textId="77777777" w:rsidR="007363CB" w:rsidRDefault="007363CB" w:rsidP="007363CB">
              <w:pPr>
                <w:pStyle w:val="Bibliography"/>
                <w:ind w:left="720" w:hanging="720"/>
                <w:rPr>
                  <w:noProof/>
                </w:rPr>
              </w:pPr>
              <w:r>
                <w:rPr>
                  <w:noProof/>
                </w:rPr>
                <w:t xml:space="preserve">Botta, A., De Donato, W., Persico, V., &amp; Pescapé, A. (2016). Integration of Cloud computing and Internet of Things: A survey. </w:t>
              </w:r>
              <w:r>
                <w:rPr>
                  <w:i/>
                  <w:iCs/>
                  <w:noProof/>
                </w:rPr>
                <w:t>Future Generation Computer Systems</w:t>
              </w:r>
              <w:r>
                <w:rPr>
                  <w:noProof/>
                </w:rPr>
                <w:t>, 684–700.</w:t>
              </w:r>
            </w:p>
            <w:p w14:paraId="23A456C9" w14:textId="77777777" w:rsidR="007363CB" w:rsidRDefault="007363CB" w:rsidP="007363CB">
              <w:pPr>
                <w:pStyle w:val="Bibliography"/>
                <w:ind w:left="720" w:hanging="720"/>
                <w:rPr>
                  <w:noProof/>
                </w:rPr>
              </w:pPr>
              <w:r>
                <w:rPr>
                  <w:noProof/>
                </w:rPr>
                <w:t xml:space="preserve">Chodorow, K. (2013). </w:t>
              </w:r>
              <w:r>
                <w:rPr>
                  <w:i/>
                  <w:iCs/>
                  <w:noProof/>
                </w:rPr>
                <w:t>MongoDB: The Definitive Guide: Powerful and Scalable Data Storage.</w:t>
              </w:r>
              <w:r>
                <w:rPr>
                  <w:noProof/>
                </w:rPr>
                <w:t xml:space="preserve"> O'Reilly Media.</w:t>
              </w:r>
            </w:p>
            <w:p w14:paraId="72A20F85" w14:textId="77777777" w:rsidR="007363CB" w:rsidRDefault="007363CB" w:rsidP="007363CB">
              <w:pPr>
                <w:pStyle w:val="Bibliography"/>
                <w:ind w:left="720" w:hanging="720"/>
                <w:rPr>
                  <w:noProof/>
                </w:rPr>
              </w:pPr>
              <w:r>
                <w:rPr>
                  <w:noProof/>
                </w:rPr>
                <w:t xml:space="preserve">Doug, T., Snell, James, &amp; Pavel, K. (2001). </w:t>
              </w:r>
              <w:r>
                <w:rPr>
                  <w:i/>
                  <w:iCs/>
                  <w:noProof/>
                </w:rPr>
                <w:t>Programming web services with SOAP: building distributed applications.</w:t>
              </w:r>
              <w:r>
                <w:rPr>
                  <w:noProof/>
                </w:rPr>
                <w:t xml:space="preserve"> O'Reilly Media, Inc.</w:t>
              </w:r>
            </w:p>
            <w:p w14:paraId="4E3A4B7D" w14:textId="77777777" w:rsidR="007363CB" w:rsidRDefault="007363CB" w:rsidP="007363CB">
              <w:pPr>
                <w:pStyle w:val="Bibliography"/>
                <w:ind w:left="720" w:hanging="720"/>
                <w:rPr>
                  <w:noProof/>
                </w:rPr>
              </w:pPr>
              <w:r>
                <w:rPr>
                  <w:noProof/>
                </w:rPr>
                <w:t xml:space="preserve">Douzis, K., Sotiriadis, S., Petrakis, E. G., &amp; Amza, C. (2016). Modular and generic IoT management on the cloud. </w:t>
              </w:r>
              <w:r>
                <w:rPr>
                  <w:i/>
                  <w:iCs/>
                  <w:noProof/>
                </w:rPr>
                <w:t>Future Generation Computer Systems</w:t>
              </w:r>
              <w:r>
                <w:rPr>
                  <w:noProof/>
                </w:rPr>
                <w:t>.</w:t>
              </w:r>
            </w:p>
            <w:p w14:paraId="2D6EE316" w14:textId="77777777" w:rsidR="007363CB" w:rsidRDefault="007363CB" w:rsidP="007363CB">
              <w:pPr>
                <w:pStyle w:val="Bibliography"/>
                <w:ind w:left="720" w:hanging="720"/>
                <w:rPr>
                  <w:noProof/>
                </w:rPr>
              </w:pPr>
              <w:r>
                <w:rPr>
                  <w:noProof/>
                </w:rPr>
                <w:t xml:space="preserve">Ganguly, P. (2016). Selecting the right IoT cloud platform. </w:t>
              </w:r>
              <w:r>
                <w:rPr>
                  <w:i/>
                  <w:iCs/>
                  <w:noProof/>
                </w:rPr>
                <w:t>Internet of Things and Applications (IOTA), International Conference on. IEEE</w:t>
              </w:r>
              <w:r>
                <w:rPr>
                  <w:noProof/>
                </w:rPr>
                <w:t>.</w:t>
              </w:r>
            </w:p>
            <w:p w14:paraId="120A9352" w14:textId="77777777" w:rsidR="007363CB" w:rsidRDefault="007363CB" w:rsidP="007363CB">
              <w:pPr>
                <w:pStyle w:val="Bibliography"/>
                <w:ind w:left="720" w:hanging="720"/>
                <w:rPr>
                  <w:noProof/>
                </w:rPr>
              </w:pPr>
              <w:r>
                <w:rPr>
                  <w:noProof/>
                </w:rPr>
                <w:t xml:space="preserve">Gourley, D., &amp; Brian, T. (2002). </w:t>
              </w:r>
              <w:r>
                <w:rPr>
                  <w:i/>
                  <w:iCs/>
                  <w:noProof/>
                </w:rPr>
                <w:t>HTTP: the definitive guide.</w:t>
              </w:r>
              <w:r>
                <w:rPr>
                  <w:noProof/>
                </w:rPr>
                <w:t xml:space="preserve"> O'Reilly Media, Inc.</w:t>
              </w:r>
            </w:p>
            <w:p w14:paraId="3AC2597A" w14:textId="77777777" w:rsidR="007363CB" w:rsidRDefault="007363CB" w:rsidP="007363CB">
              <w:pPr>
                <w:pStyle w:val="Bibliography"/>
                <w:ind w:left="720" w:hanging="720"/>
                <w:rPr>
                  <w:noProof/>
                </w:rPr>
              </w:pPr>
              <w:r>
                <w:rPr>
                  <w:noProof/>
                </w:rPr>
                <w:t xml:space="preserve">Guoqiang, S., Yanming, C., Chao, Z., &amp; Yanxu, Z. (2013). Design and implementation of a smart IoT gateway. </w:t>
              </w:r>
              <w:r>
                <w:rPr>
                  <w:i/>
                  <w:iCs/>
                  <w:noProof/>
                </w:rPr>
                <w:t>Green Computing and Communications (GreenCom), 2013 IEEE and Internet of Things (iThings/CPSCom), IEEE International Conference on and IEEE Cyber, Physical and Social Computing</w:t>
              </w:r>
              <w:r>
                <w:rPr>
                  <w:noProof/>
                </w:rPr>
                <w:t>.</w:t>
              </w:r>
            </w:p>
            <w:p w14:paraId="4CEF68FF" w14:textId="77777777" w:rsidR="007363CB" w:rsidRDefault="007363CB" w:rsidP="007363CB">
              <w:pPr>
                <w:pStyle w:val="Bibliography"/>
                <w:ind w:left="720" w:hanging="720"/>
                <w:rPr>
                  <w:noProof/>
                </w:rPr>
              </w:pPr>
              <w:r>
                <w:rPr>
                  <w:noProof/>
                </w:rPr>
                <w:t xml:space="preserve">IETF. (1999). </w:t>
              </w:r>
              <w:r>
                <w:rPr>
                  <w:i/>
                  <w:iCs/>
                  <w:noProof/>
                </w:rPr>
                <w:t>Hypertext Transfer Protocol--HTTP/1.1.</w:t>
              </w:r>
              <w:r>
                <w:rPr>
                  <w:noProof/>
                </w:rPr>
                <w:t xml:space="preserve"> Retrieved from Internet Engineering Task Force: https://www.ietf.org/rfc/rfc2616.txt</w:t>
              </w:r>
            </w:p>
            <w:p w14:paraId="179BEA03" w14:textId="77777777" w:rsidR="007363CB" w:rsidRDefault="007363CB" w:rsidP="007363CB">
              <w:pPr>
                <w:pStyle w:val="Bibliography"/>
                <w:ind w:left="720" w:hanging="720"/>
                <w:rPr>
                  <w:noProof/>
                </w:rPr>
              </w:pPr>
              <w:r>
                <w:rPr>
                  <w:noProof/>
                </w:rPr>
                <w:t xml:space="preserve">IETF. (2014). </w:t>
              </w:r>
              <w:r>
                <w:rPr>
                  <w:i/>
                  <w:iCs/>
                  <w:noProof/>
                </w:rPr>
                <w:t>The JavaScript Object Notation (JSON) Data Interchange Format</w:t>
              </w:r>
              <w:r>
                <w:rPr>
                  <w:noProof/>
                </w:rPr>
                <w:t>. Retrieved April 29, 2017, from Internet Engineering Task Force: https://tools.ietf.org/pdf/rfc7159</w:t>
              </w:r>
            </w:p>
            <w:p w14:paraId="536D33BB" w14:textId="77777777" w:rsidR="007363CB" w:rsidRDefault="007363CB" w:rsidP="007363CB">
              <w:pPr>
                <w:pStyle w:val="Bibliography"/>
                <w:ind w:left="720" w:hanging="720"/>
                <w:rPr>
                  <w:noProof/>
                </w:rPr>
              </w:pPr>
              <w:r>
                <w:rPr>
                  <w:noProof/>
                </w:rPr>
                <w:t xml:space="preserve">IETF. (2015). </w:t>
              </w:r>
              <w:r>
                <w:rPr>
                  <w:i/>
                  <w:iCs/>
                  <w:noProof/>
                </w:rPr>
                <w:t>JSON Web Token (JWT)</w:t>
              </w:r>
              <w:r>
                <w:rPr>
                  <w:noProof/>
                </w:rPr>
                <w:t>. Retrieved Mei 30, 2017, from Internet Engineering Task Force: https://tools.ietf.org/pdf/rfc7159</w:t>
              </w:r>
            </w:p>
            <w:p w14:paraId="1F666115" w14:textId="77777777" w:rsidR="007363CB" w:rsidRDefault="007363CB" w:rsidP="007363CB">
              <w:pPr>
                <w:pStyle w:val="Bibliography"/>
                <w:ind w:left="720" w:hanging="720"/>
                <w:rPr>
                  <w:noProof/>
                </w:rPr>
              </w:pPr>
              <w:r>
                <w:rPr>
                  <w:noProof/>
                </w:rPr>
                <w:t xml:space="preserve">Kurose, J. F. (2013). </w:t>
              </w:r>
              <w:r>
                <w:rPr>
                  <w:i/>
                  <w:iCs/>
                  <w:noProof/>
                </w:rPr>
                <w:t>Computer Network: A Top-Down Approach Featuring the Internet, 6/E.</w:t>
              </w:r>
              <w:r>
                <w:rPr>
                  <w:noProof/>
                </w:rPr>
                <w:t xml:space="preserve"> Pearson Education India.</w:t>
              </w:r>
            </w:p>
            <w:p w14:paraId="35A7156E" w14:textId="77777777" w:rsidR="007363CB" w:rsidRDefault="007363CB" w:rsidP="007363CB">
              <w:pPr>
                <w:pStyle w:val="Bibliography"/>
                <w:ind w:left="720" w:hanging="720"/>
                <w:rPr>
                  <w:noProof/>
                </w:rPr>
              </w:pPr>
              <w:r>
                <w:rPr>
                  <w:noProof/>
                </w:rPr>
                <w:t xml:space="preserve">MongoDB. (2017). </w:t>
              </w:r>
              <w:r>
                <w:rPr>
                  <w:i/>
                  <w:iCs/>
                  <w:noProof/>
                </w:rPr>
                <w:t>The MongoDB 3.4 Manual.</w:t>
              </w:r>
              <w:r>
                <w:rPr>
                  <w:noProof/>
                </w:rPr>
                <w:t xml:space="preserve"> Retrieved May 1, 2017, from http://docs.mongodb.com/master/MongoDB-manual.epub</w:t>
              </w:r>
            </w:p>
            <w:p w14:paraId="65EDFCA4" w14:textId="77777777" w:rsidR="007363CB" w:rsidRDefault="007363CB" w:rsidP="007363CB">
              <w:pPr>
                <w:pStyle w:val="Bibliography"/>
                <w:ind w:left="720" w:hanging="720"/>
                <w:rPr>
                  <w:noProof/>
                </w:rPr>
              </w:pPr>
              <w:r>
                <w:rPr>
                  <w:noProof/>
                </w:rPr>
                <w:t xml:space="preserve">Mozilla. (2017). </w:t>
              </w:r>
              <w:r>
                <w:rPr>
                  <w:i/>
                  <w:iCs/>
                  <w:noProof/>
                </w:rPr>
                <w:t>HTTP Header</w:t>
              </w:r>
              <w:r>
                <w:rPr>
                  <w:noProof/>
                </w:rPr>
                <w:t>. Retrieved April 22, 2017, from https://developer.mozilla.org/en-US/docs/Web/HTTP/Headers</w:t>
              </w:r>
            </w:p>
            <w:p w14:paraId="76021E0E" w14:textId="77777777" w:rsidR="007363CB" w:rsidRDefault="007363CB" w:rsidP="007363CB">
              <w:pPr>
                <w:pStyle w:val="Bibliography"/>
                <w:ind w:left="720" w:hanging="720"/>
                <w:rPr>
                  <w:noProof/>
                </w:rPr>
              </w:pPr>
              <w:r>
                <w:rPr>
                  <w:noProof/>
                </w:rPr>
                <w:lastRenderedPageBreak/>
                <w:t xml:space="preserve">Richardson, Leonard, Mike, A., &amp; Sam, R. (O'Reilly Media, Inc). </w:t>
              </w:r>
              <w:r>
                <w:rPr>
                  <w:i/>
                  <w:iCs/>
                  <w:noProof/>
                </w:rPr>
                <w:t>RESTful Web APIs: Services for a Changing World.</w:t>
              </w:r>
              <w:r>
                <w:rPr>
                  <w:noProof/>
                </w:rPr>
                <w:t xml:space="preserve"> 2013.</w:t>
              </w:r>
            </w:p>
            <w:p w14:paraId="4A47F04D" w14:textId="77777777" w:rsidR="007363CB" w:rsidRDefault="007363CB" w:rsidP="007363CB">
              <w:pPr>
                <w:pStyle w:val="Bibliography"/>
                <w:ind w:left="720" w:hanging="720"/>
                <w:rPr>
                  <w:noProof/>
                </w:rPr>
              </w:pPr>
              <w:r>
                <w:rPr>
                  <w:noProof/>
                </w:rPr>
                <w:t xml:space="preserve">Sandoval, J. (2009). </w:t>
              </w:r>
              <w:r>
                <w:rPr>
                  <w:i/>
                  <w:iCs/>
                  <w:noProof/>
                </w:rPr>
                <w:t>Restful java web services: Master core rest concepts and create restful web services in Java.</w:t>
              </w:r>
              <w:r>
                <w:rPr>
                  <w:noProof/>
                </w:rPr>
                <w:t xml:space="preserve"> Packt Publishing Ltd.</w:t>
              </w:r>
            </w:p>
            <w:p w14:paraId="44DAA57F" w14:textId="77777777" w:rsidR="007363CB" w:rsidRDefault="007363CB" w:rsidP="007363CB">
              <w:pPr>
                <w:pStyle w:val="Bibliography"/>
                <w:ind w:left="720" w:hanging="720"/>
                <w:rPr>
                  <w:noProof/>
                </w:rPr>
              </w:pPr>
              <w:r>
                <w:rPr>
                  <w:noProof/>
                </w:rPr>
                <w:t xml:space="preserve">Singh, Anand, &amp; Yannis, V. (2016). An SLA-based resource allocation for IoT applications in cloud environments. </w:t>
              </w:r>
              <w:r>
                <w:rPr>
                  <w:i/>
                  <w:iCs/>
                  <w:noProof/>
                </w:rPr>
                <w:t>Cloudification of the Internet of Things (CIoT) (pp. 1-6)</w:t>
              </w:r>
              <w:r>
                <w:rPr>
                  <w:noProof/>
                </w:rPr>
                <w:t>.</w:t>
              </w:r>
            </w:p>
            <w:p w14:paraId="130BC5B7" w14:textId="77777777" w:rsidR="007363CB" w:rsidRDefault="007363CB" w:rsidP="007363CB">
              <w:pPr>
                <w:pStyle w:val="Bibliography"/>
                <w:ind w:left="720" w:hanging="720"/>
                <w:rPr>
                  <w:noProof/>
                </w:rPr>
              </w:pPr>
              <w:r>
                <w:rPr>
                  <w:noProof/>
                </w:rPr>
                <w:t xml:space="preserve">Techterms. (2016, Juny). </w:t>
              </w:r>
              <w:r>
                <w:rPr>
                  <w:i/>
                  <w:iCs/>
                  <w:noProof/>
                </w:rPr>
                <w:t>API Definition</w:t>
              </w:r>
              <w:r>
                <w:rPr>
                  <w:noProof/>
                </w:rPr>
                <w:t>. Retrieved April 26, 2017, from https://techterms.com/definition/api</w:t>
              </w:r>
            </w:p>
            <w:p w14:paraId="45ACC962" w14:textId="77777777" w:rsidR="007363CB" w:rsidRDefault="007363CB" w:rsidP="007363CB">
              <w:pPr>
                <w:pStyle w:val="Bibliography"/>
                <w:ind w:left="720" w:hanging="720"/>
                <w:rPr>
                  <w:noProof/>
                </w:rPr>
              </w:pPr>
              <w:r>
                <w:rPr>
                  <w:noProof/>
                </w:rPr>
                <w:t xml:space="preserve">Zhang, Q., Lu, C., &amp; Raouf, B. (2010). Cloud computing: state-of-the-art and research challenges. </w:t>
              </w:r>
              <w:r>
                <w:rPr>
                  <w:i/>
                  <w:iCs/>
                  <w:noProof/>
                </w:rPr>
                <w:t>Journal of internet services and applications 1.1</w:t>
              </w:r>
              <w:r>
                <w:rPr>
                  <w:noProof/>
                </w:rPr>
                <w:t>, 7-18.</w:t>
              </w:r>
            </w:p>
            <w:p w14:paraId="084B4AFA" w14:textId="48787A16" w:rsidR="0077028D" w:rsidRPr="007363CB" w:rsidRDefault="00375ACF" w:rsidP="007363CB">
              <w:pPr>
                <w:ind w:left="540" w:hanging="540"/>
                <w:jc w:val="left"/>
              </w:pPr>
              <w:r>
                <w:rPr>
                  <w:b/>
                  <w:bCs/>
                  <w:noProof/>
                </w:rPr>
                <w:fldChar w:fldCharType="end"/>
              </w:r>
            </w:p>
          </w:sdtContent>
        </w:sdt>
      </w:sdtContent>
    </w:sdt>
    <w:sectPr w:rsidR="0077028D" w:rsidRPr="007363CB" w:rsidSect="00DD414B">
      <w:pgSz w:w="11906" w:h="16838"/>
      <w:pgMar w:top="1701" w:right="1701" w:bottom="1701" w:left="226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6" w:author="Kamerad Soselo" w:date="2017-08-13T03:02:00Z" w:initials="KS">
    <w:p w14:paraId="44635736" w14:textId="77777777" w:rsidR="00C0451A" w:rsidRPr="00CA1E57" w:rsidRDefault="00C0451A">
      <w:pPr>
        <w:pStyle w:val="CommentText"/>
        <w:rPr>
          <w:lang w:val="en-US"/>
        </w:rPr>
      </w:pPr>
      <w:r>
        <w:rPr>
          <w:rStyle w:val="CommentReference"/>
        </w:rPr>
        <w:annotationRef/>
      </w:r>
      <w:r>
        <w:rPr>
          <w:lang w:val="en-US"/>
        </w:rPr>
        <w:t>Paper pendukung penyataan ini belum ditemukan.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463573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4635736" w16cid:durableId="1D3A3FA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6A4CA1" w14:textId="77777777" w:rsidR="00BC3440" w:rsidRDefault="00BC3440">
      <w:pPr>
        <w:spacing w:after="0" w:line="240" w:lineRule="auto"/>
      </w:pPr>
      <w:r>
        <w:separator/>
      </w:r>
    </w:p>
  </w:endnote>
  <w:endnote w:type="continuationSeparator" w:id="0">
    <w:p w14:paraId="70CE6AD7" w14:textId="77777777" w:rsidR="00BC3440" w:rsidRDefault="00BC34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altName w:val="PT Sans Narrow"/>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altName w:val="Calade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E4274F" w14:textId="15CE8CE6" w:rsidR="00C0451A" w:rsidRDefault="00C0451A">
    <w:pPr>
      <w:pStyle w:val="Footer"/>
      <w:jc w:val="center"/>
    </w:pPr>
    <w:r>
      <w:fldChar w:fldCharType="begin"/>
    </w:r>
    <w:r>
      <w:instrText xml:space="preserve"> PAGE   \* MERGEFORMAT </w:instrText>
    </w:r>
    <w:r>
      <w:fldChar w:fldCharType="separate"/>
    </w:r>
    <w:r w:rsidR="009C58EC">
      <w:rPr>
        <w:noProof/>
      </w:rPr>
      <w:t>vii</w:t>
    </w:r>
    <w:r>
      <w:fldChar w:fldCharType="end"/>
    </w:r>
  </w:p>
  <w:p w14:paraId="7BC4E87F" w14:textId="77777777" w:rsidR="00C0451A" w:rsidRDefault="00C0451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055D62" w14:textId="4304046B" w:rsidR="00C0451A" w:rsidRDefault="00C0451A">
    <w:pPr>
      <w:pStyle w:val="Footer"/>
      <w:jc w:val="center"/>
    </w:pPr>
    <w:r>
      <w:fldChar w:fldCharType="begin"/>
    </w:r>
    <w:r>
      <w:instrText xml:space="preserve"> PAGE   \* MERGEFORMAT </w:instrText>
    </w:r>
    <w:r>
      <w:fldChar w:fldCharType="separate"/>
    </w:r>
    <w:r w:rsidR="009C58EC">
      <w:rPr>
        <w:noProof/>
      </w:rPr>
      <w:t>7</w:t>
    </w:r>
    <w:r>
      <w:fldChar w:fldCharType="end"/>
    </w:r>
  </w:p>
  <w:p w14:paraId="31DC683F" w14:textId="77777777" w:rsidR="00C0451A" w:rsidRDefault="00C0451A">
    <w:pPr>
      <w:pStyle w:val="Footer"/>
    </w:pPr>
  </w:p>
  <w:p w14:paraId="6F980516" w14:textId="77777777" w:rsidR="00C0451A" w:rsidRDefault="00C0451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A2DE06" w14:textId="77777777" w:rsidR="00BC3440" w:rsidRDefault="00BC3440">
      <w:pPr>
        <w:spacing w:after="0" w:line="240" w:lineRule="auto"/>
      </w:pPr>
      <w:r>
        <w:separator/>
      </w:r>
    </w:p>
  </w:footnote>
  <w:footnote w:type="continuationSeparator" w:id="0">
    <w:p w14:paraId="770AC2B8" w14:textId="77777777" w:rsidR="00BC3440" w:rsidRDefault="00BC34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FFFFF7C"/>
    <w:lvl w:ilvl="0" w:tentative="1">
      <w:start w:val="1"/>
      <w:numFmt w:val="decimal"/>
      <w:pStyle w:val="ListNumber5"/>
      <w:lvlText w:val="%1."/>
      <w:lvlJc w:val="left"/>
      <w:pPr>
        <w:tabs>
          <w:tab w:val="left" w:pos="1492"/>
        </w:tabs>
        <w:ind w:left="1492" w:hanging="360"/>
      </w:pPr>
    </w:lvl>
  </w:abstractNum>
  <w:abstractNum w:abstractNumId="1" w15:restartNumberingAfterBreak="0">
    <w:nsid w:val="FFFFFF7D"/>
    <w:multiLevelType w:val="singleLevel"/>
    <w:tmpl w:val="FFFFFF7D"/>
    <w:lvl w:ilvl="0" w:tentative="1">
      <w:start w:val="1"/>
      <w:numFmt w:val="decimal"/>
      <w:pStyle w:val="ListNumber4"/>
      <w:lvlText w:val="%1."/>
      <w:lvlJc w:val="left"/>
      <w:pPr>
        <w:tabs>
          <w:tab w:val="left" w:pos="1440"/>
        </w:tabs>
        <w:ind w:left="1440" w:hanging="360"/>
      </w:pPr>
    </w:lvl>
  </w:abstractNum>
  <w:abstractNum w:abstractNumId="2" w15:restartNumberingAfterBreak="0">
    <w:nsid w:val="FFFFFF7F"/>
    <w:multiLevelType w:val="singleLevel"/>
    <w:tmpl w:val="FFFFFF7F"/>
    <w:lvl w:ilvl="0" w:tentative="1">
      <w:start w:val="1"/>
      <w:numFmt w:val="decimal"/>
      <w:pStyle w:val="ListNumber2"/>
      <w:lvlText w:val="%1."/>
      <w:lvlJc w:val="left"/>
      <w:pPr>
        <w:tabs>
          <w:tab w:val="left" w:pos="680"/>
        </w:tabs>
        <w:ind w:left="680" w:hanging="340"/>
      </w:pPr>
      <w:rPr>
        <w:rFonts w:hint="default"/>
      </w:rPr>
    </w:lvl>
  </w:abstractNum>
  <w:abstractNum w:abstractNumId="3" w15:restartNumberingAfterBreak="0">
    <w:nsid w:val="FFFFFF80"/>
    <w:multiLevelType w:val="singleLevel"/>
    <w:tmpl w:val="FFFFFF80"/>
    <w:lvl w:ilvl="0" w:tentative="1">
      <w:start w:val="1"/>
      <w:numFmt w:val="bullet"/>
      <w:pStyle w:val="ListBullet5"/>
      <w:lvlText w:val=""/>
      <w:lvlJc w:val="left"/>
      <w:pPr>
        <w:tabs>
          <w:tab w:val="left" w:pos="1492"/>
        </w:tabs>
        <w:ind w:left="1492" w:hanging="360"/>
      </w:pPr>
      <w:rPr>
        <w:rFonts w:ascii="Symbol" w:hAnsi="Symbol" w:hint="default"/>
      </w:rPr>
    </w:lvl>
  </w:abstractNum>
  <w:abstractNum w:abstractNumId="4" w15:restartNumberingAfterBreak="0">
    <w:nsid w:val="FFFFFF81"/>
    <w:multiLevelType w:val="singleLevel"/>
    <w:tmpl w:val="FFFFFF81"/>
    <w:lvl w:ilvl="0" w:tentative="1">
      <w:start w:val="1"/>
      <w:numFmt w:val="bullet"/>
      <w:pStyle w:val="ListBullet4"/>
      <w:lvlText w:val=""/>
      <w:lvlJc w:val="left"/>
      <w:pPr>
        <w:tabs>
          <w:tab w:val="left" w:pos="1209"/>
        </w:tabs>
        <w:ind w:left="1209" w:hanging="360"/>
      </w:pPr>
      <w:rPr>
        <w:rFonts w:ascii="Symbol" w:hAnsi="Symbol" w:hint="default"/>
      </w:rPr>
    </w:lvl>
  </w:abstractNum>
  <w:abstractNum w:abstractNumId="5" w15:restartNumberingAfterBreak="0">
    <w:nsid w:val="FFFFFF82"/>
    <w:multiLevelType w:val="singleLevel"/>
    <w:tmpl w:val="FFFFFF82"/>
    <w:lvl w:ilvl="0" w:tentative="1">
      <w:start w:val="1"/>
      <w:numFmt w:val="bullet"/>
      <w:pStyle w:val="ListBullet3"/>
      <w:lvlText w:val=""/>
      <w:lvlJc w:val="left"/>
      <w:pPr>
        <w:tabs>
          <w:tab w:val="left" w:pos="1021"/>
        </w:tabs>
        <w:ind w:left="1021" w:hanging="341"/>
      </w:pPr>
      <w:rPr>
        <w:rFonts w:ascii="Symbol" w:hAnsi="Symbol" w:hint="default"/>
      </w:rPr>
    </w:lvl>
  </w:abstractNum>
  <w:abstractNum w:abstractNumId="6" w15:restartNumberingAfterBreak="0">
    <w:nsid w:val="FFFFFF88"/>
    <w:multiLevelType w:val="singleLevel"/>
    <w:tmpl w:val="FFFFFF88"/>
    <w:lvl w:ilvl="0">
      <w:start w:val="1"/>
      <w:numFmt w:val="decimal"/>
      <w:pStyle w:val="ListNumber"/>
      <w:lvlText w:val="%1."/>
      <w:lvlJc w:val="left"/>
      <w:pPr>
        <w:tabs>
          <w:tab w:val="left" w:pos="340"/>
        </w:tabs>
        <w:ind w:left="340" w:hanging="340"/>
      </w:pPr>
      <w:rPr>
        <w:rFonts w:hint="default"/>
      </w:rPr>
    </w:lvl>
  </w:abstractNum>
  <w:abstractNum w:abstractNumId="7" w15:restartNumberingAfterBreak="0">
    <w:nsid w:val="00C123E8"/>
    <w:multiLevelType w:val="hybridMultilevel"/>
    <w:tmpl w:val="39C45F2A"/>
    <w:lvl w:ilvl="0" w:tplc="04090011">
      <w:start w:val="1"/>
      <w:numFmt w:val="decimal"/>
      <w:lvlText w:val="%1)"/>
      <w:lvlJc w:val="left"/>
      <w:pPr>
        <w:ind w:left="720" w:hanging="360"/>
      </w:pPr>
      <w:rPr>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1B63EC0"/>
    <w:multiLevelType w:val="multilevel"/>
    <w:tmpl w:val="01B63EC0"/>
    <w:lvl w:ilvl="0" w:tentative="1">
      <w:start w:val="1"/>
      <w:numFmt w:val="bullet"/>
      <w:pStyle w:val="ListBullet"/>
      <w:lvlText w:val=""/>
      <w:lvlJc w:val="left"/>
      <w:pPr>
        <w:tabs>
          <w:tab w:val="left" w:pos="340"/>
        </w:tabs>
        <w:ind w:left="340" w:hanging="34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9" w15:restartNumberingAfterBreak="0">
    <w:nsid w:val="02941FFE"/>
    <w:multiLevelType w:val="multilevel"/>
    <w:tmpl w:val="FBDA669C"/>
    <w:lvl w:ilvl="0" w:tentative="1">
      <w:start w:val="1"/>
      <w:numFmt w:val="bullet"/>
      <w:lvlText w:val=""/>
      <w:lvlJc w:val="left"/>
      <w:pPr>
        <w:ind w:left="720" w:hanging="360"/>
      </w:pPr>
      <w:rPr>
        <w:rFonts w:ascii="Symbol" w:hAnsi="Symbol" w:hint="default"/>
      </w:rPr>
    </w:lvl>
    <w:lvl w:ilvl="1">
      <w:start w:val="1"/>
      <w:numFmt w:val="lowerLetter"/>
      <w:lvlText w:val="%2."/>
      <w:lvlJc w:val="left"/>
      <w:pPr>
        <w:ind w:left="1800" w:hanging="720"/>
      </w:pPr>
      <w:rPr>
        <w:rFonts w:hint="default"/>
        <w:b w:val="0"/>
        <w:i w:val="0"/>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0" w15:restartNumberingAfterBreak="0">
    <w:nsid w:val="054423D9"/>
    <w:multiLevelType w:val="multilevel"/>
    <w:tmpl w:val="054423D9"/>
    <w:lvl w:ilvl="0" w:tentative="1">
      <w:start w:val="1"/>
      <w:numFmt w:val="decimal"/>
      <w:pStyle w:val="Heading4IndependentlyNumbered"/>
      <w:lvlText w:val="%1."/>
      <w:lvlJc w:val="left"/>
      <w:pPr>
        <w:ind w:left="360" w:hanging="360"/>
      </w:pPr>
    </w:lvl>
    <w:lvl w:ilvl="1" w:tentative="1">
      <w:start w:val="1"/>
      <w:numFmt w:val="lowerLetter"/>
      <w:lvlText w:val="%2."/>
      <w:lvlJc w:val="left"/>
      <w:pPr>
        <w:ind w:left="1080" w:hanging="360"/>
      </w:p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11" w15:restartNumberingAfterBreak="0">
    <w:nsid w:val="05484981"/>
    <w:multiLevelType w:val="multilevel"/>
    <w:tmpl w:val="05484981"/>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2" w15:restartNumberingAfterBreak="0">
    <w:nsid w:val="05AF340D"/>
    <w:multiLevelType w:val="hybridMultilevel"/>
    <w:tmpl w:val="0A84E3FA"/>
    <w:lvl w:ilvl="0" w:tplc="0409000F">
      <w:start w:val="1"/>
      <w:numFmt w:val="decimal"/>
      <w:lvlText w:val="%1."/>
      <w:lvlJc w:val="left"/>
      <w:pPr>
        <w:ind w:left="1060" w:hanging="360"/>
      </w:p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13" w15:restartNumberingAfterBreak="0">
    <w:nsid w:val="068312F0"/>
    <w:multiLevelType w:val="hybridMultilevel"/>
    <w:tmpl w:val="78445C0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08C93460"/>
    <w:multiLevelType w:val="multilevel"/>
    <w:tmpl w:val="08C93460"/>
    <w:lvl w:ilvl="0" w:tentative="1">
      <w:start w:val="1"/>
      <w:numFmt w:val="decimal"/>
      <w:suff w:val="space"/>
      <w:lvlText w:val="BAB %1"/>
      <w:lvlJc w:val="left"/>
      <w:pPr>
        <w:ind w:left="0" w:firstLine="0"/>
      </w:pPr>
      <w:rPr>
        <w:rFonts w:hint="default"/>
      </w:rPr>
    </w:lvl>
    <w:lvl w:ilvl="1" w:tentative="1">
      <w:start w:val="1"/>
      <w:numFmt w:val="decimal"/>
      <w:suff w:val="space"/>
      <w:lvlText w:val="%1.%2"/>
      <w:lvlJc w:val="left"/>
      <w:pPr>
        <w:ind w:left="720" w:hanging="720"/>
      </w:pPr>
      <w:rPr>
        <w:rFonts w:hint="default"/>
      </w:rPr>
    </w:lvl>
    <w:lvl w:ilvl="2" w:tentative="1">
      <w:start w:val="1"/>
      <w:numFmt w:val="decimal"/>
      <w:suff w:val="space"/>
      <w:lvlText w:val="%1.%2.%3"/>
      <w:lvlJc w:val="left"/>
      <w:pPr>
        <w:ind w:left="1080" w:hanging="1080"/>
      </w:pPr>
      <w:rPr>
        <w:rFonts w:hint="default"/>
      </w:rPr>
    </w:lvl>
    <w:lvl w:ilvl="3" w:tentative="1">
      <w:start w:val="1"/>
      <w:numFmt w:val="decimal"/>
      <w:lvlText w:val="%4."/>
      <w:lvlJc w:val="left"/>
      <w:pPr>
        <w:ind w:left="720" w:hanging="720"/>
      </w:pPr>
      <w:rPr>
        <w:rFonts w:hint="default"/>
        <w:i w:val="0"/>
      </w:rPr>
    </w:lvl>
    <w:lvl w:ilvl="4" w:tentative="1">
      <w:start w:val="1"/>
      <w:numFmt w:val="lowerLetter"/>
      <w:lvlText w:val="(%5)"/>
      <w:lvlJc w:val="left"/>
      <w:pPr>
        <w:ind w:left="1800" w:hanging="360"/>
      </w:pPr>
      <w:rPr>
        <w:rFonts w:hint="default"/>
      </w:rPr>
    </w:lvl>
    <w:lvl w:ilvl="5" w:tentative="1">
      <w:start w:val="1"/>
      <w:numFmt w:val="lowerRoman"/>
      <w:lvlText w:val="(%6)"/>
      <w:lvlJc w:val="left"/>
      <w:pPr>
        <w:ind w:left="2160" w:hanging="360"/>
      </w:pPr>
      <w:rPr>
        <w:rFonts w:hint="default"/>
      </w:rPr>
    </w:lvl>
    <w:lvl w:ilvl="6" w:tentative="1">
      <w:start w:val="1"/>
      <w:numFmt w:val="decimal"/>
      <w:lvlText w:val="%7."/>
      <w:lvlJc w:val="left"/>
      <w:pPr>
        <w:ind w:left="2520" w:hanging="360"/>
      </w:pPr>
      <w:rPr>
        <w:rFonts w:hint="default"/>
      </w:rPr>
    </w:lvl>
    <w:lvl w:ilvl="7" w:tentative="1">
      <w:start w:val="1"/>
      <w:numFmt w:val="lowerLetter"/>
      <w:lvlText w:val="%8."/>
      <w:lvlJc w:val="left"/>
      <w:pPr>
        <w:ind w:left="2880" w:hanging="360"/>
      </w:pPr>
      <w:rPr>
        <w:rFonts w:hint="default"/>
      </w:rPr>
    </w:lvl>
    <w:lvl w:ilvl="8" w:tentative="1">
      <w:start w:val="1"/>
      <w:numFmt w:val="lowerRoman"/>
      <w:lvlText w:val="%9."/>
      <w:lvlJc w:val="left"/>
      <w:pPr>
        <w:ind w:left="3240" w:hanging="360"/>
      </w:pPr>
      <w:rPr>
        <w:rFonts w:hint="default"/>
      </w:rPr>
    </w:lvl>
  </w:abstractNum>
  <w:abstractNum w:abstractNumId="15" w15:restartNumberingAfterBreak="0">
    <w:nsid w:val="0BA55AE0"/>
    <w:multiLevelType w:val="multilevel"/>
    <w:tmpl w:val="8D9635DE"/>
    <w:lvl w:ilvl="0">
      <w:start w:val="1"/>
      <w:numFmt w:val="decimal"/>
      <w:lvlText w:val="%1."/>
      <w:lvlJc w:val="left"/>
      <w:pPr>
        <w:ind w:left="1060" w:hanging="360"/>
      </w:pPr>
      <w:rPr>
        <w:i w:val="0"/>
      </w:rPr>
    </w:lvl>
    <w:lvl w:ilvl="1" w:tentative="1">
      <w:start w:val="1"/>
      <w:numFmt w:val="lowerLetter"/>
      <w:lvlText w:val="%2."/>
      <w:lvlJc w:val="left"/>
      <w:pPr>
        <w:ind w:left="1780" w:hanging="360"/>
      </w:pPr>
    </w:lvl>
    <w:lvl w:ilvl="2" w:tentative="1">
      <w:start w:val="1"/>
      <w:numFmt w:val="lowerRoman"/>
      <w:lvlText w:val="%3."/>
      <w:lvlJc w:val="right"/>
      <w:pPr>
        <w:ind w:left="2500" w:hanging="180"/>
      </w:pPr>
    </w:lvl>
    <w:lvl w:ilvl="3" w:tentative="1">
      <w:start w:val="1"/>
      <w:numFmt w:val="decimal"/>
      <w:lvlText w:val="%4."/>
      <w:lvlJc w:val="left"/>
      <w:pPr>
        <w:ind w:left="3220" w:hanging="360"/>
      </w:pPr>
    </w:lvl>
    <w:lvl w:ilvl="4" w:tentative="1">
      <w:start w:val="1"/>
      <w:numFmt w:val="lowerLetter"/>
      <w:lvlText w:val="%5."/>
      <w:lvlJc w:val="left"/>
      <w:pPr>
        <w:ind w:left="3940" w:hanging="360"/>
      </w:pPr>
    </w:lvl>
    <w:lvl w:ilvl="5" w:tentative="1">
      <w:start w:val="1"/>
      <w:numFmt w:val="lowerRoman"/>
      <w:lvlText w:val="%6."/>
      <w:lvlJc w:val="right"/>
      <w:pPr>
        <w:ind w:left="4660" w:hanging="180"/>
      </w:pPr>
    </w:lvl>
    <w:lvl w:ilvl="6" w:tentative="1">
      <w:start w:val="1"/>
      <w:numFmt w:val="decimal"/>
      <w:lvlText w:val="%7."/>
      <w:lvlJc w:val="left"/>
      <w:pPr>
        <w:ind w:left="5380" w:hanging="360"/>
      </w:pPr>
    </w:lvl>
    <w:lvl w:ilvl="7" w:tentative="1">
      <w:start w:val="1"/>
      <w:numFmt w:val="lowerLetter"/>
      <w:lvlText w:val="%8."/>
      <w:lvlJc w:val="left"/>
      <w:pPr>
        <w:ind w:left="6100" w:hanging="360"/>
      </w:pPr>
    </w:lvl>
    <w:lvl w:ilvl="8" w:tentative="1">
      <w:start w:val="1"/>
      <w:numFmt w:val="lowerRoman"/>
      <w:lvlText w:val="%9."/>
      <w:lvlJc w:val="right"/>
      <w:pPr>
        <w:ind w:left="6820" w:hanging="180"/>
      </w:pPr>
    </w:lvl>
  </w:abstractNum>
  <w:abstractNum w:abstractNumId="16" w15:restartNumberingAfterBreak="0">
    <w:nsid w:val="11867C40"/>
    <w:multiLevelType w:val="hybridMultilevel"/>
    <w:tmpl w:val="39B6451E"/>
    <w:lvl w:ilvl="0" w:tplc="1FE84F0C">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2F50538"/>
    <w:multiLevelType w:val="hybridMultilevel"/>
    <w:tmpl w:val="1ABE6B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42C1CED"/>
    <w:multiLevelType w:val="multilevel"/>
    <w:tmpl w:val="A01A89D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16131220"/>
    <w:multiLevelType w:val="hybridMultilevel"/>
    <w:tmpl w:val="39C45F2A"/>
    <w:lvl w:ilvl="0" w:tplc="04090011">
      <w:start w:val="1"/>
      <w:numFmt w:val="decimal"/>
      <w:lvlText w:val="%1)"/>
      <w:lvlJc w:val="left"/>
      <w:pPr>
        <w:ind w:left="720" w:hanging="360"/>
      </w:pPr>
      <w:rPr>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6380F21"/>
    <w:multiLevelType w:val="hybridMultilevel"/>
    <w:tmpl w:val="39C45F2A"/>
    <w:lvl w:ilvl="0" w:tplc="04090011">
      <w:start w:val="1"/>
      <w:numFmt w:val="decimal"/>
      <w:lvlText w:val="%1)"/>
      <w:lvlJc w:val="left"/>
      <w:pPr>
        <w:ind w:left="1080" w:hanging="360"/>
      </w:pPr>
      <w:rPr>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19643D5B"/>
    <w:multiLevelType w:val="hybridMultilevel"/>
    <w:tmpl w:val="F5344D12"/>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1A2F3105"/>
    <w:multiLevelType w:val="multilevel"/>
    <w:tmpl w:val="FBDA669C"/>
    <w:lvl w:ilvl="0" w:tentative="1">
      <w:start w:val="1"/>
      <w:numFmt w:val="bullet"/>
      <w:lvlText w:val=""/>
      <w:lvlJc w:val="left"/>
      <w:pPr>
        <w:ind w:left="720" w:hanging="360"/>
      </w:pPr>
      <w:rPr>
        <w:rFonts w:ascii="Symbol" w:hAnsi="Symbol" w:hint="default"/>
      </w:rPr>
    </w:lvl>
    <w:lvl w:ilvl="1">
      <w:start w:val="1"/>
      <w:numFmt w:val="lowerLetter"/>
      <w:lvlText w:val="%2."/>
      <w:lvlJc w:val="left"/>
      <w:pPr>
        <w:ind w:left="1800" w:hanging="720"/>
      </w:pPr>
      <w:rPr>
        <w:rFonts w:hint="default"/>
        <w:b w:val="0"/>
        <w:i w:val="0"/>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3" w15:restartNumberingAfterBreak="0">
    <w:nsid w:val="1A892044"/>
    <w:multiLevelType w:val="hybridMultilevel"/>
    <w:tmpl w:val="EFE26022"/>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1AC539BF"/>
    <w:multiLevelType w:val="multilevel"/>
    <w:tmpl w:val="1AC539BF"/>
    <w:lvl w:ilvl="0" w:tentative="1">
      <w:start w:val="1"/>
      <w:numFmt w:val="bullet"/>
      <w:pStyle w:val="ListBullet2"/>
      <w:lvlText w:val=""/>
      <w:lvlJc w:val="left"/>
      <w:pPr>
        <w:tabs>
          <w:tab w:val="left" w:pos="680"/>
        </w:tabs>
        <w:ind w:left="680" w:hanging="34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5" w15:restartNumberingAfterBreak="0">
    <w:nsid w:val="1CC32AF6"/>
    <w:multiLevelType w:val="hybridMultilevel"/>
    <w:tmpl w:val="21F2C1A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1FD5646A"/>
    <w:multiLevelType w:val="hybridMultilevel"/>
    <w:tmpl w:val="7952CC1A"/>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20C72DE6"/>
    <w:multiLevelType w:val="hybridMultilevel"/>
    <w:tmpl w:val="39C45F2A"/>
    <w:lvl w:ilvl="0" w:tplc="04090011">
      <w:start w:val="1"/>
      <w:numFmt w:val="decimal"/>
      <w:lvlText w:val="%1)"/>
      <w:lvlJc w:val="left"/>
      <w:pPr>
        <w:ind w:left="720" w:hanging="360"/>
      </w:pPr>
      <w:rPr>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1ED2DBC"/>
    <w:multiLevelType w:val="multilevel"/>
    <w:tmpl w:val="21ED2DBC"/>
    <w:lvl w:ilvl="0" w:tentative="1">
      <w:start w:val="1"/>
      <w:numFmt w:val="lowerLetter"/>
      <w:pStyle w:val="ListAlphabet4"/>
      <w:lvlText w:val="%1."/>
      <w:lvlJc w:val="left"/>
      <w:pPr>
        <w:ind w:left="1569" w:hanging="360"/>
      </w:pPr>
    </w:lvl>
    <w:lvl w:ilvl="1" w:tentative="1">
      <w:start w:val="1"/>
      <w:numFmt w:val="lowerLetter"/>
      <w:lvlText w:val="%2."/>
      <w:lvlJc w:val="left"/>
      <w:pPr>
        <w:ind w:left="2289" w:hanging="360"/>
      </w:pPr>
    </w:lvl>
    <w:lvl w:ilvl="2" w:tentative="1">
      <w:start w:val="1"/>
      <w:numFmt w:val="lowerRoman"/>
      <w:lvlText w:val="%3."/>
      <w:lvlJc w:val="right"/>
      <w:pPr>
        <w:ind w:left="3009" w:hanging="180"/>
      </w:pPr>
    </w:lvl>
    <w:lvl w:ilvl="3" w:tentative="1">
      <w:start w:val="1"/>
      <w:numFmt w:val="decimal"/>
      <w:lvlText w:val="%4."/>
      <w:lvlJc w:val="left"/>
      <w:pPr>
        <w:ind w:left="3729" w:hanging="360"/>
      </w:pPr>
    </w:lvl>
    <w:lvl w:ilvl="4" w:tentative="1">
      <w:start w:val="1"/>
      <w:numFmt w:val="lowerLetter"/>
      <w:lvlText w:val="%5."/>
      <w:lvlJc w:val="left"/>
      <w:pPr>
        <w:ind w:left="4449" w:hanging="360"/>
      </w:pPr>
    </w:lvl>
    <w:lvl w:ilvl="5" w:tentative="1">
      <w:start w:val="1"/>
      <w:numFmt w:val="lowerRoman"/>
      <w:lvlText w:val="%6."/>
      <w:lvlJc w:val="right"/>
      <w:pPr>
        <w:ind w:left="5169" w:hanging="180"/>
      </w:pPr>
    </w:lvl>
    <w:lvl w:ilvl="6" w:tentative="1">
      <w:start w:val="1"/>
      <w:numFmt w:val="decimal"/>
      <w:lvlText w:val="%7."/>
      <w:lvlJc w:val="left"/>
      <w:pPr>
        <w:ind w:left="5889" w:hanging="360"/>
      </w:pPr>
    </w:lvl>
    <w:lvl w:ilvl="7" w:tentative="1">
      <w:start w:val="1"/>
      <w:numFmt w:val="lowerLetter"/>
      <w:lvlText w:val="%8."/>
      <w:lvlJc w:val="left"/>
      <w:pPr>
        <w:ind w:left="6609" w:hanging="360"/>
      </w:pPr>
    </w:lvl>
    <w:lvl w:ilvl="8" w:tentative="1">
      <w:start w:val="1"/>
      <w:numFmt w:val="lowerRoman"/>
      <w:lvlText w:val="%9."/>
      <w:lvlJc w:val="right"/>
      <w:pPr>
        <w:ind w:left="7329" w:hanging="180"/>
      </w:pPr>
    </w:lvl>
  </w:abstractNum>
  <w:abstractNum w:abstractNumId="29" w15:restartNumberingAfterBreak="0">
    <w:nsid w:val="249D5B5A"/>
    <w:multiLevelType w:val="hybridMultilevel"/>
    <w:tmpl w:val="5D8E6F64"/>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24B26FCD"/>
    <w:multiLevelType w:val="hybridMultilevel"/>
    <w:tmpl w:val="1ABE6B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4CF58C4"/>
    <w:multiLevelType w:val="hybridMultilevel"/>
    <w:tmpl w:val="A60A649A"/>
    <w:lvl w:ilvl="0" w:tplc="04090011">
      <w:start w:val="1"/>
      <w:numFmt w:val="decimal"/>
      <w:lvlText w:val="%1)"/>
      <w:lvlJc w:val="left"/>
      <w:pPr>
        <w:ind w:left="720" w:hanging="360"/>
      </w:pPr>
      <w:rPr>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6B05B74"/>
    <w:multiLevelType w:val="hybridMultilevel"/>
    <w:tmpl w:val="E15C4A06"/>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29F8487D"/>
    <w:multiLevelType w:val="hybridMultilevel"/>
    <w:tmpl w:val="39C45F2A"/>
    <w:lvl w:ilvl="0" w:tplc="04090011">
      <w:start w:val="1"/>
      <w:numFmt w:val="decimal"/>
      <w:lvlText w:val="%1)"/>
      <w:lvlJc w:val="left"/>
      <w:pPr>
        <w:ind w:left="720" w:hanging="360"/>
      </w:pPr>
      <w:rPr>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A2F10B7"/>
    <w:multiLevelType w:val="hybridMultilevel"/>
    <w:tmpl w:val="E47E5FD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B3007B3"/>
    <w:multiLevelType w:val="hybridMultilevel"/>
    <w:tmpl w:val="85F8116C"/>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2C3E082E"/>
    <w:multiLevelType w:val="multilevel"/>
    <w:tmpl w:val="CB3E8AFA"/>
    <w:lvl w:ilvl="0">
      <w:start w:val="1"/>
      <w:numFmt w:val="decimal"/>
      <w:lvlText w:val="%1."/>
      <w:lvlJc w:val="left"/>
      <w:pPr>
        <w:ind w:left="720" w:hanging="360"/>
      </w:pPr>
    </w:lvl>
    <w:lvl w:ilvl="1">
      <w:start w:val="4"/>
      <w:numFmt w:val="bullet"/>
      <w:lvlText w:val="-"/>
      <w:lvlJc w:val="left"/>
      <w:pPr>
        <w:ind w:left="1440" w:hanging="360"/>
      </w:pPr>
      <w:rPr>
        <w:rFonts w:ascii="Calibri" w:eastAsia="Calibri" w:hAnsi="Calibri" w:cs="Arial" w:hint="default"/>
      </w:r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7" w15:restartNumberingAfterBreak="0">
    <w:nsid w:val="2E7747A9"/>
    <w:multiLevelType w:val="hybridMultilevel"/>
    <w:tmpl w:val="016E2FE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2257D08"/>
    <w:multiLevelType w:val="hybridMultilevel"/>
    <w:tmpl w:val="F044EC8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335D34A6"/>
    <w:multiLevelType w:val="hybridMultilevel"/>
    <w:tmpl w:val="39C45F2A"/>
    <w:lvl w:ilvl="0" w:tplc="04090011">
      <w:start w:val="1"/>
      <w:numFmt w:val="decimal"/>
      <w:lvlText w:val="%1)"/>
      <w:lvlJc w:val="left"/>
      <w:pPr>
        <w:ind w:left="720" w:hanging="360"/>
      </w:pPr>
      <w:rPr>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4166EC6"/>
    <w:multiLevelType w:val="hybridMultilevel"/>
    <w:tmpl w:val="E31AE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45976E7"/>
    <w:multiLevelType w:val="hybridMultilevel"/>
    <w:tmpl w:val="39C45F2A"/>
    <w:lvl w:ilvl="0" w:tplc="04090011">
      <w:start w:val="1"/>
      <w:numFmt w:val="decimal"/>
      <w:lvlText w:val="%1)"/>
      <w:lvlJc w:val="left"/>
      <w:pPr>
        <w:ind w:left="1080" w:hanging="360"/>
      </w:pPr>
      <w:rPr>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349F02EF"/>
    <w:multiLevelType w:val="hybridMultilevel"/>
    <w:tmpl w:val="39C45F2A"/>
    <w:lvl w:ilvl="0" w:tplc="04090011">
      <w:start w:val="1"/>
      <w:numFmt w:val="decimal"/>
      <w:lvlText w:val="%1)"/>
      <w:lvlJc w:val="left"/>
      <w:pPr>
        <w:ind w:left="720" w:hanging="360"/>
      </w:pPr>
      <w:rPr>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64662CC"/>
    <w:multiLevelType w:val="hybridMultilevel"/>
    <w:tmpl w:val="9AB8EFDC"/>
    <w:lvl w:ilvl="0" w:tplc="652494A0">
      <w:start w:val="1"/>
      <w:numFmt w:val="decimal"/>
      <w:lvlText w:val="%1."/>
      <w:lvlJc w:val="left"/>
      <w:pPr>
        <w:ind w:left="720" w:hanging="360"/>
      </w:pPr>
      <w:rPr>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91D5187"/>
    <w:multiLevelType w:val="hybridMultilevel"/>
    <w:tmpl w:val="DF0C7E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C4676EE"/>
    <w:multiLevelType w:val="hybridMultilevel"/>
    <w:tmpl w:val="F710E77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3F182C27"/>
    <w:multiLevelType w:val="hybridMultilevel"/>
    <w:tmpl w:val="43C8B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F5D1795"/>
    <w:multiLevelType w:val="multilevel"/>
    <w:tmpl w:val="3F5D1795"/>
    <w:lvl w:ilvl="0" w:tentative="1">
      <w:start w:val="1"/>
      <w:numFmt w:val="decimal"/>
      <w:pStyle w:val="Heading5IndependentlyNumbered"/>
      <w:lvlText w:val="%1."/>
      <w:lvlJc w:val="left"/>
      <w:pPr>
        <w:ind w:left="360" w:hanging="360"/>
      </w:pPr>
    </w:lvl>
    <w:lvl w:ilvl="1" w:tentative="1">
      <w:start w:val="1"/>
      <w:numFmt w:val="lowerLetter"/>
      <w:lvlText w:val="%2."/>
      <w:lvlJc w:val="left"/>
      <w:pPr>
        <w:ind w:left="1080" w:hanging="360"/>
      </w:p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48" w15:restartNumberingAfterBreak="0">
    <w:nsid w:val="402756F6"/>
    <w:multiLevelType w:val="hybridMultilevel"/>
    <w:tmpl w:val="39C45F2A"/>
    <w:lvl w:ilvl="0" w:tplc="04090011">
      <w:start w:val="1"/>
      <w:numFmt w:val="decimal"/>
      <w:lvlText w:val="%1)"/>
      <w:lvlJc w:val="left"/>
      <w:pPr>
        <w:ind w:left="720" w:hanging="360"/>
      </w:pPr>
      <w:rPr>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0414F71"/>
    <w:multiLevelType w:val="hybridMultilevel"/>
    <w:tmpl w:val="39C45F2A"/>
    <w:lvl w:ilvl="0" w:tplc="04090011">
      <w:start w:val="1"/>
      <w:numFmt w:val="decimal"/>
      <w:lvlText w:val="%1)"/>
      <w:lvlJc w:val="left"/>
      <w:pPr>
        <w:ind w:left="720" w:hanging="360"/>
      </w:pPr>
      <w:rPr>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2132298"/>
    <w:multiLevelType w:val="multilevel"/>
    <w:tmpl w:val="42132298"/>
    <w:lvl w:ilvl="0" w:tentative="1">
      <w:start w:val="1"/>
      <w:numFmt w:val="lowerLetter"/>
      <w:pStyle w:val="ListAlphabet"/>
      <w:lvlText w:val="%1."/>
      <w:lvlJc w:val="left"/>
      <w:pPr>
        <w:tabs>
          <w:tab w:val="left" w:pos="680"/>
        </w:tabs>
        <w:ind w:left="680" w:hanging="34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51" w15:restartNumberingAfterBreak="0">
    <w:nsid w:val="45C272ED"/>
    <w:multiLevelType w:val="hybridMultilevel"/>
    <w:tmpl w:val="39C45F2A"/>
    <w:lvl w:ilvl="0" w:tplc="04090011">
      <w:start w:val="1"/>
      <w:numFmt w:val="decimal"/>
      <w:lvlText w:val="%1)"/>
      <w:lvlJc w:val="left"/>
      <w:pPr>
        <w:ind w:left="720" w:hanging="360"/>
      </w:pPr>
      <w:rPr>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6A91090"/>
    <w:multiLevelType w:val="hybridMultilevel"/>
    <w:tmpl w:val="CDC4555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475C6897"/>
    <w:multiLevelType w:val="hybridMultilevel"/>
    <w:tmpl w:val="39B6451E"/>
    <w:lvl w:ilvl="0" w:tplc="1FE84F0C">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7DE450F"/>
    <w:multiLevelType w:val="multilevel"/>
    <w:tmpl w:val="47DE450F"/>
    <w:lvl w:ilvl="0" w:tentative="1">
      <w:start w:val="1"/>
      <w:numFmt w:val="lowerLetter"/>
      <w:pStyle w:val="ListAlphabet2"/>
      <w:lvlText w:val="%1."/>
      <w:lvlJc w:val="left"/>
      <w:pPr>
        <w:tabs>
          <w:tab w:val="left" w:pos="1021"/>
        </w:tabs>
        <w:ind w:left="1021" w:hanging="341"/>
      </w:pPr>
      <w:rPr>
        <w:rFonts w:hint="default"/>
      </w:rPr>
    </w:lvl>
    <w:lvl w:ilvl="1" w:tentative="1">
      <w:start w:val="1"/>
      <w:numFmt w:val="lowerLetter"/>
      <w:lvlText w:val="%2."/>
      <w:lvlJc w:val="left"/>
      <w:pPr>
        <w:ind w:left="1723" w:hanging="360"/>
      </w:pPr>
    </w:lvl>
    <w:lvl w:ilvl="2" w:tentative="1">
      <w:start w:val="1"/>
      <w:numFmt w:val="lowerRoman"/>
      <w:lvlText w:val="%3."/>
      <w:lvlJc w:val="right"/>
      <w:pPr>
        <w:ind w:left="2443" w:hanging="180"/>
      </w:pPr>
    </w:lvl>
    <w:lvl w:ilvl="3" w:tentative="1">
      <w:start w:val="1"/>
      <w:numFmt w:val="decimal"/>
      <w:lvlText w:val="%4."/>
      <w:lvlJc w:val="left"/>
      <w:pPr>
        <w:ind w:left="3163" w:hanging="360"/>
      </w:pPr>
    </w:lvl>
    <w:lvl w:ilvl="4" w:tentative="1">
      <w:start w:val="1"/>
      <w:numFmt w:val="lowerLetter"/>
      <w:lvlText w:val="%5."/>
      <w:lvlJc w:val="left"/>
      <w:pPr>
        <w:ind w:left="3883" w:hanging="360"/>
      </w:pPr>
    </w:lvl>
    <w:lvl w:ilvl="5" w:tentative="1">
      <w:start w:val="1"/>
      <w:numFmt w:val="lowerRoman"/>
      <w:lvlText w:val="%6."/>
      <w:lvlJc w:val="right"/>
      <w:pPr>
        <w:ind w:left="4603" w:hanging="180"/>
      </w:pPr>
    </w:lvl>
    <w:lvl w:ilvl="6" w:tentative="1">
      <w:start w:val="1"/>
      <w:numFmt w:val="decimal"/>
      <w:lvlText w:val="%7."/>
      <w:lvlJc w:val="left"/>
      <w:pPr>
        <w:ind w:left="5323" w:hanging="360"/>
      </w:pPr>
    </w:lvl>
    <w:lvl w:ilvl="7" w:tentative="1">
      <w:start w:val="1"/>
      <w:numFmt w:val="lowerLetter"/>
      <w:lvlText w:val="%8."/>
      <w:lvlJc w:val="left"/>
      <w:pPr>
        <w:ind w:left="6043" w:hanging="360"/>
      </w:pPr>
    </w:lvl>
    <w:lvl w:ilvl="8" w:tentative="1">
      <w:start w:val="1"/>
      <w:numFmt w:val="lowerRoman"/>
      <w:lvlText w:val="%9."/>
      <w:lvlJc w:val="right"/>
      <w:pPr>
        <w:ind w:left="6763" w:hanging="180"/>
      </w:pPr>
    </w:lvl>
  </w:abstractNum>
  <w:abstractNum w:abstractNumId="55" w15:restartNumberingAfterBreak="0">
    <w:nsid w:val="486F159E"/>
    <w:multiLevelType w:val="hybridMultilevel"/>
    <w:tmpl w:val="E1B21EC2"/>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15:restartNumberingAfterBreak="0">
    <w:nsid w:val="4AE32E7A"/>
    <w:multiLevelType w:val="hybridMultilevel"/>
    <w:tmpl w:val="483EDF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BE14A61"/>
    <w:multiLevelType w:val="hybridMultilevel"/>
    <w:tmpl w:val="9968B678"/>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15:restartNumberingAfterBreak="0">
    <w:nsid w:val="4DF27B22"/>
    <w:multiLevelType w:val="hybridMultilevel"/>
    <w:tmpl w:val="FF84FB12"/>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15:restartNumberingAfterBreak="0">
    <w:nsid w:val="4F6C19D1"/>
    <w:multiLevelType w:val="hybridMultilevel"/>
    <w:tmpl w:val="39C45F2A"/>
    <w:lvl w:ilvl="0" w:tplc="04090011">
      <w:start w:val="1"/>
      <w:numFmt w:val="decimal"/>
      <w:lvlText w:val="%1)"/>
      <w:lvlJc w:val="left"/>
      <w:pPr>
        <w:ind w:left="720" w:hanging="360"/>
      </w:pPr>
      <w:rPr>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1B313E7"/>
    <w:multiLevelType w:val="hybridMultilevel"/>
    <w:tmpl w:val="E47E5FD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31D44E4"/>
    <w:multiLevelType w:val="hybridMultilevel"/>
    <w:tmpl w:val="39C45F2A"/>
    <w:lvl w:ilvl="0" w:tplc="04090011">
      <w:start w:val="1"/>
      <w:numFmt w:val="decimal"/>
      <w:lvlText w:val="%1)"/>
      <w:lvlJc w:val="left"/>
      <w:pPr>
        <w:ind w:left="1080" w:hanging="360"/>
      </w:pPr>
      <w:rPr>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2" w15:restartNumberingAfterBreak="0">
    <w:nsid w:val="53AC2A79"/>
    <w:multiLevelType w:val="hybridMultilevel"/>
    <w:tmpl w:val="1ABE6B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5B5410C"/>
    <w:multiLevelType w:val="hybridMultilevel"/>
    <w:tmpl w:val="39C45F2A"/>
    <w:lvl w:ilvl="0" w:tplc="04090011">
      <w:start w:val="1"/>
      <w:numFmt w:val="decimal"/>
      <w:lvlText w:val="%1)"/>
      <w:lvlJc w:val="left"/>
      <w:pPr>
        <w:ind w:left="720" w:hanging="360"/>
      </w:pPr>
      <w:rPr>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67934A7"/>
    <w:multiLevelType w:val="hybridMultilevel"/>
    <w:tmpl w:val="39B6451E"/>
    <w:lvl w:ilvl="0" w:tplc="1FE84F0C">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6DE3ADD"/>
    <w:multiLevelType w:val="multilevel"/>
    <w:tmpl w:val="A01A89D2"/>
    <w:name w:val="BodyHeadings"/>
    <w:styleLink w:val="BodyHeadings"/>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6" w15:restartNumberingAfterBreak="0">
    <w:nsid w:val="592952C0"/>
    <w:multiLevelType w:val="multilevel"/>
    <w:tmpl w:val="B64AE592"/>
    <w:lvl w:ilvl="0">
      <w:start w:val="1"/>
      <w:numFmt w:val="decimal"/>
      <w:pStyle w:val="Heading1"/>
      <w:suff w:val="space"/>
      <w:lvlText w:val="BAB %1"/>
      <w:lvlJc w:val="left"/>
      <w:pPr>
        <w:ind w:left="0" w:firstLine="0"/>
      </w:pPr>
      <w:rPr>
        <w:rFonts w:hint="default"/>
      </w:rPr>
    </w:lvl>
    <w:lvl w:ilvl="1">
      <w:start w:val="1"/>
      <w:numFmt w:val="decimal"/>
      <w:pStyle w:val="Heading2"/>
      <w:suff w:val="space"/>
      <w:lvlText w:val="%1.%2"/>
      <w:lvlJc w:val="left"/>
      <w:pPr>
        <w:ind w:left="720"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1.%2.%3"/>
      <w:lvlJc w:val="left"/>
      <w:pPr>
        <w:ind w:left="1080" w:hanging="1080"/>
      </w:pPr>
      <w:rPr>
        <w:rFonts w:hint="default"/>
        <w:i w:val="0"/>
      </w:rPr>
    </w:lvl>
    <w:lvl w:ilvl="3">
      <w:start w:val="1"/>
      <w:numFmt w:val="decimal"/>
      <w:lvlText w:val="%4."/>
      <w:lvlJc w:val="left"/>
      <w:pPr>
        <w:ind w:left="720" w:hanging="720"/>
      </w:pPr>
      <w:rPr>
        <w:rFonts w:hint="default"/>
        <w:i w:val="0"/>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tentative="1">
      <w:start w:val="1"/>
      <w:numFmt w:val="lowerLetter"/>
      <w:lvlText w:val="%8."/>
      <w:lvlJc w:val="left"/>
      <w:pPr>
        <w:ind w:left="2880" w:hanging="360"/>
      </w:pPr>
      <w:rPr>
        <w:rFonts w:hint="default"/>
      </w:rPr>
    </w:lvl>
    <w:lvl w:ilvl="8" w:tentative="1">
      <w:start w:val="1"/>
      <w:numFmt w:val="lowerRoman"/>
      <w:lvlText w:val="%9."/>
      <w:lvlJc w:val="left"/>
      <w:pPr>
        <w:ind w:left="3240" w:hanging="360"/>
      </w:pPr>
      <w:rPr>
        <w:rFonts w:hint="default"/>
      </w:rPr>
    </w:lvl>
  </w:abstractNum>
  <w:abstractNum w:abstractNumId="67" w15:restartNumberingAfterBreak="0">
    <w:nsid w:val="592952CB"/>
    <w:multiLevelType w:val="multilevel"/>
    <w:tmpl w:val="592952CB"/>
    <w:lvl w:ilvl="0" w:tentative="1">
      <w:start w:val="1"/>
      <w:numFmt w:val="upperLetter"/>
      <w:pStyle w:val="AppendixHeading1"/>
      <w:suff w:val="space"/>
      <w:lvlText w:val="LAMPIRAN %1"/>
      <w:lvlJc w:val="left"/>
      <w:pPr>
        <w:ind w:left="360" w:hanging="360"/>
      </w:pPr>
      <w:rPr>
        <w:rFonts w:hint="default"/>
      </w:rPr>
    </w:lvl>
    <w:lvl w:ilvl="1" w:tentative="1">
      <w:start w:val="1"/>
      <w:numFmt w:val="decimal"/>
      <w:pStyle w:val="AppendixHeading2"/>
      <w:suff w:val="space"/>
      <w:lvlText w:val="%1.%2"/>
      <w:lvlJc w:val="left"/>
      <w:pPr>
        <w:ind w:left="720" w:hanging="720"/>
      </w:pPr>
      <w:rPr>
        <w:rFonts w:hint="default"/>
      </w:rPr>
    </w:lvl>
    <w:lvl w:ilvl="2" w:tentative="1">
      <w:start w:val="1"/>
      <w:numFmt w:val="decimal"/>
      <w:pStyle w:val="AppendixHeading3"/>
      <w:suff w:val="space"/>
      <w:lvlText w:val="%1.%2.%3"/>
      <w:lvlJc w:val="left"/>
      <w:pPr>
        <w:ind w:left="1080" w:hanging="1080"/>
      </w:pPr>
      <w:rPr>
        <w:rFonts w:hint="default"/>
      </w:rPr>
    </w:lvl>
    <w:lvl w:ilvl="3" w:tentative="1">
      <w:start w:val="1"/>
      <w:numFmt w:val="decimal"/>
      <w:suff w:val="space"/>
      <w:lvlText w:val="%1.%2.%3.%4"/>
      <w:lvlJc w:val="left"/>
      <w:pPr>
        <w:ind w:left="1440" w:hanging="1440"/>
      </w:pPr>
      <w:rPr>
        <w:rFonts w:hint="default"/>
      </w:rPr>
    </w:lvl>
    <w:lvl w:ilvl="4" w:tentative="1">
      <w:start w:val="1"/>
      <w:numFmt w:val="lowerLetter"/>
      <w:lvlText w:val="(%5)"/>
      <w:lvlJc w:val="left"/>
      <w:pPr>
        <w:ind w:left="1800" w:hanging="360"/>
      </w:pPr>
      <w:rPr>
        <w:rFonts w:hint="default"/>
      </w:rPr>
    </w:lvl>
    <w:lvl w:ilvl="5" w:tentative="1">
      <w:start w:val="1"/>
      <w:numFmt w:val="lowerRoman"/>
      <w:lvlText w:val="(%6)"/>
      <w:lvlJc w:val="left"/>
      <w:pPr>
        <w:ind w:left="2160" w:hanging="360"/>
      </w:pPr>
      <w:rPr>
        <w:rFonts w:hint="default"/>
      </w:rPr>
    </w:lvl>
    <w:lvl w:ilvl="6" w:tentative="1">
      <w:start w:val="1"/>
      <w:numFmt w:val="decimal"/>
      <w:lvlText w:val="%7."/>
      <w:lvlJc w:val="left"/>
      <w:pPr>
        <w:ind w:left="2520" w:hanging="360"/>
      </w:pPr>
      <w:rPr>
        <w:rFonts w:hint="default"/>
      </w:rPr>
    </w:lvl>
    <w:lvl w:ilvl="7" w:tentative="1">
      <w:start w:val="1"/>
      <w:numFmt w:val="none"/>
      <w:lvlRestart w:val="1"/>
      <w:suff w:val="space"/>
      <w:lvlText w:val=""/>
      <w:lvlJc w:val="left"/>
      <w:pPr>
        <w:ind w:left="2880" w:hanging="2880"/>
      </w:pPr>
      <w:rPr>
        <w:rFonts w:hint="default"/>
      </w:rPr>
    </w:lvl>
    <w:lvl w:ilvl="8" w:tentative="1">
      <w:start w:val="1"/>
      <w:numFmt w:val="lowerRoman"/>
      <w:lvlText w:val="%9."/>
      <w:lvlJc w:val="left"/>
      <w:pPr>
        <w:ind w:left="3240" w:hanging="360"/>
      </w:pPr>
      <w:rPr>
        <w:rFonts w:hint="default"/>
      </w:rPr>
    </w:lvl>
  </w:abstractNum>
  <w:abstractNum w:abstractNumId="68" w15:restartNumberingAfterBreak="0">
    <w:nsid w:val="592952D6"/>
    <w:multiLevelType w:val="multilevel"/>
    <w:tmpl w:val="592952D6"/>
    <w:lvl w:ilvl="0" w:tentative="1">
      <w:start w:val="1"/>
      <w:numFmt w:val="decimal"/>
      <w:pStyle w:val="ListNumber3"/>
      <w:lvlText w:val="%1."/>
      <w:lvlJc w:val="left"/>
      <w:pPr>
        <w:tabs>
          <w:tab w:val="left" w:pos="1267"/>
        </w:tabs>
        <w:ind w:left="1267" w:hanging="341"/>
      </w:pPr>
      <w:rPr>
        <w:rFonts w:hint="default"/>
      </w:rPr>
    </w:lvl>
    <w:lvl w:ilvl="1" w:tentative="1">
      <w:start w:val="1"/>
      <w:numFmt w:val="lowerLetter"/>
      <w:lvlText w:val="%2."/>
      <w:lvlJc w:val="left"/>
      <w:pPr>
        <w:ind w:left="1686" w:hanging="360"/>
      </w:pPr>
    </w:lvl>
    <w:lvl w:ilvl="2" w:tentative="1">
      <w:start w:val="1"/>
      <w:numFmt w:val="lowerRoman"/>
      <w:lvlText w:val="%3."/>
      <w:lvlJc w:val="right"/>
      <w:pPr>
        <w:ind w:left="2406" w:hanging="180"/>
      </w:pPr>
    </w:lvl>
    <w:lvl w:ilvl="3" w:tentative="1">
      <w:start w:val="1"/>
      <w:numFmt w:val="decimal"/>
      <w:lvlText w:val="%4."/>
      <w:lvlJc w:val="left"/>
      <w:pPr>
        <w:ind w:left="3126" w:hanging="360"/>
      </w:pPr>
    </w:lvl>
    <w:lvl w:ilvl="4" w:tentative="1">
      <w:start w:val="1"/>
      <w:numFmt w:val="lowerLetter"/>
      <w:lvlText w:val="%5."/>
      <w:lvlJc w:val="left"/>
      <w:pPr>
        <w:ind w:left="3846" w:hanging="360"/>
      </w:pPr>
    </w:lvl>
    <w:lvl w:ilvl="5" w:tentative="1">
      <w:start w:val="1"/>
      <w:numFmt w:val="lowerRoman"/>
      <w:lvlText w:val="%6."/>
      <w:lvlJc w:val="right"/>
      <w:pPr>
        <w:ind w:left="4566" w:hanging="180"/>
      </w:pPr>
    </w:lvl>
    <w:lvl w:ilvl="6" w:tentative="1">
      <w:start w:val="1"/>
      <w:numFmt w:val="decimal"/>
      <w:lvlText w:val="%7."/>
      <w:lvlJc w:val="left"/>
      <w:pPr>
        <w:ind w:left="5286" w:hanging="360"/>
      </w:pPr>
    </w:lvl>
    <w:lvl w:ilvl="7" w:tentative="1">
      <w:start w:val="1"/>
      <w:numFmt w:val="lowerLetter"/>
      <w:lvlText w:val="%8."/>
      <w:lvlJc w:val="left"/>
      <w:pPr>
        <w:ind w:left="6006" w:hanging="360"/>
      </w:pPr>
    </w:lvl>
    <w:lvl w:ilvl="8" w:tentative="1">
      <w:start w:val="1"/>
      <w:numFmt w:val="lowerRoman"/>
      <w:lvlText w:val="%9."/>
      <w:lvlJc w:val="right"/>
      <w:pPr>
        <w:ind w:left="6726" w:hanging="180"/>
      </w:pPr>
    </w:lvl>
  </w:abstractNum>
  <w:abstractNum w:abstractNumId="69" w15:restartNumberingAfterBreak="0">
    <w:nsid w:val="594BF2F8"/>
    <w:multiLevelType w:val="multilevel"/>
    <w:tmpl w:val="594BF2F8"/>
    <w:lvl w:ilvl="0">
      <w:start w:val="1"/>
      <w:numFmt w:val="decimal"/>
      <w:lvlText w:val="%1."/>
      <w:lvlJc w:val="left"/>
      <w:pPr>
        <w:ind w:left="1060" w:hanging="360"/>
      </w:pPr>
    </w:lvl>
    <w:lvl w:ilvl="1" w:tentative="1">
      <w:start w:val="1"/>
      <w:numFmt w:val="lowerLetter"/>
      <w:lvlText w:val="%2."/>
      <w:lvlJc w:val="left"/>
      <w:pPr>
        <w:ind w:left="1780" w:hanging="360"/>
      </w:pPr>
    </w:lvl>
    <w:lvl w:ilvl="2" w:tentative="1">
      <w:start w:val="1"/>
      <w:numFmt w:val="lowerRoman"/>
      <w:lvlText w:val="%3."/>
      <w:lvlJc w:val="right"/>
      <w:pPr>
        <w:ind w:left="2500" w:hanging="180"/>
      </w:pPr>
    </w:lvl>
    <w:lvl w:ilvl="3" w:tentative="1">
      <w:start w:val="1"/>
      <w:numFmt w:val="decimal"/>
      <w:lvlText w:val="%4."/>
      <w:lvlJc w:val="left"/>
      <w:pPr>
        <w:ind w:left="3220" w:hanging="360"/>
      </w:pPr>
    </w:lvl>
    <w:lvl w:ilvl="4" w:tentative="1">
      <w:start w:val="1"/>
      <w:numFmt w:val="lowerLetter"/>
      <w:lvlText w:val="%5."/>
      <w:lvlJc w:val="left"/>
      <w:pPr>
        <w:ind w:left="3940" w:hanging="360"/>
      </w:pPr>
    </w:lvl>
    <w:lvl w:ilvl="5" w:tentative="1">
      <w:start w:val="1"/>
      <w:numFmt w:val="lowerRoman"/>
      <w:lvlText w:val="%6."/>
      <w:lvlJc w:val="right"/>
      <w:pPr>
        <w:ind w:left="4660" w:hanging="180"/>
      </w:pPr>
    </w:lvl>
    <w:lvl w:ilvl="6" w:tentative="1">
      <w:start w:val="1"/>
      <w:numFmt w:val="decimal"/>
      <w:lvlText w:val="%7."/>
      <w:lvlJc w:val="left"/>
      <w:pPr>
        <w:ind w:left="5380" w:hanging="360"/>
      </w:pPr>
    </w:lvl>
    <w:lvl w:ilvl="7" w:tentative="1">
      <w:start w:val="1"/>
      <w:numFmt w:val="lowerLetter"/>
      <w:lvlText w:val="%8."/>
      <w:lvlJc w:val="left"/>
      <w:pPr>
        <w:ind w:left="6100" w:hanging="360"/>
      </w:pPr>
    </w:lvl>
    <w:lvl w:ilvl="8" w:tentative="1">
      <w:start w:val="1"/>
      <w:numFmt w:val="lowerRoman"/>
      <w:lvlText w:val="%9."/>
      <w:lvlJc w:val="right"/>
      <w:pPr>
        <w:ind w:left="6820" w:hanging="180"/>
      </w:pPr>
    </w:lvl>
  </w:abstractNum>
  <w:abstractNum w:abstractNumId="70" w15:restartNumberingAfterBreak="0">
    <w:nsid w:val="594BF303"/>
    <w:multiLevelType w:val="multilevel"/>
    <w:tmpl w:val="594BF303"/>
    <w:lvl w:ilvl="0">
      <w:start w:val="1"/>
      <w:numFmt w:val="decimal"/>
      <w:lvlText w:val="%1."/>
      <w:lvlJc w:val="left"/>
      <w:pPr>
        <w:ind w:left="1060" w:hanging="360"/>
      </w:pPr>
    </w:lvl>
    <w:lvl w:ilvl="1" w:tentative="1">
      <w:start w:val="1"/>
      <w:numFmt w:val="lowerLetter"/>
      <w:lvlText w:val="%2."/>
      <w:lvlJc w:val="left"/>
      <w:pPr>
        <w:ind w:left="1780" w:hanging="360"/>
      </w:pPr>
    </w:lvl>
    <w:lvl w:ilvl="2" w:tentative="1">
      <w:start w:val="1"/>
      <w:numFmt w:val="lowerRoman"/>
      <w:lvlText w:val="%3."/>
      <w:lvlJc w:val="right"/>
      <w:pPr>
        <w:ind w:left="2500" w:hanging="180"/>
      </w:pPr>
    </w:lvl>
    <w:lvl w:ilvl="3" w:tentative="1">
      <w:start w:val="1"/>
      <w:numFmt w:val="decimal"/>
      <w:lvlText w:val="%4."/>
      <w:lvlJc w:val="left"/>
      <w:pPr>
        <w:ind w:left="3220" w:hanging="360"/>
      </w:pPr>
    </w:lvl>
    <w:lvl w:ilvl="4" w:tentative="1">
      <w:start w:val="1"/>
      <w:numFmt w:val="lowerLetter"/>
      <w:lvlText w:val="%5."/>
      <w:lvlJc w:val="left"/>
      <w:pPr>
        <w:ind w:left="3940" w:hanging="360"/>
      </w:pPr>
    </w:lvl>
    <w:lvl w:ilvl="5" w:tentative="1">
      <w:start w:val="1"/>
      <w:numFmt w:val="lowerRoman"/>
      <w:lvlText w:val="%6."/>
      <w:lvlJc w:val="right"/>
      <w:pPr>
        <w:ind w:left="4660" w:hanging="180"/>
      </w:pPr>
    </w:lvl>
    <w:lvl w:ilvl="6" w:tentative="1">
      <w:start w:val="1"/>
      <w:numFmt w:val="decimal"/>
      <w:lvlText w:val="%7."/>
      <w:lvlJc w:val="left"/>
      <w:pPr>
        <w:ind w:left="5380" w:hanging="360"/>
      </w:pPr>
    </w:lvl>
    <w:lvl w:ilvl="7" w:tentative="1">
      <w:start w:val="1"/>
      <w:numFmt w:val="lowerLetter"/>
      <w:lvlText w:val="%8."/>
      <w:lvlJc w:val="left"/>
      <w:pPr>
        <w:ind w:left="6100" w:hanging="360"/>
      </w:pPr>
    </w:lvl>
    <w:lvl w:ilvl="8" w:tentative="1">
      <w:start w:val="1"/>
      <w:numFmt w:val="lowerRoman"/>
      <w:lvlText w:val="%9."/>
      <w:lvlJc w:val="right"/>
      <w:pPr>
        <w:ind w:left="6820" w:hanging="180"/>
      </w:pPr>
    </w:lvl>
  </w:abstractNum>
  <w:abstractNum w:abstractNumId="71" w15:restartNumberingAfterBreak="0">
    <w:nsid w:val="59D75C58"/>
    <w:multiLevelType w:val="multilevel"/>
    <w:tmpl w:val="59D75C58"/>
    <w:lvl w:ilvl="0" w:tentative="1">
      <w:start w:val="1"/>
      <w:numFmt w:val="lowerLetter"/>
      <w:pStyle w:val="ListAlphabet5"/>
      <w:lvlText w:val="%1."/>
      <w:lvlJc w:val="left"/>
      <w:pPr>
        <w:ind w:left="1852" w:hanging="360"/>
      </w:pPr>
    </w:lvl>
    <w:lvl w:ilvl="1" w:tentative="1">
      <w:start w:val="1"/>
      <w:numFmt w:val="lowerLetter"/>
      <w:lvlText w:val="%2."/>
      <w:lvlJc w:val="left"/>
      <w:pPr>
        <w:ind w:left="2572" w:hanging="360"/>
      </w:pPr>
    </w:lvl>
    <w:lvl w:ilvl="2" w:tentative="1">
      <w:start w:val="1"/>
      <w:numFmt w:val="lowerRoman"/>
      <w:lvlText w:val="%3."/>
      <w:lvlJc w:val="right"/>
      <w:pPr>
        <w:ind w:left="3292" w:hanging="180"/>
      </w:pPr>
    </w:lvl>
    <w:lvl w:ilvl="3" w:tentative="1">
      <w:start w:val="1"/>
      <w:numFmt w:val="decimal"/>
      <w:lvlText w:val="%4."/>
      <w:lvlJc w:val="left"/>
      <w:pPr>
        <w:ind w:left="4012" w:hanging="360"/>
      </w:pPr>
    </w:lvl>
    <w:lvl w:ilvl="4" w:tentative="1">
      <w:start w:val="1"/>
      <w:numFmt w:val="lowerLetter"/>
      <w:lvlText w:val="%5."/>
      <w:lvlJc w:val="left"/>
      <w:pPr>
        <w:ind w:left="4732" w:hanging="360"/>
      </w:pPr>
    </w:lvl>
    <w:lvl w:ilvl="5" w:tentative="1">
      <w:start w:val="1"/>
      <w:numFmt w:val="lowerRoman"/>
      <w:lvlText w:val="%6."/>
      <w:lvlJc w:val="right"/>
      <w:pPr>
        <w:ind w:left="5452" w:hanging="180"/>
      </w:pPr>
    </w:lvl>
    <w:lvl w:ilvl="6" w:tentative="1">
      <w:start w:val="1"/>
      <w:numFmt w:val="decimal"/>
      <w:lvlText w:val="%7."/>
      <w:lvlJc w:val="left"/>
      <w:pPr>
        <w:ind w:left="6172" w:hanging="360"/>
      </w:pPr>
    </w:lvl>
    <w:lvl w:ilvl="7" w:tentative="1">
      <w:start w:val="1"/>
      <w:numFmt w:val="lowerLetter"/>
      <w:lvlText w:val="%8."/>
      <w:lvlJc w:val="left"/>
      <w:pPr>
        <w:ind w:left="6892" w:hanging="360"/>
      </w:pPr>
    </w:lvl>
    <w:lvl w:ilvl="8" w:tentative="1">
      <w:start w:val="1"/>
      <w:numFmt w:val="lowerRoman"/>
      <w:lvlText w:val="%9."/>
      <w:lvlJc w:val="right"/>
      <w:pPr>
        <w:ind w:left="7612" w:hanging="180"/>
      </w:pPr>
    </w:lvl>
  </w:abstractNum>
  <w:abstractNum w:abstractNumId="72" w15:restartNumberingAfterBreak="0">
    <w:nsid w:val="5A19402A"/>
    <w:multiLevelType w:val="hybridMultilevel"/>
    <w:tmpl w:val="39C45F2A"/>
    <w:lvl w:ilvl="0" w:tplc="04090011">
      <w:start w:val="1"/>
      <w:numFmt w:val="decimal"/>
      <w:lvlText w:val="%1)"/>
      <w:lvlJc w:val="left"/>
      <w:pPr>
        <w:ind w:left="720" w:hanging="360"/>
      </w:pPr>
      <w:rPr>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A245C2F"/>
    <w:multiLevelType w:val="hybridMultilevel"/>
    <w:tmpl w:val="39C45F2A"/>
    <w:lvl w:ilvl="0" w:tplc="04090011">
      <w:start w:val="1"/>
      <w:numFmt w:val="decimal"/>
      <w:lvlText w:val="%1)"/>
      <w:lvlJc w:val="left"/>
      <w:pPr>
        <w:ind w:left="720" w:hanging="360"/>
      </w:pPr>
      <w:rPr>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5B273562"/>
    <w:multiLevelType w:val="hybridMultilevel"/>
    <w:tmpl w:val="1ABE6B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5C0F0335"/>
    <w:multiLevelType w:val="multilevel"/>
    <w:tmpl w:val="FBDA669C"/>
    <w:lvl w:ilvl="0" w:tentative="1">
      <w:start w:val="1"/>
      <w:numFmt w:val="bullet"/>
      <w:lvlText w:val=""/>
      <w:lvlJc w:val="left"/>
      <w:pPr>
        <w:ind w:left="720" w:hanging="360"/>
      </w:pPr>
      <w:rPr>
        <w:rFonts w:ascii="Symbol" w:hAnsi="Symbol" w:hint="default"/>
      </w:rPr>
    </w:lvl>
    <w:lvl w:ilvl="1">
      <w:start w:val="1"/>
      <w:numFmt w:val="lowerLetter"/>
      <w:lvlText w:val="%2."/>
      <w:lvlJc w:val="left"/>
      <w:pPr>
        <w:ind w:left="1800" w:hanging="720"/>
      </w:pPr>
      <w:rPr>
        <w:rFonts w:hint="default"/>
        <w:b w:val="0"/>
        <w:i w:val="0"/>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76" w15:restartNumberingAfterBreak="0">
    <w:nsid w:val="60992AF9"/>
    <w:multiLevelType w:val="hybridMultilevel"/>
    <w:tmpl w:val="39C45F2A"/>
    <w:lvl w:ilvl="0" w:tplc="04090011">
      <w:start w:val="1"/>
      <w:numFmt w:val="decimal"/>
      <w:lvlText w:val="%1)"/>
      <w:lvlJc w:val="left"/>
      <w:pPr>
        <w:ind w:left="720" w:hanging="360"/>
      </w:pPr>
      <w:rPr>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17B7012"/>
    <w:multiLevelType w:val="hybridMultilevel"/>
    <w:tmpl w:val="073E2770"/>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8" w15:restartNumberingAfterBreak="0">
    <w:nsid w:val="62FF1A79"/>
    <w:multiLevelType w:val="multilevel"/>
    <w:tmpl w:val="A01A89D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9" w15:restartNumberingAfterBreak="0">
    <w:nsid w:val="6397536E"/>
    <w:multiLevelType w:val="hybridMultilevel"/>
    <w:tmpl w:val="39C45F2A"/>
    <w:lvl w:ilvl="0" w:tplc="04090011">
      <w:start w:val="1"/>
      <w:numFmt w:val="decimal"/>
      <w:lvlText w:val="%1)"/>
      <w:lvlJc w:val="left"/>
      <w:pPr>
        <w:ind w:left="720" w:hanging="360"/>
      </w:pPr>
      <w:rPr>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64B653C5"/>
    <w:multiLevelType w:val="hybridMultilevel"/>
    <w:tmpl w:val="F90618D2"/>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1" w15:restartNumberingAfterBreak="0">
    <w:nsid w:val="656F2D73"/>
    <w:multiLevelType w:val="hybridMultilevel"/>
    <w:tmpl w:val="39C45F2A"/>
    <w:lvl w:ilvl="0" w:tplc="04090011">
      <w:start w:val="1"/>
      <w:numFmt w:val="decimal"/>
      <w:lvlText w:val="%1)"/>
      <w:lvlJc w:val="left"/>
      <w:pPr>
        <w:ind w:left="1080" w:hanging="360"/>
      </w:pPr>
      <w:rPr>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2" w15:restartNumberingAfterBreak="0">
    <w:nsid w:val="67F2711D"/>
    <w:multiLevelType w:val="hybridMultilevel"/>
    <w:tmpl w:val="483EDF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69F1033D"/>
    <w:multiLevelType w:val="hybridMultilevel"/>
    <w:tmpl w:val="E47E5FD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6B3173D7"/>
    <w:multiLevelType w:val="hybridMultilevel"/>
    <w:tmpl w:val="39C45F2A"/>
    <w:lvl w:ilvl="0" w:tplc="04090011">
      <w:start w:val="1"/>
      <w:numFmt w:val="decimal"/>
      <w:lvlText w:val="%1)"/>
      <w:lvlJc w:val="left"/>
      <w:pPr>
        <w:ind w:left="720" w:hanging="360"/>
      </w:pPr>
      <w:rPr>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6B584B52"/>
    <w:multiLevelType w:val="hybridMultilevel"/>
    <w:tmpl w:val="21F2C1A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6" w15:restartNumberingAfterBreak="0">
    <w:nsid w:val="6C4E3240"/>
    <w:multiLevelType w:val="hybridMultilevel"/>
    <w:tmpl w:val="5364BA14"/>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7" w15:restartNumberingAfterBreak="0">
    <w:nsid w:val="6C596023"/>
    <w:multiLevelType w:val="hybridMultilevel"/>
    <w:tmpl w:val="39B6451E"/>
    <w:lvl w:ilvl="0" w:tplc="1FE84F0C">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6CD9095C"/>
    <w:multiLevelType w:val="hybridMultilevel"/>
    <w:tmpl w:val="1ABE6B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6FC65344"/>
    <w:multiLevelType w:val="hybridMultilevel"/>
    <w:tmpl w:val="39C45F2A"/>
    <w:lvl w:ilvl="0" w:tplc="04090011">
      <w:start w:val="1"/>
      <w:numFmt w:val="decimal"/>
      <w:lvlText w:val="%1)"/>
      <w:lvlJc w:val="left"/>
      <w:pPr>
        <w:ind w:left="720" w:hanging="360"/>
      </w:pPr>
      <w:rPr>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702A43D4"/>
    <w:multiLevelType w:val="hybridMultilevel"/>
    <w:tmpl w:val="39B6451E"/>
    <w:lvl w:ilvl="0" w:tplc="1FE84F0C">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70634CE9"/>
    <w:multiLevelType w:val="hybridMultilevel"/>
    <w:tmpl w:val="698CAD18"/>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2" w15:restartNumberingAfterBreak="0">
    <w:nsid w:val="7579640F"/>
    <w:multiLevelType w:val="hybridMultilevel"/>
    <w:tmpl w:val="39C45F2A"/>
    <w:lvl w:ilvl="0" w:tplc="04090011">
      <w:start w:val="1"/>
      <w:numFmt w:val="decimal"/>
      <w:lvlText w:val="%1)"/>
      <w:lvlJc w:val="left"/>
      <w:pPr>
        <w:ind w:left="720" w:hanging="360"/>
      </w:pPr>
      <w:rPr>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757A0FFD"/>
    <w:multiLevelType w:val="hybridMultilevel"/>
    <w:tmpl w:val="5EDA6BE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76881A80"/>
    <w:multiLevelType w:val="hybridMultilevel"/>
    <w:tmpl w:val="39B6451E"/>
    <w:lvl w:ilvl="0" w:tplc="1FE84F0C">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7852384F"/>
    <w:multiLevelType w:val="hybridMultilevel"/>
    <w:tmpl w:val="39B6451E"/>
    <w:lvl w:ilvl="0" w:tplc="1FE84F0C">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79EE763E"/>
    <w:multiLevelType w:val="multilevel"/>
    <w:tmpl w:val="79EE763E"/>
    <w:lvl w:ilvl="0" w:tentative="1">
      <w:start w:val="1"/>
      <w:numFmt w:val="lowerLetter"/>
      <w:pStyle w:val="ListAlphabet3"/>
      <w:lvlText w:val="%1."/>
      <w:lvlJc w:val="left"/>
      <w:pPr>
        <w:tabs>
          <w:tab w:val="left" w:pos="1361"/>
        </w:tabs>
        <w:ind w:left="1361" w:hanging="340"/>
      </w:pPr>
      <w:rPr>
        <w:rFonts w:hint="default"/>
      </w:rPr>
    </w:lvl>
    <w:lvl w:ilvl="1" w:tentative="1">
      <w:start w:val="1"/>
      <w:numFmt w:val="lowerLetter"/>
      <w:lvlText w:val="%2."/>
      <w:lvlJc w:val="left"/>
      <w:pPr>
        <w:ind w:left="2006" w:hanging="360"/>
      </w:pPr>
    </w:lvl>
    <w:lvl w:ilvl="2" w:tentative="1">
      <w:start w:val="1"/>
      <w:numFmt w:val="lowerRoman"/>
      <w:lvlText w:val="%3."/>
      <w:lvlJc w:val="right"/>
      <w:pPr>
        <w:ind w:left="2726" w:hanging="180"/>
      </w:pPr>
    </w:lvl>
    <w:lvl w:ilvl="3" w:tentative="1">
      <w:start w:val="1"/>
      <w:numFmt w:val="decimal"/>
      <w:lvlText w:val="%4."/>
      <w:lvlJc w:val="left"/>
      <w:pPr>
        <w:ind w:left="3446" w:hanging="360"/>
      </w:pPr>
    </w:lvl>
    <w:lvl w:ilvl="4" w:tentative="1">
      <w:start w:val="1"/>
      <w:numFmt w:val="lowerLetter"/>
      <w:lvlText w:val="%5."/>
      <w:lvlJc w:val="left"/>
      <w:pPr>
        <w:ind w:left="4166" w:hanging="360"/>
      </w:pPr>
    </w:lvl>
    <w:lvl w:ilvl="5" w:tentative="1">
      <w:start w:val="1"/>
      <w:numFmt w:val="lowerRoman"/>
      <w:lvlText w:val="%6."/>
      <w:lvlJc w:val="right"/>
      <w:pPr>
        <w:ind w:left="4886" w:hanging="180"/>
      </w:pPr>
    </w:lvl>
    <w:lvl w:ilvl="6" w:tentative="1">
      <w:start w:val="1"/>
      <w:numFmt w:val="decimal"/>
      <w:lvlText w:val="%7."/>
      <w:lvlJc w:val="left"/>
      <w:pPr>
        <w:ind w:left="5606" w:hanging="360"/>
      </w:pPr>
    </w:lvl>
    <w:lvl w:ilvl="7" w:tentative="1">
      <w:start w:val="1"/>
      <w:numFmt w:val="lowerLetter"/>
      <w:lvlText w:val="%8."/>
      <w:lvlJc w:val="left"/>
      <w:pPr>
        <w:ind w:left="6326" w:hanging="360"/>
      </w:pPr>
    </w:lvl>
    <w:lvl w:ilvl="8" w:tentative="1">
      <w:start w:val="1"/>
      <w:numFmt w:val="lowerRoman"/>
      <w:lvlText w:val="%9."/>
      <w:lvlJc w:val="right"/>
      <w:pPr>
        <w:ind w:left="7046" w:hanging="180"/>
      </w:pPr>
    </w:lvl>
  </w:abstractNum>
  <w:abstractNum w:abstractNumId="97" w15:restartNumberingAfterBreak="0">
    <w:nsid w:val="7A7A7E51"/>
    <w:multiLevelType w:val="hybridMultilevel"/>
    <w:tmpl w:val="1ABE6B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7B0E2690"/>
    <w:multiLevelType w:val="hybridMultilevel"/>
    <w:tmpl w:val="21F2C1A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9" w15:restartNumberingAfterBreak="0">
    <w:nsid w:val="7ECD5FA7"/>
    <w:multiLevelType w:val="hybridMultilevel"/>
    <w:tmpl w:val="75327340"/>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0" w15:restartNumberingAfterBreak="0">
    <w:nsid w:val="7EEC6D8F"/>
    <w:multiLevelType w:val="hybridMultilevel"/>
    <w:tmpl w:val="1ABE6B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7FCD404C"/>
    <w:multiLevelType w:val="multilevel"/>
    <w:tmpl w:val="7FCD404C"/>
    <w:lvl w:ilvl="0">
      <w:start w:val="1"/>
      <w:numFmt w:val="bullet"/>
      <w:lvlText w:val=""/>
      <w:lvlJc w:val="left"/>
      <w:pPr>
        <w:ind w:left="1800" w:hanging="360"/>
      </w:pPr>
      <w:rPr>
        <w:rFonts w:ascii="Symbol" w:hAnsi="Symbol" w:hint="default"/>
      </w:rPr>
    </w:lvl>
    <w:lvl w:ilvl="1" w:tentative="1">
      <w:start w:val="1"/>
      <w:numFmt w:val="bullet"/>
      <w:lvlText w:val="o"/>
      <w:lvlJc w:val="left"/>
      <w:pPr>
        <w:ind w:left="2520" w:hanging="360"/>
      </w:pPr>
      <w:rPr>
        <w:rFonts w:ascii="Courier New" w:hAnsi="Courier New" w:cs="Courier New" w:hint="default"/>
      </w:rPr>
    </w:lvl>
    <w:lvl w:ilvl="2" w:tentative="1">
      <w:start w:val="1"/>
      <w:numFmt w:val="bullet"/>
      <w:lvlText w:val=""/>
      <w:lvlJc w:val="left"/>
      <w:pPr>
        <w:ind w:left="3240" w:hanging="360"/>
      </w:pPr>
      <w:rPr>
        <w:rFonts w:ascii="Wingdings" w:hAnsi="Wingdings" w:hint="default"/>
      </w:rPr>
    </w:lvl>
    <w:lvl w:ilvl="3" w:tentative="1">
      <w:start w:val="1"/>
      <w:numFmt w:val="bullet"/>
      <w:lvlText w:val=""/>
      <w:lvlJc w:val="left"/>
      <w:pPr>
        <w:ind w:left="3960" w:hanging="360"/>
      </w:pPr>
      <w:rPr>
        <w:rFonts w:ascii="Symbol" w:hAnsi="Symbol" w:hint="default"/>
      </w:rPr>
    </w:lvl>
    <w:lvl w:ilvl="4" w:tentative="1">
      <w:start w:val="1"/>
      <w:numFmt w:val="bullet"/>
      <w:lvlText w:val="o"/>
      <w:lvlJc w:val="left"/>
      <w:pPr>
        <w:ind w:left="4680" w:hanging="360"/>
      </w:pPr>
      <w:rPr>
        <w:rFonts w:ascii="Courier New" w:hAnsi="Courier New" w:cs="Courier New" w:hint="default"/>
      </w:rPr>
    </w:lvl>
    <w:lvl w:ilvl="5" w:tentative="1">
      <w:start w:val="1"/>
      <w:numFmt w:val="bullet"/>
      <w:lvlText w:val=""/>
      <w:lvlJc w:val="left"/>
      <w:pPr>
        <w:ind w:left="5400" w:hanging="360"/>
      </w:pPr>
      <w:rPr>
        <w:rFonts w:ascii="Wingdings" w:hAnsi="Wingdings" w:hint="default"/>
      </w:rPr>
    </w:lvl>
    <w:lvl w:ilvl="6" w:tentative="1">
      <w:start w:val="1"/>
      <w:numFmt w:val="bullet"/>
      <w:lvlText w:val=""/>
      <w:lvlJc w:val="left"/>
      <w:pPr>
        <w:ind w:left="6120" w:hanging="360"/>
      </w:pPr>
      <w:rPr>
        <w:rFonts w:ascii="Symbol" w:hAnsi="Symbol" w:hint="default"/>
      </w:rPr>
    </w:lvl>
    <w:lvl w:ilvl="7" w:tentative="1">
      <w:start w:val="1"/>
      <w:numFmt w:val="bullet"/>
      <w:lvlText w:val="o"/>
      <w:lvlJc w:val="left"/>
      <w:pPr>
        <w:ind w:left="6840" w:hanging="360"/>
      </w:pPr>
      <w:rPr>
        <w:rFonts w:ascii="Courier New" w:hAnsi="Courier New" w:cs="Courier New" w:hint="default"/>
      </w:rPr>
    </w:lvl>
    <w:lvl w:ilvl="8" w:tentative="1">
      <w:start w:val="1"/>
      <w:numFmt w:val="bullet"/>
      <w:lvlText w:val=""/>
      <w:lvlJc w:val="left"/>
      <w:pPr>
        <w:ind w:left="7560" w:hanging="360"/>
      </w:pPr>
      <w:rPr>
        <w:rFonts w:ascii="Wingdings" w:hAnsi="Wingdings" w:hint="default"/>
      </w:rPr>
    </w:lvl>
  </w:abstractNum>
  <w:num w:numId="1">
    <w:abstractNumId w:val="66"/>
  </w:num>
  <w:num w:numId="2">
    <w:abstractNumId w:val="8"/>
  </w:num>
  <w:num w:numId="3">
    <w:abstractNumId w:val="24"/>
  </w:num>
  <w:num w:numId="4">
    <w:abstractNumId w:val="5"/>
  </w:num>
  <w:num w:numId="5">
    <w:abstractNumId w:val="4"/>
  </w:num>
  <w:num w:numId="6">
    <w:abstractNumId w:val="3"/>
  </w:num>
  <w:num w:numId="7">
    <w:abstractNumId w:val="6"/>
  </w:num>
  <w:num w:numId="8">
    <w:abstractNumId w:val="2"/>
  </w:num>
  <w:num w:numId="9">
    <w:abstractNumId w:val="68"/>
  </w:num>
  <w:num w:numId="10">
    <w:abstractNumId w:val="1"/>
  </w:num>
  <w:num w:numId="11">
    <w:abstractNumId w:val="0"/>
  </w:num>
  <w:num w:numId="12">
    <w:abstractNumId w:val="67"/>
  </w:num>
  <w:num w:numId="13">
    <w:abstractNumId w:val="50"/>
  </w:num>
  <w:num w:numId="14">
    <w:abstractNumId w:val="54"/>
  </w:num>
  <w:num w:numId="15">
    <w:abstractNumId w:val="96"/>
  </w:num>
  <w:num w:numId="16">
    <w:abstractNumId w:val="28"/>
  </w:num>
  <w:num w:numId="17">
    <w:abstractNumId w:val="71"/>
  </w:num>
  <w:num w:numId="18">
    <w:abstractNumId w:val="10"/>
  </w:num>
  <w:num w:numId="19">
    <w:abstractNumId w:val="47"/>
  </w:num>
  <w:num w:numId="20">
    <w:abstractNumId w:val="11"/>
  </w:num>
  <w:num w:numId="21">
    <w:abstractNumId w:val="69"/>
    <w:lvlOverride w:ilvl="0">
      <w:startOverride w:val="1"/>
    </w:lvlOverride>
  </w:num>
  <w:num w:numId="22">
    <w:abstractNumId w:val="101"/>
  </w:num>
  <w:num w:numId="23">
    <w:abstractNumId w:val="70"/>
    <w:lvlOverride w:ilvl="0">
      <w:startOverride w:val="1"/>
    </w:lvlOverride>
  </w:num>
  <w:num w:numId="24">
    <w:abstractNumId w:val="14"/>
  </w:num>
  <w:num w:numId="25">
    <w:abstractNumId w:val="36"/>
  </w:num>
  <w:num w:numId="26">
    <w:abstractNumId w:val="55"/>
  </w:num>
  <w:num w:numId="27">
    <w:abstractNumId w:val="57"/>
  </w:num>
  <w:num w:numId="28">
    <w:abstractNumId w:val="77"/>
  </w:num>
  <w:num w:numId="29">
    <w:abstractNumId w:val="98"/>
  </w:num>
  <w:num w:numId="30">
    <w:abstractNumId w:val="80"/>
  </w:num>
  <w:num w:numId="31">
    <w:abstractNumId w:val="86"/>
  </w:num>
  <w:num w:numId="32">
    <w:abstractNumId w:val="99"/>
  </w:num>
  <w:num w:numId="33">
    <w:abstractNumId w:val="45"/>
  </w:num>
  <w:num w:numId="34">
    <w:abstractNumId w:val="91"/>
  </w:num>
  <w:num w:numId="35">
    <w:abstractNumId w:val="26"/>
  </w:num>
  <w:num w:numId="36">
    <w:abstractNumId w:val="29"/>
  </w:num>
  <w:num w:numId="37">
    <w:abstractNumId w:val="23"/>
  </w:num>
  <w:num w:numId="38">
    <w:abstractNumId w:val="58"/>
  </w:num>
  <w:num w:numId="39">
    <w:abstractNumId w:val="21"/>
  </w:num>
  <w:num w:numId="40">
    <w:abstractNumId w:val="13"/>
  </w:num>
  <w:num w:numId="41">
    <w:abstractNumId w:val="25"/>
  </w:num>
  <w:num w:numId="42">
    <w:abstractNumId w:val="85"/>
  </w:num>
  <w:num w:numId="43">
    <w:abstractNumId w:val="59"/>
  </w:num>
  <w:num w:numId="44">
    <w:abstractNumId w:val="59"/>
    <w:lvlOverride w:ilvl="0">
      <w:startOverride w:val="1"/>
    </w:lvlOverride>
  </w:num>
  <w:num w:numId="45">
    <w:abstractNumId w:val="59"/>
    <w:lvlOverride w:ilvl="0">
      <w:startOverride w:val="1"/>
    </w:lvlOverride>
  </w:num>
  <w:num w:numId="46">
    <w:abstractNumId w:val="59"/>
    <w:lvlOverride w:ilvl="0">
      <w:startOverride w:val="1"/>
    </w:lvlOverride>
  </w:num>
  <w:num w:numId="47">
    <w:abstractNumId w:val="52"/>
  </w:num>
  <w:num w:numId="48">
    <w:abstractNumId w:val="37"/>
  </w:num>
  <w:num w:numId="49">
    <w:abstractNumId w:val="35"/>
  </w:num>
  <w:num w:numId="50">
    <w:abstractNumId w:val="38"/>
  </w:num>
  <w:num w:numId="51">
    <w:abstractNumId w:val="51"/>
  </w:num>
  <w:num w:numId="52">
    <w:abstractNumId w:val="48"/>
  </w:num>
  <w:num w:numId="53">
    <w:abstractNumId w:val="84"/>
  </w:num>
  <w:num w:numId="54">
    <w:abstractNumId w:val="33"/>
  </w:num>
  <w:num w:numId="55">
    <w:abstractNumId w:val="32"/>
  </w:num>
  <w:num w:numId="56">
    <w:abstractNumId w:val="72"/>
  </w:num>
  <w:num w:numId="57">
    <w:abstractNumId w:val="63"/>
  </w:num>
  <w:num w:numId="58">
    <w:abstractNumId w:val="92"/>
  </w:num>
  <w:num w:numId="59">
    <w:abstractNumId w:val="7"/>
  </w:num>
  <w:num w:numId="60">
    <w:abstractNumId w:val="73"/>
  </w:num>
  <w:num w:numId="61">
    <w:abstractNumId w:val="89"/>
  </w:num>
  <w:num w:numId="62">
    <w:abstractNumId w:val="93"/>
  </w:num>
  <w:num w:numId="63">
    <w:abstractNumId w:val="41"/>
  </w:num>
  <w:num w:numId="64">
    <w:abstractNumId w:val="20"/>
  </w:num>
  <w:num w:numId="65">
    <w:abstractNumId w:val="81"/>
  </w:num>
  <w:num w:numId="66">
    <w:abstractNumId w:val="76"/>
  </w:num>
  <w:num w:numId="67">
    <w:abstractNumId w:val="61"/>
  </w:num>
  <w:num w:numId="68">
    <w:abstractNumId w:val="79"/>
  </w:num>
  <w:num w:numId="69">
    <w:abstractNumId w:val="27"/>
  </w:num>
  <w:num w:numId="70">
    <w:abstractNumId w:val="49"/>
  </w:num>
  <w:num w:numId="71">
    <w:abstractNumId w:val="39"/>
  </w:num>
  <w:num w:numId="72">
    <w:abstractNumId w:val="19"/>
  </w:num>
  <w:num w:numId="73">
    <w:abstractNumId w:val="40"/>
  </w:num>
  <w:num w:numId="74">
    <w:abstractNumId w:val="65"/>
  </w:num>
  <w:num w:numId="75">
    <w:abstractNumId w:val="18"/>
    <w:lvlOverride w:ilvl="0">
      <w:lvl w:ilvl="0">
        <w:start w:val="1"/>
        <w:numFmt w:val="decimal"/>
        <w:suff w:val="space"/>
        <w:lvlText w:val="BAB %1"/>
        <w:lvlJc w:val="left"/>
        <w:pPr>
          <w:ind w:left="360" w:hanging="360"/>
        </w:pPr>
        <w:rPr>
          <w:rFonts w:hint="default"/>
        </w:rPr>
      </w:lvl>
    </w:lvlOverride>
    <w:lvlOverride w:ilvl="1">
      <w:lvl w:ilvl="1">
        <w:start w:val="1"/>
        <w:numFmt w:val="decimal"/>
        <w:suff w:val="space"/>
        <w:lvlText w:val="%1.%2"/>
        <w:lvlJc w:val="left"/>
        <w:pPr>
          <w:ind w:left="720" w:hanging="720"/>
        </w:pPr>
        <w:rPr>
          <w:rFonts w:hint="default"/>
        </w:rPr>
      </w:lvl>
    </w:lvlOverride>
    <w:lvlOverride w:ilvl="2">
      <w:lvl w:ilvl="2">
        <w:start w:val="1"/>
        <w:numFmt w:val="decimal"/>
        <w:suff w:val="space"/>
        <w:lvlText w:val="%1.%2.%3"/>
        <w:lvlJc w:val="left"/>
        <w:pPr>
          <w:ind w:left="1080" w:hanging="1080"/>
        </w:pPr>
        <w:rPr>
          <w:rFonts w:hint="default"/>
        </w:rPr>
      </w:lvl>
    </w:lvlOverride>
    <w:lvlOverride w:ilvl="3">
      <w:lvl w:ilvl="3">
        <w:start w:val="1"/>
        <w:numFmt w:val="decimal"/>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76">
    <w:abstractNumId w:val="78"/>
  </w:num>
  <w:num w:numId="77">
    <w:abstractNumId w:val="44"/>
  </w:num>
  <w:num w:numId="78">
    <w:abstractNumId w:val="31"/>
  </w:num>
  <w:num w:numId="79">
    <w:abstractNumId w:val="42"/>
  </w:num>
  <w:num w:numId="80">
    <w:abstractNumId w:val="12"/>
  </w:num>
  <w:num w:numId="81">
    <w:abstractNumId w:val="75"/>
  </w:num>
  <w:num w:numId="82">
    <w:abstractNumId w:val="22"/>
  </w:num>
  <w:num w:numId="83">
    <w:abstractNumId w:val="9"/>
  </w:num>
  <w:num w:numId="84">
    <w:abstractNumId w:val="46"/>
  </w:num>
  <w:num w:numId="85">
    <w:abstractNumId w:val="15"/>
  </w:num>
  <w:num w:numId="86">
    <w:abstractNumId w:val="82"/>
  </w:num>
  <w:num w:numId="87">
    <w:abstractNumId w:val="56"/>
  </w:num>
  <w:num w:numId="88">
    <w:abstractNumId w:val="74"/>
  </w:num>
  <w:num w:numId="89">
    <w:abstractNumId w:val="62"/>
  </w:num>
  <w:num w:numId="90">
    <w:abstractNumId w:val="87"/>
  </w:num>
  <w:num w:numId="91">
    <w:abstractNumId w:val="100"/>
  </w:num>
  <w:num w:numId="92">
    <w:abstractNumId w:val="83"/>
  </w:num>
  <w:num w:numId="93">
    <w:abstractNumId w:val="90"/>
  </w:num>
  <w:num w:numId="94">
    <w:abstractNumId w:val="95"/>
  </w:num>
  <w:num w:numId="95">
    <w:abstractNumId w:val="30"/>
  </w:num>
  <w:num w:numId="96">
    <w:abstractNumId w:val="88"/>
  </w:num>
  <w:num w:numId="97">
    <w:abstractNumId w:val="97"/>
  </w:num>
  <w:num w:numId="98">
    <w:abstractNumId w:val="17"/>
  </w:num>
  <w:num w:numId="99">
    <w:abstractNumId w:val="34"/>
  </w:num>
  <w:num w:numId="100">
    <w:abstractNumId w:val="94"/>
  </w:num>
  <w:num w:numId="101">
    <w:abstractNumId w:val="53"/>
  </w:num>
  <w:num w:numId="102">
    <w:abstractNumId w:val="60"/>
  </w:num>
  <w:num w:numId="103">
    <w:abstractNumId w:val="64"/>
  </w:num>
  <w:num w:numId="104">
    <w:abstractNumId w:val="16"/>
  </w:num>
  <w:num w:numId="105">
    <w:abstractNumId w:val="43"/>
  </w:num>
  <w:numIdMacAtCleanup w:val="10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amerad Soselo">
    <w15:presenceInfo w15:providerId="None" w15:userId="Kamerad Sosel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drawingGridHorizontalSpacing w:val="1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2419"/>
    <w:rsid w:val="8BBFD3E5"/>
    <w:rsid w:val="8BEFAC9E"/>
    <w:rsid w:val="97FFB2F6"/>
    <w:rsid w:val="97FFE7A0"/>
    <w:rsid w:val="9DFF41EF"/>
    <w:rsid w:val="9EDF34A2"/>
    <w:rsid w:val="9EFD916D"/>
    <w:rsid w:val="9FD77358"/>
    <w:rsid w:val="9FED165F"/>
    <w:rsid w:val="ABFB93FF"/>
    <w:rsid w:val="AD8FDDBC"/>
    <w:rsid w:val="AE57A0B4"/>
    <w:rsid w:val="AEEF7DFC"/>
    <w:rsid w:val="AF1D3F65"/>
    <w:rsid w:val="AFDFB91D"/>
    <w:rsid w:val="AFF76CA3"/>
    <w:rsid w:val="AFFFBDB0"/>
    <w:rsid w:val="B27FE1D5"/>
    <w:rsid w:val="B3B0FD93"/>
    <w:rsid w:val="B5F6F04D"/>
    <w:rsid w:val="B738FEB0"/>
    <w:rsid w:val="B7FC92C1"/>
    <w:rsid w:val="B7FFEECA"/>
    <w:rsid w:val="B9CFD9B1"/>
    <w:rsid w:val="BA2D2766"/>
    <w:rsid w:val="BAFFD3BD"/>
    <w:rsid w:val="BB21DCC4"/>
    <w:rsid w:val="BB25921D"/>
    <w:rsid w:val="BC96EFBB"/>
    <w:rsid w:val="BCF2DC53"/>
    <w:rsid w:val="BDEB9BDF"/>
    <w:rsid w:val="BDEF90D8"/>
    <w:rsid w:val="BE6DA38A"/>
    <w:rsid w:val="BE79B9E1"/>
    <w:rsid w:val="BE7F8B6D"/>
    <w:rsid w:val="BEE5CDB6"/>
    <w:rsid w:val="BEEF652E"/>
    <w:rsid w:val="BF270B96"/>
    <w:rsid w:val="BFAEC1D5"/>
    <w:rsid w:val="BFBBC8DD"/>
    <w:rsid w:val="BFBF71CC"/>
    <w:rsid w:val="BFDD8E4D"/>
    <w:rsid w:val="BFEF7034"/>
    <w:rsid w:val="BFF38EA6"/>
    <w:rsid w:val="BFFCB942"/>
    <w:rsid w:val="BFFF1E59"/>
    <w:rsid w:val="C5DD2618"/>
    <w:rsid w:val="C6DFD024"/>
    <w:rsid w:val="CBFBFCF0"/>
    <w:rsid w:val="CDFB2299"/>
    <w:rsid w:val="CE5EAF05"/>
    <w:rsid w:val="CF5F6EEA"/>
    <w:rsid w:val="CF5FE63F"/>
    <w:rsid w:val="D3AF2CC9"/>
    <w:rsid w:val="D4FF5015"/>
    <w:rsid w:val="D5DC41CF"/>
    <w:rsid w:val="D63ED256"/>
    <w:rsid w:val="D6FD6D69"/>
    <w:rsid w:val="D72BCAAB"/>
    <w:rsid w:val="D7FBD5CB"/>
    <w:rsid w:val="D7FE0B9A"/>
    <w:rsid w:val="DBAA8B0D"/>
    <w:rsid w:val="DBF7E350"/>
    <w:rsid w:val="DD5F1BC5"/>
    <w:rsid w:val="DD973720"/>
    <w:rsid w:val="DDC3C856"/>
    <w:rsid w:val="DDDBD981"/>
    <w:rsid w:val="DDE6AB87"/>
    <w:rsid w:val="DF7B73DE"/>
    <w:rsid w:val="DF7DFCFD"/>
    <w:rsid w:val="DF96EE07"/>
    <w:rsid w:val="DFADC2C8"/>
    <w:rsid w:val="DFB53054"/>
    <w:rsid w:val="DFBFF8A4"/>
    <w:rsid w:val="DFFA6185"/>
    <w:rsid w:val="DFFD8183"/>
    <w:rsid w:val="DFFE60C5"/>
    <w:rsid w:val="E3CFC9A1"/>
    <w:rsid w:val="E4FF7865"/>
    <w:rsid w:val="E79FA03F"/>
    <w:rsid w:val="E7FAA63A"/>
    <w:rsid w:val="E7FAD46E"/>
    <w:rsid w:val="E85F5231"/>
    <w:rsid w:val="E9EEB1A9"/>
    <w:rsid w:val="E9F64A1F"/>
    <w:rsid w:val="EBFFAACD"/>
    <w:rsid w:val="EDEF89D6"/>
    <w:rsid w:val="EDF93E8F"/>
    <w:rsid w:val="EE531729"/>
    <w:rsid w:val="EE7D2FBD"/>
    <w:rsid w:val="EEB56AC1"/>
    <w:rsid w:val="EEFF9C3D"/>
    <w:rsid w:val="EF6E987F"/>
    <w:rsid w:val="EF7E175E"/>
    <w:rsid w:val="EF8EA212"/>
    <w:rsid w:val="EF97CF46"/>
    <w:rsid w:val="EFAFDFE0"/>
    <w:rsid w:val="EFDF5C71"/>
    <w:rsid w:val="EFF56351"/>
    <w:rsid w:val="F1BE0D13"/>
    <w:rsid w:val="F35B8DF5"/>
    <w:rsid w:val="F373414B"/>
    <w:rsid w:val="F3FDC24E"/>
    <w:rsid w:val="F5EF16BB"/>
    <w:rsid w:val="F670E3D8"/>
    <w:rsid w:val="F67DF210"/>
    <w:rsid w:val="F6DCA15E"/>
    <w:rsid w:val="F6FEBFDF"/>
    <w:rsid w:val="F7DFFFC9"/>
    <w:rsid w:val="F7ED9AC2"/>
    <w:rsid w:val="F7FF72C6"/>
    <w:rsid w:val="F9F174E7"/>
    <w:rsid w:val="FA77189B"/>
    <w:rsid w:val="FAFAF729"/>
    <w:rsid w:val="FAFB4ACB"/>
    <w:rsid w:val="FAFFD9ED"/>
    <w:rsid w:val="FB6C97E9"/>
    <w:rsid w:val="FBDA4D2B"/>
    <w:rsid w:val="FBEEF31E"/>
    <w:rsid w:val="FBFD9071"/>
    <w:rsid w:val="FC4FC040"/>
    <w:rsid w:val="FCE1E04F"/>
    <w:rsid w:val="FD771CC8"/>
    <w:rsid w:val="FDBD527D"/>
    <w:rsid w:val="FDBF4186"/>
    <w:rsid w:val="FDDDAAAB"/>
    <w:rsid w:val="FDED8994"/>
    <w:rsid w:val="FDF757AB"/>
    <w:rsid w:val="FDF8F2D2"/>
    <w:rsid w:val="FDFA3BCB"/>
    <w:rsid w:val="FE5FC7FC"/>
    <w:rsid w:val="FE79ADFA"/>
    <w:rsid w:val="FEC80A20"/>
    <w:rsid w:val="FEDF2A59"/>
    <w:rsid w:val="FEEA263E"/>
    <w:rsid w:val="FEFFFAED"/>
    <w:rsid w:val="FF2C4DF2"/>
    <w:rsid w:val="FF5FEE46"/>
    <w:rsid w:val="FF7A7122"/>
    <w:rsid w:val="FF7F8626"/>
    <w:rsid w:val="FF852A5B"/>
    <w:rsid w:val="FFBD8F2B"/>
    <w:rsid w:val="FFBE1A12"/>
    <w:rsid w:val="FFBFE58F"/>
    <w:rsid w:val="FFCF5133"/>
    <w:rsid w:val="FFD9BF7E"/>
    <w:rsid w:val="FFDDEB78"/>
    <w:rsid w:val="FFDF03EA"/>
    <w:rsid w:val="FFED04EB"/>
    <w:rsid w:val="FFEEB48E"/>
    <w:rsid w:val="FFFE4E2A"/>
    <w:rsid w:val="FFFE6ECE"/>
    <w:rsid w:val="00001588"/>
    <w:rsid w:val="00001792"/>
    <w:rsid w:val="000017A5"/>
    <w:rsid w:val="000038F2"/>
    <w:rsid w:val="0000515C"/>
    <w:rsid w:val="0000567A"/>
    <w:rsid w:val="0000700F"/>
    <w:rsid w:val="0000714D"/>
    <w:rsid w:val="000077A8"/>
    <w:rsid w:val="000107D5"/>
    <w:rsid w:val="000119C9"/>
    <w:rsid w:val="00011AB3"/>
    <w:rsid w:val="00015371"/>
    <w:rsid w:val="0001671F"/>
    <w:rsid w:val="000173A5"/>
    <w:rsid w:val="000209B7"/>
    <w:rsid w:val="00021AF5"/>
    <w:rsid w:val="00021C13"/>
    <w:rsid w:val="00021F06"/>
    <w:rsid w:val="00022C0D"/>
    <w:rsid w:val="00023133"/>
    <w:rsid w:val="0002562B"/>
    <w:rsid w:val="00025A54"/>
    <w:rsid w:val="00025C99"/>
    <w:rsid w:val="00026AB3"/>
    <w:rsid w:val="00026C2A"/>
    <w:rsid w:val="00027996"/>
    <w:rsid w:val="00030040"/>
    <w:rsid w:val="00036ECD"/>
    <w:rsid w:val="000425F5"/>
    <w:rsid w:val="00042976"/>
    <w:rsid w:val="00042A3A"/>
    <w:rsid w:val="0004314A"/>
    <w:rsid w:val="00043ED3"/>
    <w:rsid w:val="00044F0E"/>
    <w:rsid w:val="00045B66"/>
    <w:rsid w:val="000464D3"/>
    <w:rsid w:val="0004672C"/>
    <w:rsid w:val="00046AF2"/>
    <w:rsid w:val="00046F7D"/>
    <w:rsid w:val="00050594"/>
    <w:rsid w:val="00050F7E"/>
    <w:rsid w:val="00051759"/>
    <w:rsid w:val="0005422B"/>
    <w:rsid w:val="0005425E"/>
    <w:rsid w:val="000548E0"/>
    <w:rsid w:val="00055007"/>
    <w:rsid w:val="00056D97"/>
    <w:rsid w:val="00056DE6"/>
    <w:rsid w:val="000570E9"/>
    <w:rsid w:val="00057518"/>
    <w:rsid w:val="00057727"/>
    <w:rsid w:val="0006033F"/>
    <w:rsid w:val="00060CC2"/>
    <w:rsid w:val="00062267"/>
    <w:rsid w:val="00062652"/>
    <w:rsid w:val="00063338"/>
    <w:rsid w:val="00063E6C"/>
    <w:rsid w:val="00064274"/>
    <w:rsid w:val="000656A0"/>
    <w:rsid w:val="00067E1E"/>
    <w:rsid w:val="0007095B"/>
    <w:rsid w:val="00071A1E"/>
    <w:rsid w:val="00073C7E"/>
    <w:rsid w:val="00074327"/>
    <w:rsid w:val="000743C8"/>
    <w:rsid w:val="00074983"/>
    <w:rsid w:val="00074B13"/>
    <w:rsid w:val="00074B8B"/>
    <w:rsid w:val="00076612"/>
    <w:rsid w:val="00076957"/>
    <w:rsid w:val="000771F2"/>
    <w:rsid w:val="00077FCF"/>
    <w:rsid w:val="0008048F"/>
    <w:rsid w:val="00080833"/>
    <w:rsid w:val="000817BF"/>
    <w:rsid w:val="00084280"/>
    <w:rsid w:val="00084ABF"/>
    <w:rsid w:val="000851B4"/>
    <w:rsid w:val="00086BFC"/>
    <w:rsid w:val="00086E8C"/>
    <w:rsid w:val="00086F46"/>
    <w:rsid w:val="00087F0D"/>
    <w:rsid w:val="00087F9C"/>
    <w:rsid w:val="00090AD8"/>
    <w:rsid w:val="00090D51"/>
    <w:rsid w:val="000911E0"/>
    <w:rsid w:val="00091AB9"/>
    <w:rsid w:val="000924A5"/>
    <w:rsid w:val="00094CC5"/>
    <w:rsid w:val="000960F8"/>
    <w:rsid w:val="000969CD"/>
    <w:rsid w:val="00096C13"/>
    <w:rsid w:val="000A034A"/>
    <w:rsid w:val="000A1CA1"/>
    <w:rsid w:val="000A2A81"/>
    <w:rsid w:val="000A5070"/>
    <w:rsid w:val="000A61E4"/>
    <w:rsid w:val="000A650E"/>
    <w:rsid w:val="000A7C01"/>
    <w:rsid w:val="000A7CC0"/>
    <w:rsid w:val="000B2A1E"/>
    <w:rsid w:val="000B33F1"/>
    <w:rsid w:val="000B3E52"/>
    <w:rsid w:val="000B3F34"/>
    <w:rsid w:val="000B439F"/>
    <w:rsid w:val="000B44F7"/>
    <w:rsid w:val="000B54CD"/>
    <w:rsid w:val="000B57CF"/>
    <w:rsid w:val="000C2820"/>
    <w:rsid w:val="000C3D1F"/>
    <w:rsid w:val="000C44D3"/>
    <w:rsid w:val="000C4889"/>
    <w:rsid w:val="000C48FD"/>
    <w:rsid w:val="000C69BA"/>
    <w:rsid w:val="000D0416"/>
    <w:rsid w:val="000D0466"/>
    <w:rsid w:val="000D1322"/>
    <w:rsid w:val="000D167C"/>
    <w:rsid w:val="000D331A"/>
    <w:rsid w:val="000D46EC"/>
    <w:rsid w:val="000D77BE"/>
    <w:rsid w:val="000E0447"/>
    <w:rsid w:val="000E0493"/>
    <w:rsid w:val="000E0D4F"/>
    <w:rsid w:val="000E124D"/>
    <w:rsid w:val="000E159C"/>
    <w:rsid w:val="000E1F3D"/>
    <w:rsid w:val="000E27E1"/>
    <w:rsid w:val="000E2E2D"/>
    <w:rsid w:val="000E3E2D"/>
    <w:rsid w:val="000E56D2"/>
    <w:rsid w:val="000E5A37"/>
    <w:rsid w:val="000E638B"/>
    <w:rsid w:val="000E73AA"/>
    <w:rsid w:val="000F00F5"/>
    <w:rsid w:val="000F02A0"/>
    <w:rsid w:val="000F1313"/>
    <w:rsid w:val="000F18DF"/>
    <w:rsid w:val="000F1D01"/>
    <w:rsid w:val="000F30B5"/>
    <w:rsid w:val="000F41A2"/>
    <w:rsid w:val="000F7B3E"/>
    <w:rsid w:val="00100009"/>
    <w:rsid w:val="00100877"/>
    <w:rsid w:val="001014BC"/>
    <w:rsid w:val="00101825"/>
    <w:rsid w:val="001018D9"/>
    <w:rsid w:val="00101D04"/>
    <w:rsid w:val="0010223B"/>
    <w:rsid w:val="0010377A"/>
    <w:rsid w:val="00103961"/>
    <w:rsid w:val="001055A9"/>
    <w:rsid w:val="00106138"/>
    <w:rsid w:val="00106B69"/>
    <w:rsid w:val="001072C0"/>
    <w:rsid w:val="00107771"/>
    <w:rsid w:val="001100C3"/>
    <w:rsid w:val="0011139A"/>
    <w:rsid w:val="001133B5"/>
    <w:rsid w:val="00113411"/>
    <w:rsid w:val="001138B2"/>
    <w:rsid w:val="00113F49"/>
    <w:rsid w:val="00114913"/>
    <w:rsid w:val="00115296"/>
    <w:rsid w:val="0011760A"/>
    <w:rsid w:val="00117CEE"/>
    <w:rsid w:val="0012081D"/>
    <w:rsid w:val="00120C0D"/>
    <w:rsid w:val="00121B02"/>
    <w:rsid w:val="00122AEF"/>
    <w:rsid w:val="00125988"/>
    <w:rsid w:val="00126AC8"/>
    <w:rsid w:val="00127470"/>
    <w:rsid w:val="00127866"/>
    <w:rsid w:val="00127BC8"/>
    <w:rsid w:val="00130B84"/>
    <w:rsid w:val="00131768"/>
    <w:rsid w:val="00132107"/>
    <w:rsid w:val="0013269D"/>
    <w:rsid w:val="00132794"/>
    <w:rsid w:val="00132A95"/>
    <w:rsid w:val="00132EE5"/>
    <w:rsid w:val="00133552"/>
    <w:rsid w:val="00135342"/>
    <w:rsid w:val="001353C6"/>
    <w:rsid w:val="00136208"/>
    <w:rsid w:val="00140513"/>
    <w:rsid w:val="00140789"/>
    <w:rsid w:val="00140933"/>
    <w:rsid w:val="001414CB"/>
    <w:rsid w:val="00141E13"/>
    <w:rsid w:val="00142864"/>
    <w:rsid w:val="00143B28"/>
    <w:rsid w:val="00145CA6"/>
    <w:rsid w:val="00146859"/>
    <w:rsid w:val="00151227"/>
    <w:rsid w:val="00151E5A"/>
    <w:rsid w:val="00151EC3"/>
    <w:rsid w:val="00153328"/>
    <w:rsid w:val="00155C1F"/>
    <w:rsid w:val="00155C7B"/>
    <w:rsid w:val="00155D4F"/>
    <w:rsid w:val="001565EC"/>
    <w:rsid w:val="00156602"/>
    <w:rsid w:val="00157F10"/>
    <w:rsid w:val="00160D97"/>
    <w:rsid w:val="00160DB7"/>
    <w:rsid w:val="00160F02"/>
    <w:rsid w:val="00161AD5"/>
    <w:rsid w:val="0016223C"/>
    <w:rsid w:val="00162537"/>
    <w:rsid w:val="0016337F"/>
    <w:rsid w:val="00165008"/>
    <w:rsid w:val="0016537F"/>
    <w:rsid w:val="00166BB6"/>
    <w:rsid w:val="0017029B"/>
    <w:rsid w:val="00170A5A"/>
    <w:rsid w:val="00170A83"/>
    <w:rsid w:val="00171F0E"/>
    <w:rsid w:val="00172B9E"/>
    <w:rsid w:val="00172EB9"/>
    <w:rsid w:val="00174419"/>
    <w:rsid w:val="00174AE0"/>
    <w:rsid w:val="0017507F"/>
    <w:rsid w:val="00176358"/>
    <w:rsid w:val="00176653"/>
    <w:rsid w:val="00176AB7"/>
    <w:rsid w:val="00176EA5"/>
    <w:rsid w:val="00177F4B"/>
    <w:rsid w:val="0018041F"/>
    <w:rsid w:val="001810C6"/>
    <w:rsid w:val="00182D57"/>
    <w:rsid w:val="001838CF"/>
    <w:rsid w:val="00183BFD"/>
    <w:rsid w:val="00184DEF"/>
    <w:rsid w:val="00185CDC"/>
    <w:rsid w:val="001862A4"/>
    <w:rsid w:val="00191EDF"/>
    <w:rsid w:val="001930C4"/>
    <w:rsid w:val="00193277"/>
    <w:rsid w:val="001937E4"/>
    <w:rsid w:val="00193AA4"/>
    <w:rsid w:val="001948C3"/>
    <w:rsid w:val="00194D6B"/>
    <w:rsid w:val="00196975"/>
    <w:rsid w:val="001A04B9"/>
    <w:rsid w:val="001A0CDC"/>
    <w:rsid w:val="001A10D1"/>
    <w:rsid w:val="001A13EA"/>
    <w:rsid w:val="001A1CE0"/>
    <w:rsid w:val="001A323F"/>
    <w:rsid w:val="001A3508"/>
    <w:rsid w:val="001A5753"/>
    <w:rsid w:val="001A57EA"/>
    <w:rsid w:val="001A723F"/>
    <w:rsid w:val="001B0179"/>
    <w:rsid w:val="001B02BD"/>
    <w:rsid w:val="001B17B9"/>
    <w:rsid w:val="001B211F"/>
    <w:rsid w:val="001B2222"/>
    <w:rsid w:val="001B3447"/>
    <w:rsid w:val="001B3683"/>
    <w:rsid w:val="001B3EE7"/>
    <w:rsid w:val="001B42EB"/>
    <w:rsid w:val="001B4641"/>
    <w:rsid w:val="001B480E"/>
    <w:rsid w:val="001B48C4"/>
    <w:rsid w:val="001B58D4"/>
    <w:rsid w:val="001C08CD"/>
    <w:rsid w:val="001C354C"/>
    <w:rsid w:val="001C3C3B"/>
    <w:rsid w:val="001C5691"/>
    <w:rsid w:val="001C570F"/>
    <w:rsid w:val="001C5D38"/>
    <w:rsid w:val="001C62F4"/>
    <w:rsid w:val="001C6F13"/>
    <w:rsid w:val="001C766F"/>
    <w:rsid w:val="001D0863"/>
    <w:rsid w:val="001D0BA4"/>
    <w:rsid w:val="001D276F"/>
    <w:rsid w:val="001D28F3"/>
    <w:rsid w:val="001D3BF2"/>
    <w:rsid w:val="001D3E58"/>
    <w:rsid w:val="001D4B02"/>
    <w:rsid w:val="001D504B"/>
    <w:rsid w:val="001D505A"/>
    <w:rsid w:val="001D6B15"/>
    <w:rsid w:val="001D7215"/>
    <w:rsid w:val="001D7597"/>
    <w:rsid w:val="001E05C9"/>
    <w:rsid w:val="001E0B59"/>
    <w:rsid w:val="001E10F2"/>
    <w:rsid w:val="001E1F89"/>
    <w:rsid w:val="001E268F"/>
    <w:rsid w:val="001E2724"/>
    <w:rsid w:val="001E29A3"/>
    <w:rsid w:val="001E2CDB"/>
    <w:rsid w:val="001E2D13"/>
    <w:rsid w:val="001E51B5"/>
    <w:rsid w:val="001E5EC7"/>
    <w:rsid w:val="001E6071"/>
    <w:rsid w:val="001E6523"/>
    <w:rsid w:val="001E7E4A"/>
    <w:rsid w:val="001E7EC6"/>
    <w:rsid w:val="001F1142"/>
    <w:rsid w:val="001F13A1"/>
    <w:rsid w:val="001F356E"/>
    <w:rsid w:val="001F39CE"/>
    <w:rsid w:val="001F3B59"/>
    <w:rsid w:val="001F3D5F"/>
    <w:rsid w:val="001F3F0D"/>
    <w:rsid w:val="001F437B"/>
    <w:rsid w:val="001F4FDF"/>
    <w:rsid w:val="001F6DBA"/>
    <w:rsid w:val="001F7127"/>
    <w:rsid w:val="001F71C3"/>
    <w:rsid w:val="0020404B"/>
    <w:rsid w:val="002040E2"/>
    <w:rsid w:val="0020458F"/>
    <w:rsid w:val="00204CE2"/>
    <w:rsid w:val="00204F8F"/>
    <w:rsid w:val="002056B8"/>
    <w:rsid w:val="00205FC7"/>
    <w:rsid w:val="0020642D"/>
    <w:rsid w:val="00206AA0"/>
    <w:rsid w:val="00207842"/>
    <w:rsid w:val="00207F32"/>
    <w:rsid w:val="00210F27"/>
    <w:rsid w:val="0021100C"/>
    <w:rsid w:val="0021188F"/>
    <w:rsid w:val="002119E8"/>
    <w:rsid w:val="00212BA0"/>
    <w:rsid w:val="0021352B"/>
    <w:rsid w:val="00213556"/>
    <w:rsid w:val="002140D1"/>
    <w:rsid w:val="002142DB"/>
    <w:rsid w:val="0021441A"/>
    <w:rsid w:val="00214E5C"/>
    <w:rsid w:val="00216130"/>
    <w:rsid w:val="002168B2"/>
    <w:rsid w:val="00217198"/>
    <w:rsid w:val="002206ED"/>
    <w:rsid w:val="00221228"/>
    <w:rsid w:val="0022139E"/>
    <w:rsid w:val="0022235E"/>
    <w:rsid w:val="00224B53"/>
    <w:rsid w:val="00224EEE"/>
    <w:rsid w:val="002258CF"/>
    <w:rsid w:val="002260D3"/>
    <w:rsid w:val="00227E92"/>
    <w:rsid w:val="002312D4"/>
    <w:rsid w:val="00231642"/>
    <w:rsid w:val="0023315C"/>
    <w:rsid w:val="0023344C"/>
    <w:rsid w:val="00233DE0"/>
    <w:rsid w:val="002347BE"/>
    <w:rsid w:val="00234C8A"/>
    <w:rsid w:val="00235BFB"/>
    <w:rsid w:val="00236150"/>
    <w:rsid w:val="00236E52"/>
    <w:rsid w:val="002376F1"/>
    <w:rsid w:val="002378D3"/>
    <w:rsid w:val="00246114"/>
    <w:rsid w:val="002475AD"/>
    <w:rsid w:val="0024783F"/>
    <w:rsid w:val="002525B2"/>
    <w:rsid w:val="00253691"/>
    <w:rsid w:val="00256D82"/>
    <w:rsid w:val="00257175"/>
    <w:rsid w:val="00257216"/>
    <w:rsid w:val="0026045B"/>
    <w:rsid w:val="00260559"/>
    <w:rsid w:val="002613A6"/>
    <w:rsid w:val="00261996"/>
    <w:rsid w:val="00261C89"/>
    <w:rsid w:val="00262CB3"/>
    <w:rsid w:val="0026367A"/>
    <w:rsid w:val="00263C49"/>
    <w:rsid w:val="00264F85"/>
    <w:rsid w:val="002652B2"/>
    <w:rsid w:val="0026720A"/>
    <w:rsid w:val="00267A3D"/>
    <w:rsid w:val="00267B97"/>
    <w:rsid w:val="00267C7A"/>
    <w:rsid w:val="00271140"/>
    <w:rsid w:val="002750E7"/>
    <w:rsid w:val="00276428"/>
    <w:rsid w:val="002774F3"/>
    <w:rsid w:val="0027769D"/>
    <w:rsid w:val="00281062"/>
    <w:rsid w:val="0028149A"/>
    <w:rsid w:val="0028254A"/>
    <w:rsid w:val="00284390"/>
    <w:rsid w:val="00284472"/>
    <w:rsid w:val="00284F81"/>
    <w:rsid w:val="00285520"/>
    <w:rsid w:val="002867A1"/>
    <w:rsid w:val="00290AA3"/>
    <w:rsid w:val="00291244"/>
    <w:rsid w:val="002913B9"/>
    <w:rsid w:val="00291FFF"/>
    <w:rsid w:val="00293212"/>
    <w:rsid w:val="00293F23"/>
    <w:rsid w:val="00295857"/>
    <w:rsid w:val="00295EC1"/>
    <w:rsid w:val="00296520"/>
    <w:rsid w:val="002A08CD"/>
    <w:rsid w:val="002A15FA"/>
    <w:rsid w:val="002A167E"/>
    <w:rsid w:val="002A1A8A"/>
    <w:rsid w:val="002A2164"/>
    <w:rsid w:val="002A218D"/>
    <w:rsid w:val="002A314B"/>
    <w:rsid w:val="002A3282"/>
    <w:rsid w:val="002A373A"/>
    <w:rsid w:val="002A3A35"/>
    <w:rsid w:val="002A48F1"/>
    <w:rsid w:val="002A61CD"/>
    <w:rsid w:val="002B0E6F"/>
    <w:rsid w:val="002B1141"/>
    <w:rsid w:val="002B1C25"/>
    <w:rsid w:val="002B1F6B"/>
    <w:rsid w:val="002B27BD"/>
    <w:rsid w:val="002B50D6"/>
    <w:rsid w:val="002B5CE8"/>
    <w:rsid w:val="002B615B"/>
    <w:rsid w:val="002B7576"/>
    <w:rsid w:val="002C23F8"/>
    <w:rsid w:val="002C2B3E"/>
    <w:rsid w:val="002C3980"/>
    <w:rsid w:val="002C3EB2"/>
    <w:rsid w:val="002C4AB5"/>
    <w:rsid w:val="002C517F"/>
    <w:rsid w:val="002C71FC"/>
    <w:rsid w:val="002D03E8"/>
    <w:rsid w:val="002D03EE"/>
    <w:rsid w:val="002D05E2"/>
    <w:rsid w:val="002D0C04"/>
    <w:rsid w:val="002D1746"/>
    <w:rsid w:val="002D2D82"/>
    <w:rsid w:val="002D3A5E"/>
    <w:rsid w:val="002D41A6"/>
    <w:rsid w:val="002D5531"/>
    <w:rsid w:val="002D56EA"/>
    <w:rsid w:val="002D65B5"/>
    <w:rsid w:val="002D6750"/>
    <w:rsid w:val="002E004C"/>
    <w:rsid w:val="002E2E46"/>
    <w:rsid w:val="002E55F9"/>
    <w:rsid w:val="002E5B48"/>
    <w:rsid w:val="002E7AA1"/>
    <w:rsid w:val="002F181C"/>
    <w:rsid w:val="002F2F31"/>
    <w:rsid w:val="002F3302"/>
    <w:rsid w:val="002F5C65"/>
    <w:rsid w:val="002F751C"/>
    <w:rsid w:val="002F7560"/>
    <w:rsid w:val="002F79B5"/>
    <w:rsid w:val="002F7F9C"/>
    <w:rsid w:val="003008BD"/>
    <w:rsid w:val="00300A98"/>
    <w:rsid w:val="00303484"/>
    <w:rsid w:val="00303FEB"/>
    <w:rsid w:val="00304710"/>
    <w:rsid w:val="003102FA"/>
    <w:rsid w:val="003103D7"/>
    <w:rsid w:val="00310B2D"/>
    <w:rsid w:val="00311D55"/>
    <w:rsid w:val="003124F6"/>
    <w:rsid w:val="003140C7"/>
    <w:rsid w:val="00314363"/>
    <w:rsid w:val="0031443A"/>
    <w:rsid w:val="0031468C"/>
    <w:rsid w:val="003162E2"/>
    <w:rsid w:val="00316628"/>
    <w:rsid w:val="00316804"/>
    <w:rsid w:val="00317160"/>
    <w:rsid w:val="0032068E"/>
    <w:rsid w:val="00322B38"/>
    <w:rsid w:val="00323DA8"/>
    <w:rsid w:val="0032431C"/>
    <w:rsid w:val="00325278"/>
    <w:rsid w:val="00326232"/>
    <w:rsid w:val="00327BD4"/>
    <w:rsid w:val="0033063B"/>
    <w:rsid w:val="0033097D"/>
    <w:rsid w:val="00330E8F"/>
    <w:rsid w:val="003316B3"/>
    <w:rsid w:val="003327E3"/>
    <w:rsid w:val="0033286D"/>
    <w:rsid w:val="00332F90"/>
    <w:rsid w:val="003331CF"/>
    <w:rsid w:val="003345D6"/>
    <w:rsid w:val="003346C9"/>
    <w:rsid w:val="0033476F"/>
    <w:rsid w:val="00334867"/>
    <w:rsid w:val="0033490B"/>
    <w:rsid w:val="00336230"/>
    <w:rsid w:val="00336BBE"/>
    <w:rsid w:val="00336CB8"/>
    <w:rsid w:val="00341D5B"/>
    <w:rsid w:val="00341E6E"/>
    <w:rsid w:val="003426AC"/>
    <w:rsid w:val="003435E0"/>
    <w:rsid w:val="00344F12"/>
    <w:rsid w:val="00346B9E"/>
    <w:rsid w:val="00346FBE"/>
    <w:rsid w:val="00347E0E"/>
    <w:rsid w:val="003514F7"/>
    <w:rsid w:val="003515B7"/>
    <w:rsid w:val="00351B0E"/>
    <w:rsid w:val="00352011"/>
    <w:rsid w:val="003521EB"/>
    <w:rsid w:val="0035651E"/>
    <w:rsid w:val="00360106"/>
    <w:rsid w:val="003628B6"/>
    <w:rsid w:val="003629B0"/>
    <w:rsid w:val="00363212"/>
    <w:rsid w:val="003632D0"/>
    <w:rsid w:val="003638DD"/>
    <w:rsid w:val="00364CD3"/>
    <w:rsid w:val="00364DE4"/>
    <w:rsid w:val="003660EF"/>
    <w:rsid w:val="0036621D"/>
    <w:rsid w:val="003678F7"/>
    <w:rsid w:val="0037223F"/>
    <w:rsid w:val="0037225B"/>
    <w:rsid w:val="003725FD"/>
    <w:rsid w:val="00373442"/>
    <w:rsid w:val="00373C55"/>
    <w:rsid w:val="003749DF"/>
    <w:rsid w:val="00375ACF"/>
    <w:rsid w:val="00376DE5"/>
    <w:rsid w:val="0037789E"/>
    <w:rsid w:val="00380E0A"/>
    <w:rsid w:val="0038233E"/>
    <w:rsid w:val="00382693"/>
    <w:rsid w:val="0038293F"/>
    <w:rsid w:val="003831C7"/>
    <w:rsid w:val="00384E84"/>
    <w:rsid w:val="0038598C"/>
    <w:rsid w:val="00385E35"/>
    <w:rsid w:val="003861BC"/>
    <w:rsid w:val="00386ACF"/>
    <w:rsid w:val="003879BF"/>
    <w:rsid w:val="00391D36"/>
    <w:rsid w:val="00392300"/>
    <w:rsid w:val="0039242C"/>
    <w:rsid w:val="0039354C"/>
    <w:rsid w:val="00394D8B"/>
    <w:rsid w:val="00395479"/>
    <w:rsid w:val="00395B2F"/>
    <w:rsid w:val="00396127"/>
    <w:rsid w:val="00396257"/>
    <w:rsid w:val="00396664"/>
    <w:rsid w:val="00396891"/>
    <w:rsid w:val="003A000E"/>
    <w:rsid w:val="003A0D50"/>
    <w:rsid w:val="003A14E6"/>
    <w:rsid w:val="003A28A3"/>
    <w:rsid w:val="003A30DA"/>
    <w:rsid w:val="003A69FF"/>
    <w:rsid w:val="003A6ED5"/>
    <w:rsid w:val="003A7164"/>
    <w:rsid w:val="003A72C6"/>
    <w:rsid w:val="003A7678"/>
    <w:rsid w:val="003A7BF2"/>
    <w:rsid w:val="003B05AC"/>
    <w:rsid w:val="003B12FC"/>
    <w:rsid w:val="003B1A77"/>
    <w:rsid w:val="003B4074"/>
    <w:rsid w:val="003B7879"/>
    <w:rsid w:val="003B7E5D"/>
    <w:rsid w:val="003C1811"/>
    <w:rsid w:val="003C198F"/>
    <w:rsid w:val="003C21A2"/>
    <w:rsid w:val="003C2442"/>
    <w:rsid w:val="003C264E"/>
    <w:rsid w:val="003C38D3"/>
    <w:rsid w:val="003C4DD5"/>
    <w:rsid w:val="003C5220"/>
    <w:rsid w:val="003C5727"/>
    <w:rsid w:val="003C6459"/>
    <w:rsid w:val="003D01AC"/>
    <w:rsid w:val="003D034D"/>
    <w:rsid w:val="003D164E"/>
    <w:rsid w:val="003D1806"/>
    <w:rsid w:val="003D1CEF"/>
    <w:rsid w:val="003D21B4"/>
    <w:rsid w:val="003D2259"/>
    <w:rsid w:val="003D3336"/>
    <w:rsid w:val="003D34F3"/>
    <w:rsid w:val="003D4702"/>
    <w:rsid w:val="003D4C37"/>
    <w:rsid w:val="003D4D80"/>
    <w:rsid w:val="003D5728"/>
    <w:rsid w:val="003D7443"/>
    <w:rsid w:val="003E0E6A"/>
    <w:rsid w:val="003E1EDA"/>
    <w:rsid w:val="003E3970"/>
    <w:rsid w:val="003E3BCC"/>
    <w:rsid w:val="003E4B68"/>
    <w:rsid w:val="003E5EEB"/>
    <w:rsid w:val="003E74C6"/>
    <w:rsid w:val="003F0728"/>
    <w:rsid w:val="003F15F1"/>
    <w:rsid w:val="003F269F"/>
    <w:rsid w:val="003F33B5"/>
    <w:rsid w:val="003F46CC"/>
    <w:rsid w:val="003F4CA7"/>
    <w:rsid w:val="003F524B"/>
    <w:rsid w:val="003F5278"/>
    <w:rsid w:val="003F5F1A"/>
    <w:rsid w:val="003F635D"/>
    <w:rsid w:val="003F6507"/>
    <w:rsid w:val="003F68B3"/>
    <w:rsid w:val="003F6C52"/>
    <w:rsid w:val="0040084B"/>
    <w:rsid w:val="00400DE8"/>
    <w:rsid w:val="004011C7"/>
    <w:rsid w:val="0040223A"/>
    <w:rsid w:val="0040403B"/>
    <w:rsid w:val="0040462F"/>
    <w:rsid w:val="00406752"/>
    <w:rsid w:val="00406D0A"/>
    <w:rsid w:val="00410F82"/>
    <w:rsid w:val="00411CF3"/>
    <w:rsid w:val="00412D8A"/>
    <w:rsid w:val="0041401B"/>
    <w:rsid w:val="004151E0"/>
    <w:rsid w:val="00415217"/>
    <w:rsid w:val="00416C0F"/>
    <w:rsid w:val="00416C9B"/>
    <w:rsid w:val="0041703C"/>
    <w:rsid w:val="00420238"/>
    <w:rsid w:val="004209D2"/>
    <w:rsid w:val="00420AA1"/>
    <w:rsid w:val="00420D34"/>
    <w:rsid w:val="00423166"/>
    <w:rsid w:val="00425E1C"/>
    <w:rsid w:val="00425F59"/>
    <w:rsid w:val="004273B5"/>
    <w:rsid w:val="00427E05"/>
    <w:rsid w:val="00430207"/>
    <w:rsid w:val="00431092"/>
    <w:rsid w:val="0043214D"/>
    <w:rsid w:val="004321F9"/>
    <w:rsid w:val="00432377"/>
    <w:rsid w:val="00434AE1"/>
    <w:rsid w:val="004350D4"/>
    <w:rsid w:val="004352B5"/>
    <w:rsid w:val="00436678"/>
    <w:rsid w:val="00437AD4"/>
    <w:rsid w:val="00441100"/>
    <w:rsid w:val="004413B1"/>
    <w:rsid w:val="00442658"/>
    <w:rsid w:val="0044319C"/>
    <w:rsid w:val="00444F12"/>
    <w:rsid w:val="00445868"/>
    <w:rsid w:val="00447476"/>
    <w:rsid w:val="0045002F"/>
    <w:rsid w:val="00450047"/>
    <w:rsid w:val="00450E90"/>
    <w:rsid w:val="00451100"/>
    <w:rsid w:val="00451964"/>
    <w:rsid w:val="00451F1E"/>
    <w:rsid w:val="00453335"/>
    <w:rsid w:val="00454A33"/>
    <w:rsid w:val="00454EEA"/>
    <w:rsid w:val="00456C3F"/>
    <w:rsid w:val="00456F85"/>
    <w:rsid w:val="00460CC0"/>
    <w:rsid w:val="00461079"/>
    <w:rsid w:val="00461605"/>
    <w:rsid w:val="00461B79"/>
    <w:rsid w:val="004623CF"/>
    <w:rsid w:val="004624B8"/>
    <w:rsid w:val="00462F9A"/>
    <w:rsid w:val="004645E1"/>
    <w:rsid w:val="0046598F"/>
    <w:rsid w:val="00466929"/>
    <w:rsid w:val="0046783C"/>
    <w:rsid w:val="00470AB7"/>
    <w:rsid w:val="00470AD2"/>
    <w:rsid w:val="00470B3A"/>
    <w:rsid w:val="00471B01"/>
    <w:rsid w:val="00472A31"/>
    <w:rsid w:val="00472EC3"/>
    <w:rsid w:val="00473412"/>
    <w:rsid w:val="00475106"/>
    <w:rsid w:val="00475490"/>
    <w:rsid w:val="00475FAC"/>
    <w:rsid w:val="0047635E"/>
    <w:rsid w:val="00477D0F"/>
    <w:rsid w:val="00482D4F"/>
    <w:rsid w:val="0048362C"/>
    <w:rsid w:val="004838CF"/>
    <w:rsid w:val="0048455C"/>
    <w:rsid w:val="00485669"/>
    <w:rsid w:val="00486C46"/>
    <w:rsid w:val="00487107"/>
    <w:rsid w:val="00487A2D"/>
    <w:rsid w:val="004905B4"/>
    <w:rsid w:val="00491049"/>
    <w:rsid w:val="004918C6"/>
    <w:rsid w:val="004931EB"/>
    <w:rsid w:val="004933B2"/>
    <w:rsid w:val="00493B2A"/>
    <w:rsid w:val="004940C4"/>
    <w:rsid w:val="004940CC"/>
    <w:rsid w:val="00494C89"/>
    <w:rsid w:val="00495301"/>
    <w:rsid w:val="00495509"/>
    <w:rsid w:val="00495B5C"/>
    <w:rsid w:val="00496611"/>
    <w:rsid w:val="0049687F"/>
    <w:rsid w:val="00497048"/>
    <w:rsid w:val="00497220"/>
    <w:rsid w:val="004A0B67"/>
    <w:rsid w:val="004A0CB0"/>
    <w:rsid w:val="004A151B"/>
    <w:rsid w:val="004A3121"/>
    <w:rsid w:val="004A43E8"/>
    <w:rsid w:val="004A4489"/>
    <w:rsid w:val="004A4867"/>
    <w:rsid w:val="004A5460"/>
    <w:rsid w:val="004A6A14"/>
    <w:rsid w:val="004A6A53"/>
    <w:rsid w:val="004B12C9"/>
    <w:rsid w:val="004B2E7D"/>
    <w:rsid w:val="004B4059"/>
    <w:rsid w:val="004B463E"/>
    <w:rsid w:val="004B4C8C"/>
    <w:rsid w:val="004B58EB"/>
    <w:rsid w:val="004B6C33"/>
    <w:rsid w:val="004B703A"/>
    <w:rsid w:val="004C104D"/>
    <w:rsid w:val="004C1A0D"/>
    <w:rsid w:val="004C1EB7"/>
    <w:rsid w:val="004C236C"/>
    <w:rsid w:val="004C34FA"/>
    <w:rsid w:val="004C43AB"/>
    <w:rsid w:val="004C5089"/>
    <w:rsid w:val="004C534B"/>
    <w:rsid w:val="004C6040"/>
    <w:rsid w:val="004C6757"/>
    <w:rsid w:val="004C711F"/>
    <w:rsid w:val="004D213E"/>
    <w:rsid w:val="004D2C18"/>
    <w:rsid w:val="004D2CE6"/>
    <w:rsid w:val="004D308E"/>
    <w:rsid w:val="004D4C4E"/>
    <w:rsid w:val="004D61FA"/>
    <w:rsid w:val="004D7B4E"/>
    <w:rsid w:val="004E04C1"/>
    <w:rsid w:val="004E11AD"/>
    <w:rsid w:val="004E1CE9"/>
    <w:rsid w:val="004E1F2F"/>
    <w:rsid w:val="004E2EC1"/>
    <w:rsid w:val="004E32C2"/>
    <w:rsid w:val="004E48B6"/>
    <w:rsid w:val="004E5A84"/>
    <w:rsid w:val="004E696D"/>
    <w:rsid w:val="004F094C"/>
    <w:rsid w:val="004F187D"/>
    <w:rsid w:val="004F2580"/>
    <w:rsid w:val="004F2879"/>
    <w:rsid w:val="004F2F77"/>
    <w:rsid w:val="004F318D"/>
    <w:rsid w:val="004F3DDB"/>
    <w:rsid w:val="004F4AE8"/>
    <w:rsid w:val="004F580B"/>
    <w:rsid w:val="004F5AEE"/>
    <w:rsid w:val="004F707E"/>
    <w:rsid w:val="004F75E1"/>
    <w:rsid w:val="004F78D7"/>
    <w:rsid w:val="004F7C89"/>
    <w:rsid w:val="0050015E"/>
    <w:rsid w:val="005021F5"/>
    <w:rsid w:val="0050238A"/>
    <w:rsid w:val="005024C5"/>
    <w:rsid w:val="00502547"/>
    <w:rsid w:val="0050482F"/>
    <w:rsid w:val="00505517"/>
    <w:rsid w:val="00506827"/>
    <w:rsid w:val="005069E1"/>
    <w:rsid w:val="00507CFE"/>
    <w:rsid w:val="00510950"/>
    <w:rsid w:val="0051106D"/>
    <w:rsid w:val="0051163C"/>
    <w:rsid w:val="00511AFF"/>
    <w:rsid w:val="00512318"/>
    <w:rsid w:val="00513163"/>
    <w:rsid w:val="00513179"/>
    <w:rsid w:val="005134E2"/>
    <w:rsid w:val="00516476"/>
    <w:rsid w:val="00517917"/>
    <w:rsid w:val="005179AA"/>
    <w:rsid w:val="00521062"/>
    <w:rsid w:val="00521647"/>
    <w:rsid w:val="005223CD"/>
    <w:rsid w:val="00522622"/>
    <w:rsid w:val="00522866"/>
    <w:rsid w:val="00522F76"/>
    <w:rsid w:val="00525D0E"/>
    <w:rsid w:val="00526415"/>
    <w:rsid w:val="00526757"/>
    <w:rsid w:val="00527D3F"/>
    <w:rsid w:val="00530A05"/>
    <w:rsid w:val="00532095"/>
    <w:rsid w:val="0053330C"/>
    <w:rsid w:val="005336E3"/>
    <w:rsid w:val="00534744"/>
    <w:rsid w:val="005355DB"/>
    <w:rsid w:val="00535CB7"/>
    <w:rsid w:val="00535D34"/>
    <w:rsid w:val="005368F5"/>
    <w:rsid w:val="00536EE0"/>
    <w:rsid w:val="00537045"/>
    <w:rsid w:val="00540BB1"/>
    <w:rsid w:val="005418BF"/>
    <w:rsid w:val="00541C06"/>
    <w:rsid w:val="00541D12"/>
    <w:rsid w:val="0054464F"/>
    <w:rsid w:val="005446C4"/>
    <w:rsid w:val="00544CD5"/>
    <w:rsid w:val="00544D03"/>
    <w:rsid w:val="00547110"/>
    <w:rsid w:val="005473FD"/>
    <w:rsid w:val="00550238"/>
    <w:rsid w:val="00550A82"/>
    <w:rsid w:val="00551D22"/>
    <w:rsid w:val="00552832"/>
    <w:rsid w:val="00552A49"/>
    <w:rsid w:val="00554381"/>
    <w:rsid w:val="00554415"/>
    <w:rsid w:val="0055587E"/>
    <w:rsid w:val="00555CB9"/>
    <w:rsid w:val="0055625E"/>
    <w:rsid w:val="00560945"/>
    <w:rsid w:val="00560C47"/>
    <w:rsid w:val="00562E85"/>
    <w:rsid w:val="00563508"/>
    <w:rsid w:val="00563838"/>
    <w:rsid w:val="00565463"/>
    <w:rsid w:val="005657BE"/>
    <w:rsid w:val="00565904"/>
    <w:rsid w:val="005664E2"/>
    <w:rsid w:val="00566FEA"/>
    <w:rsid w:val="0056794D"/>
    <w:rsid w:val="005707B7"/>
    <w:rsid w:val="005709EE"/>
    <w:rsid w:val="00572727"/>
    <w:rsid w:val="005730B9"/>
    <w:rsid w:val="00573E5A"/>
    <w:rsid w:val="00573F00"/>
    <w:rsid w:val="005743FC"/>
    <w:rsid w:val="00574B4B"/>
    <w:rsid w:val="00574CE6"/>
    <w:rsid w:val="00575169"/>
    <w:rsid w:val="00577AB0"/>
    <w:rsid w:val="00580F48"/>
    <w:rsid w:val="00581A68"/>
    <w:rsid w:val="005826A4"/>
    <w:rsid w:val="00582EA9"/>
    <w:rsid w:val="00583B9E"/>
    <w:rsid w:val="0058470C"/>
    <w:rsid w:val="00585F95"/>
    <w:rsid w:val="00585FB1"/>
    <w:rsid w:val="0058653A"/>
    <w:rsid w:val="00586846"/>
    <w:rsid w:val="00586F4B"/>
    <w:rsid w:val="0058711D"/>
    <w:rsid w:val="00587A4A"/>
    <w:rsid w:val="00590874"/>
    <w:rsid w:val="00590EE6"/>
    <w:rsid w:val="005912DA"/>
    <w:rsid w:val="005918D0"/>
    <w:rsid w:val="005923D9"/>
    <w:rsid w:val="005924DB"/>
    <w:rsid w:val="00592D0B"/>
    <w:rsid w:val="00592ED8"/>
    <w:rsid w:val="00593244"/>
    <w:rsid w:val="0059339D"/>
    <w:rsid w:val="0059362C"/>
    <w:rsid w:val="00593796"/>
    <w:rsid w:val="00593E55"/>
    <w:rsid w:val="00593F5F"/>
    <w:rsid w:val="00594F1D"/>
    <w:rsid w:val="005950DC"/>
    <w:rsid w:val="00595A77"/>
    <w:rsid w:val="00596DA7"/>
    <w:rsid w:val="005A037E"/>
    <w:rsid w:val="005A112D"/>
    <w:rsid w:val="005A4604"/>
    <w:rsid w:val="005A5129"/>
    <w:rsid w:val="005A579A"/>
    <w:rsid w:val="005A5903"/>
    <w:rsid w:val="005A5A39"/>
    <w:rsid w:val="005A7575"/>
    <w:rsid w:val="005B0E40"/>
    <w:rsid w:val="005B1DF2"/>
    <w:rsid w:val="005B239A"/>
    <w:rsid w:val="005B301C"/>
    <w:rsid w:val="005B4501"/>
    <w:rsid w:val="005B586E"/>
    <w:rsid w:val="005B5FE5"/>
    <w:rsid w:val="005B62D0"/>
    <w:rsid w:val="005B7834"/>
    <w:rsid w:val="005C0981"/>
    <w:rsid w:val="005C167B"/>
    <w:rsid w:val="005C26DF"/>
    <w:rsid w:val="005C4883"/>
    <w:rsid w:val="005C7B1A"/>
    <w:rsid w:val="005C7C7B"/>
    <w:rsid w:val="005D2561"/>
    <w:rsid w:val="005D32CA"/>
    <w:rsid w:val="005D48D2"/>
    <w:rsid w:val="005D4A4D"/>
    <w:rsid w:val="005D618C"/>
    <w:rsid w:val="005E0C59"/>
    <w:rsid w:val="005E0E6A"/>
    <w:rsid w:val="005E1093"/>
    <w:rsid w:val="005E1C56"/>
    <w:rsid w:val="005E302A"/>
    <w:rsid w:val="005E307E"/>
    <w:rsid w:val="005E32BE"/>
    <w:rsid w:val="005E3A4C"/>
    <w:rsid w:val="005E40DA"/>
    <w:rsid w:val="005E42C8"/>
    <w:rsid w:val="005E5CC9"/>
    <w:rsid w:val="005E6BE4"/>
    <w:rsid w:val="005E6D2E"/>
    <w:rsid w:val="005F00F3"/>
    <w:rsid w:val="005F058C"/>
    <w:rsid w:val="005F0675"/>
    <w:rsid w:val="005F08DE"/>
    <w:rsid w:val="005F16A7"/>
    <w:rsid w:val="005F1A0E"/>
    <w:rsid w:val="005F233E"/>
    <w:rsid w:val="005F2DEC"/>
    <w:rsid w:val="005F31EF"/>
    <w:rsid w:val="005F35BA"/>
    <w:rsid w:val="005F4281"/>
    <w:rsid w:val="005F46B1"/>
    <w:rsid w:val="005F4945"/>
    <w:rsid w:val="005F4BF0"/>
    <w:rsid w:val="005F50CE"/>
    <w:rsid w:val="005F5365"/>
    <w:rsid w:val="005F663C"/>
    <w:rsid w:val="005F6CB8"/>
    <w:rsid w:val="005F6DE5"/>
    <w:rsid w:val="00600D8C"/>
    <w:rsid w:val="00601127"/>
    <w:rsid w:val="006028F3"/>
    <w:rsid w:val="006044EF"/>
    <w:rsid w:val="00604DFF"/>
    <w:rsid w:val="00606F89"/>
    <w:rsid w:val="0061115A"/>
    <w:rsid w:val="006116F5"/>
    <w:rsid w:val="0061232D"/>
    <w:rsid w:val="00612648"/>
    <w:rsid w:val="00614631"/>
    <w:rsid w:val="006164CA"/>
    <w:rsid w:val="00616811"/>
    <w:rsid w:val="006209EF"/>
    <w:rsid w:val="00620CB6"/>
    <w:rsid w:val="00620D3F"/>
    <w:rsid w:val="00620DF4"/>
    <w:rsid w:val="00621D01"/>
    <w:rsid w:val="00621D8B"/>
    <w:rsid w:val="00622DE1"/>
    <w:rsid w:val="0062338D"/>
    <w:rsid w:val="00624BD5"/>
    <w:rsid w:val="00625BF1"/>
    <w:rsid w:val="00625CB5"/>
    <w:rsid w:val="006270C1"/>
    <w:rsid w:val="00627788"/>
    <w:rsid w:val="006279EB"/>
    <w:rsid w:val="006300FE"/>
    <w:rsid w:val="00630959"/>
    <w:rsid w:val="006313A4"/>
    <w:rsid w:val="0063162C"/>
    <w:rsid w:val="00634D99"/>
    <w:rsid w:val="0063570F"/>
    <w:rsid w:val="00636F27"/>
    <w:rsid w:val="00640F79"/>
    <w:rsid w:val="006418E8"/>
    <w:rsid w:val="006420C4"/>
    <w:rsid w:val="00642D7D"/>
    <w:rsid w:val="00644128"/>
    <w:rsid w:val="00644CE3"/>
    <w:rsid w:val="006467B3"/>
    <w:rsid w:val="00646D08"/>
    <w:rsid w:val="0065006F"/>
    <w:rsid w:val="00650188"/>
    <w:rsid w:val="00650649"/>
    <w:rsid w:val="00651B62"/>
    <w:rsid w:val="00651BDE"/>
    <w:rsid w:val="00651C17"/>
    <w:rsid w:val="00654313"/>
    <w:rsid w:val="00655763"/>
    <w:rsid w:val="0065641E"/>
    <w:rsid w:val="00657595"/>
    <w:rsid w:val="00657EEC"/>
    <w:rsid w:val="00660230"/>
    <w:rsid w:val="006603D2"/>
    <w:rsid w:val="0066082F"/>
    <w:rsid w:val="00663646"/>
    <w:rsid w:val="0066519A"/>
    <w:rsid w:val="00666310"/>
    <w:rsid w:val="00666772"/>
    <w:rsid w:val="00667333"/>
    <w:rsid w:val="00670045"/>
    <w:rsid w:val="00670CAB"/>
    <w:rsid w:val="006715B7"/>
    <w:rsid w:val="00671D55"/>
    <w:rsid w:val="00672351"/>
    <w:rsid w:val="00673D76"/>
    <w:rsid w:val="00674D9B"/>
    <w:rsid w:val="006758BF"/>
    <w:rsid w:val="00677C31"/>
    <w:rsid w:val="00680534"/>
    <w:rsid w:val="00680D62"/>
    <w:rsid w:val="00682364"/>
    <w:rsid w:val="00683483"/>
    <w:rsid w:val="00683927"/>
    <w:rsid w:val="00684539"/>
    <w:rsid w:val="0068463E"/>
    <w:rsid w:val="00685006"/>
    <w:rsid w:val="006861E6"/>
    <w:rsid w:val="006878F5"/>
    <w:rsid w:val="00692A26"/>
    <w:rsid w:val="00692A89"/>
    <w:rsid w:val="00692B49"/>
    <w:rsid w:val="00692CE8"/>
    <w:rsid w:val="00693149"/>
    <w:rsid w:val="00693F2F"/>
    <w:rsid w:val="00694F12"/>
    <w:rsid w:val="00695C91"/>
    <w:rsid w:val="006A08ED"/>
    <w:rsid w:val="006A0A8C"/>
    <w:rsid w:val="006A0FA5"/>
    <w:rsid w:val="006A1AB0"/>
    <w:rsid w:val="006A29EE"/>
    <w:rsid w:val="006A2EBC"/>
    <w:rsid w:val="006A3BDE"/>
    <w:rsid w:val="006A4417"/>
    <w:rsid w:val="006A4B0D"/>
    <w:rsid w:val="006A55CF"/>
    <w:rsid w:val="006A6629"/>
    <w:rsid w:val="006A666A"/>
    <w:rsid w:val="006A682B"/>
    <w:rsid w:val="006A69CE"/>
    <w:rsid w:val="006A72B5"/>
    <w:rsid w:val="006B05D9"/>
    <w:rsid w:val="006B0BCB"/>
    <w:rsid w:val="006B15E9"/>
    <w:rsid w:val="006B16B1"/>
    <w:rsid w:val="006B1D21"/>
    <w:rsid w:val="006B2990"/>
    <w:rsid w:val="006B3447"/>
    <w:rsid w:val="006B37B0"/>
    <w:rsid w:val="006B44D3"/>
    <w:rsid w:val="006B4E52"/>
    <w:rsid w:val="006C0F37"/>
    <w:rsid w:val="006C1A8E"/>
    <w:rsid w:val="006C3114"/>
    <w:rsid w:val="006C397A"/>
    <w:rsid w:val="006C535D"/>
    <w:rsid w:val="006C56E6"/>
    <w:rsid w:val="006C7329"/>
    <w:rsid w:val="006C74EB"/>
    <w:rsid w:val="006C7667"/>
    <w:rsid w:val="006D07F5"/>
    <w:rsid w:val="006D0860"/>
    <w:rsid w:val="006D0D72"/>
    <w:rsid w:val="006D12E8"/>
    <w:rsid w:val="006D40C4"/>
    <w:rsid w:val="006D471D"/>
    <w:rsid w:val="006D4DCC"/>
    <w:rsid w:val="006D5A9A"/>
    <w:rsid w:val="006D609F"/>
    <w:rsid w:val="006D721E"/>
    <w:rsid w:val="006D7461"/>
    <w:rsid w:val="006E065B"/>
    <w:rsid w:val="006E0C32"/>
    <w:rsid w:val="006E2D4F"/>
    <w:rsid w:val="006E3874"/>
    <w:rsid w:val="006E3C23"/>
    <w:rsid w:val="006E3D9D"/>
    <w:rsid w:val="006E426E"/>
    <w:rsid w:val="006E5384"/>
    <w:rsid w:val="006E5B4D"/>
    <w:rsid w:val="006E6C1A"/>
    <w:rsid w:val="006E7724"/>
    <w:rsid w:val="006E784F"/>
    <w:rsid w:val="006E794B"/>
    <w:rsid w:val="006E7A46"/>
    <w:rsid w:val="006E7CF0"/>
    <w:rsid w:val="006F0C35"/>
    <w:rsid w:val="006F136F"/>
    <w:rsid w:val="006F15A3"/>
    <w:rsid w:val="006F2DE1"/>
    <w:rsid w:val="006F3CA8"/>
    <w:rsid w:val="006F4A4F"/>
    <w:rsid w:val="006F5452"/>
    <w:rsid w:val="006F59CF"/>
    <w:rsid w:val="006F5A99"/>
    <w:rsid w:val="006F5D4F"/>
    <w:rsid w:val="00700B81"/>
    <w:rsid w:val="00700C45"/>
    <w:rsid w:val="00700E68"/>
    <w:rsid w:val="0070239E"/>
    <w:rsid w:val="007024CB"/>
    <w:rsid w:val="00702DD4"/>
    <w:rsid w:val="0070300A"/>
    <w:rsid w:val="007033F0"/>
    <w:rsid w:val="007038CF"/>
    <w:rsid w:val="00705158"/>
    <w:rsid w:val="00705493"/>
    <w:rsid w:val="007065D8"/>
    <w:rsid w:val="00711F28"/>
    <w:rsid w:val="00712DE8"/>
    <w:rsid w:val="007130B4"/>
    <w:rsid w:val="007130C4"/>
    <w:rsid w:val="007147E1"/>
    <w:rsid w:val="00714AFC"/>
    <w:rsid w:val="00714E41"/>
    <w:rsid w:val="007165B6"/>
    <w:rsid w:val="007166B4"/>
    <w:rsid w:val="00720B65"/>
    <w:rsid w:val="00721481"/>
    <w:rsid w:val="00721FB8"/>
    <w:rsid w:val="00722159"/>
    <w:rsid w:val="00722419"/>
    <w:rsid w:val="00723AB3"/>
    <w:rsid w:val="007242D6"/>
    <w:rsid w:val="00724FFF"/>
    <w:rsid w:val="00726E4B"/>
    <w:rsid w:val="0072792F"/>
    <w:rsid w:val="0073008D"/>
    <w:rsid w:val="007302C1"/>
    <w:rsid w:val="007309C3"/>
    <w:rsid w:val="00730D42"/>
    <w:rsid w:val="00734FCA"/>
    <w:rsid w:val="007363CB"/>
    <w:rsid w:val="007366A7"/>
    <w:rsid w:val="0074086A"/>
    <w:rsid w:val="00741221"/>
    <w:rsid w:val="00741843"/>
    <w:rsid w:val="00742ADE"/>
    <w:rsid w:val="00743149"/>
    <w:rsid w:val="00744D15"/>
    <w:rsid w:val="0074506E"/>
    <w:rsid w:val="00746654"/>
    <w:rsid w:val="00747C77"/>
    <w:rsid w:val="00747E4F"/>
    <w:rsid w:val="00750135"/>
    <w:rsid w:val="00751530"/>
    <w:rsid w:val="00751779"/>
    <w:rsid w:val="00754F04"/>
    <w:rsid w:val="00755677"/>
    <w:rsid w:val="007557E8"/>
    <w:rsid w:val="00756623"/>
    <w:rsid w:val="007566A3"/>
    <w:rsid w:val="00757E99"/>
    <w:rsid w:val="0076174F"/>
    <w:rsid w:val="00762E88"/>
    <w:rsid w:val="00763374"/>
    <w:rsid w:val="00765210"/>
    <w:rsid w:val="007670A6"/>
    <w:rsid w:val="00767542"/>
    <w:rsid w:val="0077028D"/>
    <w:rsid w:val="007729FD"/>
    <w:rsid w:val="00773514"/>
    <w:rsid w:val="00773E55"/>
    <w:rsid w:val="0077469E"/>
    <w:rsid w:val="007749D7"/>
    <w:rsid w:val="007749E5"/>
    <w:rsid w:val="00774F7B"/>
    <w:rsid w:val="00775694"/>
    <w:rsid w:val="00775DB1"/>
    <w:rsid w:val="00776386"/>
    <w:rsid w:val="00776F8B"/>
    <w:rsid w:val="007777B0"/>
    <w:rsid w:val="0077782C"/>
    <w:rsid w:val="0078216D"/>
    <w:rsid w:val="00782183"/>
    <w:rsid w:val="00782C9E"/>
    <w:rsid w:val="00782EBD"/>
    <w:rsid w:val="00783E37"/>
    <w:rsid w:val="007846A9"/>
    <w:rsid w:val="00785550"/>
    <w:rsid w:val="0078578E"/>
    <w:rsid w:val="00785F9A"/>
    <w:rsid w:val="00786362"/>
    <w:rsid w:val="00787EBE"/>
    <w:rsid w:val="0079022E"/>
    <w:rsid w:val="00790910"/>
    <w:rsid w:val="00790A02"/>
    <w:rsid w:val="00792DDA"/>
    <w:rsid w:val="00793972"/>
    <w:rsid w:val="00793B92"/>
    <w:rsid w:val="00793D0F"/>
    <w:rsid w:val="007954D6"/>
    <w:rsid w:val="00795BA6"/>
    <w:rsid w:val="00795F05"/>
    <w:rsid w:val="0079634A"/>
    <w:rsid w:val="0079658A"/>
    <w:rsid w:val="007975E6"/>
    <w:rsid w:val="007A017B"/>
    <w:rsid w:val="007A0367"/>
    <w:rsid w:val="007A0B64"/>
    <w:rsid w:val="007A0C79"/>
    <w:rsid w:val="007A1A88"/>
    <w:rsid w:val="007A2D1A"/>
    <w:rsid w:val="007A34EB"/>
    <w:rsid w:val="007A4698"/>
    <w:rsid w:val="007A48FF"/>
    <w:rsid w:val="007A4E70"/>
    <w:rsid w:val="007A4FC8"/>
    <w:rsid w:val="007A506D"/>
    <w:rsid w:val="007A5349"/>
    <w:rsid w:val="007A5930"/>
    <w:rsid w:val="007A5B06"/>
    <w:rsid w:val="007A69A9"/>
    <w:rsid w:val="007A6ADF"/>
    <w:rsid w:val="007A760A"/>
    <w:rsid w:val="007A7A0F"/>
    <w:rsid w:val="007B027D"/>
    <w:rsid w:val="007B226B"/>
    <w:rsid w:val="007B2BF5"/>
    <w:rsid w:val="007B330E"/>
    <w:rsid w:val="007B4281"/>
    <w:rsid w:val="007B4505"/>
    <w:rsid w:val="007B494A"/>
    <w:rsid w:val="007B6DB8"/>
    <w:rsid w:val="007B7038"/>
    <w:rsid w:val="007B7953"/>
    <w:rsid w:val="007C063B"/>
    <w:rsid w:val="007C17DE"/>
    <w:rsid w:val="007C186F"/>
    <w:rsid w:val="007C363B"/>
    <w:rsid w:val="007C3E56"/>
    <w:rsid w:val="007C45AE"/>
    <w:rsid w:val="007C58C0"/>
    <w:rsid w:val="007C76D1"/>
    <w:rsid w:val="007D038B"/>
    <w:rsid w:val="007D0715"/>
    <w:rsid w:val="007D1A88"/>
    <w:rsid w:val="007D2986"/>
    <w:rsid w:val="007D5665"/>
    <w:rsid w:val="007D5A7D"/>
    <w:rsid w:val="007D6374"/>
    <w:rsid w:val="007D65B5"/>
    <w:rsid w:val="007D7446"/>
    <w:rsid w:val="007D7B90"/>
    <w:rsid w:val="007E1293"/>
    <w:rsid w:val="007E3724"/>
    <w:rsid w:val="007E3B3D"/>
    <w:rsid w:val="007E5CCC"/>
    <w:rsid w:val="007E5F24"/>
    <w:rsid w:val="007E62FC"/>
    <w:rsid w:val="007F1008"/>
    <w:rsid w:val="007F1157"/>
    <w:rsid w:val="007F15FB"/>
    <w:rsid w:val="007F1EEF"/>
    <w:rsid w:val="007F213E"/>
    <w:rsid w:val="007F26FA"/>
    <w:rsid w:val="007F2B92"/>
    <w:rsid w:val="007F41FA"/>
    <w:rsid w:val="007F469C"/>
    <w:rsid w:val="007F5063"/>
    <w:rsid w:val="007F5EEA"/>
    <w:rsid w:val="007F78A8"/>
    <w:rsid w:val="008001F3"/>
    <w:rsid w:val="00803BAE"/>
    <w:rsid w:val="00805D23"/>
    <w:rsid w:val="00806548"/>
    <w:rsid w:val="00806FD6"/>
    <w:rsid w:val="00810410"/>
    <w:rsid w:val="00810A7A"/>
    <w:rsid w:val="00811E38"/>
    <w:rsid w:val="008126FA"/>
    <w:rsid w:val="0081279E"/>
    <w:rsid w:val="00814052"/>
    <w:rsid w:val="008145B9"/>
    <w:rsid w:val="00814725"/>
    <w:rsid w:val="00814BF2"/>
    <w:rsid w:val="0082050E"/>
    <w:rsid w:val="00820627"/>
    <w:rsid w:val="00820F7B"/>
    <w:rsid w:val="00822551"/>
    <w:rsid w:val="0082280C"/>
    <w:rsid w:val="00822B37"/>
    <w:rsid w:val="00822DC6"/>
    <w:rsid w:val="00823726"/>
    <w:rsid w:val="00825777"/>
    <w:rsid w:val="00826127"/>
    <w:rsid w:val="008269B9"/>
    <w:rsid w:val="00826F2E"/>
    <w:rsid w:val="00830CDD"/>
    <w:rsid w:val="00831498"/>
    <w:rsid w:val="0083192E"/>
    <w:rsid w:val="00832267"/>
    <w:rsid w:val="00832605"/>
    <w:rsid w:val="0083268E"/>
    <w:rsid w:val="00834670"/>
    <w:rsid w:val="00834D76"/>
    <w:rsid w:val="00835191"/>
    <w:rsid w:val="0083590B"/>
    <w:rsid w:val="00835D0E"/>
    <w:rsid w:val="00836EC4"/>
    <w:rsid w:val="0084021E"/>
    <w:rsid w:val="00840747"/>
    <w:rsid w:val="00841075"/>
    <w:rsid w:val="0084114E"/>
    <w:rsid w:val="00841934"/>
    <w:rsid w:val="008420EC"/>
    <w:rsid w:val="008423E9"/>
    <w:rsid w:val="00844F0F"/>
    <w:rsid w:val="008450DC"/>
    <w:rsid w:val="0084621F"/>
    <w:rsid w:val="00846748"/>
    <w:rsid w:val="0084680D"/>
    <w:rsid w:val="00847E77"/>
    <w:rsid w:val="008533B7"/>
    <w:rsid w:val="008534C3"/>
    <w:rsid w:val="00854900"/>
    <w:rsid w:val="00854F7C"/>
    <w:rsid w:val="00855273"/>
    <w:rsid w:val="00855A7F"/>
    <w:rsid w:val="00856B12"/>
    <w:rsid w:val="0086035A"/>
    <w:rsid w:val="00860386"/>
    <w:rsid w:val="0086100C"/>
    <w:rsid w:val="00861340"/>
    <w:rsid w:val="008624DD"/>
    <w:rsid w:val="0086262C"/>
    <w:rsid w:val="00862884"/>
    <w:rsid w:val="00863BC6"/>
    <w:rsid w:val="008643A0"/>
    <w:rsid w:val="008647E6"/>
    <w:rsid w:val="008657BB"/>
    <w:rsid w:val="008675BD"/>
    <w:rsid w:val="0086773F"/>
    <w:rsid w:val="00872629"/>
    <w:rsid w:val="0087381D"/>
    <w:rsid w:val="00873DDA"/>
    <w:rsid w:val="008741A8"/>
    <w:rsid w:val="00874656"/>
    <w:rsid w:val="00874ED0"/>
    <w:rsid w:val="00875C0D"/>
    <w:rsid w:val="0087656D"/>
    <w:rsid w:val="008767DD"/>
    <w:rsid w:val="00877051"/>
    <w:rsid w:val="008800A9"/>
    <w:rsid w:val="0088189A"/>
    <w:rsid w:val="00881FAB"/>
    <w:rsid w:val="008848D7"/>
    <w:rsid w:val="00885B10"/>
    <w:rsid w:val="00885B7A"/>
    <w:rsid w:val="008867F2"/>
    <w:rsid w:val="00886D83"/>
    <w:rsid w:val="00887119"/>
    <w:rsid w:val="008873DB"/>
    <w:rsid w:val="008901F3"/>
    <w:rsid w:val="008911EE"/>
    <w:rsid w:val="0089127D"/>
    <w:rsid w:val="0089178C"/>
    <w:rsid w:val="008919E8"/>
    <w:rsid w:val="00892D0E"/>
    <w:rsid w:val="00896389"/>
    <w:rsid w:val="00897880"/>
    <w:rsid w:val="00897A60"/>
    <w:rsid w:val="008A0282"/>
    <w:rsid w:val="008A3EC7"/>
    <w:rsid w:val="008A58CC"/>
    <w:rsid w:val="008A662A"/>
    <w:rsid w:val="008A69E1"/>
    <w:rsid w:val="008A7532"/>
    <w:rsid w:val="008A76FE"/>
    <w:rsid w:val="008A7AF0"/>
    <w:rsid w:val="008B0B3B"/>
    <w:rsid w:val="008B0C71"/>
    <w:rsid w:val="008B2A1D"/>
    <w:rsid w:val="008B350E"/>
    <w:rsid w:val="008B3DA9"/>
    <w:rsid w:val="008B402B"/>
    <w:rsid w:val="008B4DEF"/>
    <w:rsid w:val="008C0439"/>
    <w:rsid w:val="008C0EF5"/>
    <w:rsid w:val="008C2DF0"/>
    <w:rsid w:val="008C3E7F"/>
    <w:rsid w:val="008C4166"/>
    <w:rsid w:val="008C4199"/>
    <w:rsid w:val="008C5C58"/>
    <w:rsid w:val="008C6378"/>
    <w:rsid w:val="008C6555"/>
    <w:rsid w:val="008C6816"/>
    <w:rsid w:val="008D3193"/>
    <w:rsid w:val="008D34CF"/>
    <w:rsid w:val="008D3CF5"/>
    <w:rsid w:val="008D55C9"/>
    <w:rsid w:val="008D56DE"/>
    <w:rsid w:val="008D59E9"/>
    <w:rsid w:val="008D5C86"/>
    <w:rsid w:val="008D5E1D"/>
    <w:rsid w:val="008D5FBA"/>
    <w:rsid w:val="008D654A"/>
    <w:rsid w:val="008D6EA3"/>
    <w:rsid w:val="008D6F20"/>
    <w:rsid w:val="008E0199"/>
    <w:rsid w:val="008E33BC"/>
    <w:rsid w:val="008E3BE6"/>
    <w:rsid w:val="008E42B0"/>
    <w:rsid w:val="008E47E9"/>
    <w:rsid w:val="008E5079"/>
    <w:rsid w:val="008E50C0"/>
    <w:rsid w:val="008E5DD9"/>
    <w:rsid w:val="008E640D"/>
    <w:rsid w:val="008E6702"/>
    <w:rsid w:val="008E6B5A"/>
    <w:rsid w:val="008E72B8"/>
    <w:rsid w:val="008E7481"/>
    <w:rsid w:val="008F1561"/>
    <w:rsid w:val="008F15FD"/>
    <w:rsid w:val="008F393C"/>
    <w:rsid w:val="008F3F34"/>
    <w:rsid w:val="008F4102"/>
    <w:rsid w:val="008F6070"/>
    <w:rsid w:val="008F68CE"/>
    <w:rsid w:val="008F7E30"/>
    <w:rsid w:val="00900C1E"/>
    <w:rsid w:val="0090105D"/>
    <w:rsid w:val="009028DA"/>
    <w:rsid w:val="00905BC0"/>
    <w:rsid w:val="009071A5"/>
    <w:rsid w:val="009112EE"/>
    <w:rsid w:val="00914332"/>
    <w:rsid w:val="00915490"/>
    <w:rsid w:val="00916BD2"/>
    <w:rsid w:val="00917CF0"/>
    <w:rsid w:val="009222E0"/>
    <w:rsid w:val="009233E8"/>
    <w:rsid w:val="00923A3B"/>
    <w:rsid w:val="009256B7"/>
    <w:rsid w:val="00926DB3"/>
    <w:rsid w:val="009271F2"/>
    <w:rsid w:val="00930368"/>
    <w:rsid w:val="009305E7"/>
    <w:rsid w:val="00930F91"/>
    <w:rsid w:val="00931795"/>
    <w:rsid w:val="009328D2"/>
    <w:rsid w:val="00932AE2"/>
    <w:rsid w:val="009330B6"/>
    <w:rsid w:val="00933A33"/>
    <w:rsid w:val="00933ACE"/>
    <w:rsid w:val="00933B99"/>
    <w:rsid w:val="00933D0B"/>
    <w:rsid w:val="00933D32"/>
    <w:rsid w:val="00933D85"/>
    <w:rsid w:val="00933F44"/>
    <w:rsid w:val="009340A9"/>
    <w:rsid w:val="00934480"/>
    <w:rsid w:val="00934AF8"/>
    <w:rsid w:val="00934EFF"/>
    <w:rsid w:val="00935C8D"/>
    <w:rsid w:val="0093739A"/>
    <w:rsid w:val="00940280"/>
    <w:rsid w:val="00941794"/>
    <w:rsid w:val="00941F31"/>
    <w:rsid w:val="009434CE"/>
    <w:rsid w:val="00943B40"/>
    <w:rsid w:val="0094401E"/>
    <w:rsid w:val="009442F3"/>
    <w:rsid w:val="009447BB"/>
    <w:rsid w:val="00944D43"/>
    <w:rsid w:val="00947415"/>
    <w:rsid w:val="00947A54"/>
    <w:rsid w:val="009515D7"/>
    <w:rsid w:val="00953868"/>
    <w:rsid w:val="0095392F"/>
    <w:rsid w:val="00953D0A"/>
    <w:rsid w:val="00953E0F"/>
    <w:rsid w:val="00954E93"/>
    <w:rsid w:val="00956895"/>
    <w:rsid w:val="00957163"/>
    <w:rsid w:val="00957F9C"/>
    <w:rsid w:val="00960190"/>
    <w:rsid w:val="0096098E"/>
    <w:rsid w:val="00960F39"/>
    <w:rsid w:val="00961122"/>
    <w:rsid w:val="0096213C"/>
    <w:rsid w:val="00962F6A"/>
    <w:rsid w:val="0096341D"/>
    <w:rsid w:val="00963793"/>
    <w:rsid w:val="009663ED"/>
    <w:rsid w:val="009664D7"/>
    <w:rsid w:val="00966935"/>
    <w:rsid w:val="00966D21"/>
    <w:rsid w:val="00966F95"/>
    <w:rsid w:val="009671BC"/>
    <w:rsid w:val="00967537"/>
    <w:rsid w:val="00967BCD"/>
    <w:rsid w:val="00971575"/>
    <w:rsid w:val="00973BC1"/>
    <w:rsid w:val="0097464E"/>
    <w:rsid w:val="00975132"/>
    <w:rsid w:val="00975A48"/>
    <w:rsid w:val="009771D1"/>
    <w:rsid w:val="009801EA"/>
    <w:rsid w:val="00980E0E"/>
    <w:rsid w:val="00981F98"/>
    <w:rsid w:val="00982D9C"/>
    <w:rsid w:val="009831FA"/>
    <w:rsid w:val="0098321B"/>
    <w:rsid w:val="0098484E"/>
    <w:rsid w:val="00987B28"/>
    <w:rsid w:val="009904F0"/>
    <w:rsid w:val="00991031"/>
    <w:rsid w:val="0099163C"/>
    <w:rsid w:val="00991B40"/>
    <w:rsid w:val="00991F29"/>
    <w:rsid w:val="00992A61"/>
    <w:rsid w:val="00992EB3"/>
    <w:rsid w:val="00993EB1"/>
    <w:rsid w:val="00994236"/>
    <w:rsid w:val="00994B54"/>
    <w:rsid w:val="00995D6F"/>
    <w:rsid w:val="00996E22"/>
    <w:rsid w:val="009A1FF9"/>
    <w:rsid w:val="009A3425"/>
    <w:rsid w:val="009A3C92"/>
    <w:rsid w:val="009A4A45"/>
    <w:rsid w:val="009B02C7"/>
    <w:rsid w:val="009B0AB6"/>
    <w:rsid w:val="009B0F3D"/>
    <w:rsid w:val="009B14B2"/>
    <w:rsid w:val="009B1CB4"/>
    <w:rsid w:val="009B1FBF"/>
    <w:rsid w:val="009B4E5F"/>
    <w:rsid w:val="009B63C3"/>
    <w:rsid w:val="009B750E"/>
    <w:rsid w:val="009C0A3E"/>
    <w:rsid w:val="009C0E71"/>
    <w:rsid w:val="009C4DAE"/>
    <w:rsid w:val="009C58EC"/>
    <w:rsid w:val="009C6182"/>
    <w:rsid w:val="009C62B9"/>
    <w:rsid w:val="009D004E"/>
    <w:rsid w:val="009D0298"/>
    <w:rsid w:val="009D0A01"/>
    <w:rsid w:val="009D111A"/>
    <w:rsid w:val="009D286F"/>
    <w:rsid w:val="009D2D55"/>
    <w:rsid w:val="009D3AC7"/>
    <w:rsid w:val="009D45F4"/>
    <w:rsid w:val="009D59A1"/>
    <w:rsid w:val="009D5A1C"/>
    <w:rsid w:val="009D5FF3"/>
    <w:rsid w:val="009D6383"/>
    <w:rsid w:val="009D67EC"/>
    <w:rsid w:val="009D7EF8"/>
    <w:rsid w:val="009E0089"/>
    <w:rsid w:val="009E1A3E"/>
    <w:rsid w:val="009E1EEF"/>
    <w:rsid w:val="009E23A3"/>
    <w:rsid w:val="009E25BD"/>
    <w:rsid w:val="009E2892"/>
    <w:rsid w:val="009E3183"/>
    <w:rsid w:val="009E33F5"/>
    <w:rsid w:val="009E3C41"/>
    <w:rsid w:val="009E7569"/>
    <w:rsid w:val="009F0108"/>
    <w:rsid w:val="009F02DD"/>
    <w:rsid w:val="009F10EA"/>
    <w:rsid w:val="009F1A3B"/>
    <w:rsid w:val="009F32ED"/>
    <w:rsid w:val="009F3BD3"/>
    <w:rsid w:val="009F445A"/>
    <w:rsid w:val="009F4FA9"/>
    <w:rsid w:val="009F5C7F"/>
    <w:rsid w:val="009F670A"/>
    <w:rsid w:val="009F690B"/>
    <w:rsid w:val="00A00995"/>
    <w:rsid w:val="00A00ADF"/>
    <w:rsid w:val="00A00F53"/>
    <w:rsid w:val="00A0258B"/>
    <w:rsid w:val="00A02947"/>
    <w:rsid w:val="00A02DDD"/>
    <w:rsid w:val="00A02FDD"/>
    <w:rsid w:val="00A033A3"/>
    <w:rsid w:val="00A036B5"/>
    <w:rsid w:val="00A0463D"/>
    <w:rsid w:val="00A04AF2"/>
    <w:rsid w:val="00A04DF3"/>
    <w:rsid w:val="00A04F15"/>
    <w:rsid w:val="00A053EC"/>
    <w:rsid w:val="00A058F8"/>
    <w:rsid w:val="00A062E2"/>
    <w:rsid w:val="00A07561"/>
    <w:rsid w:val="00A103C4"/>
    <w:rsid w:val="00A1070B"/>
    <w:rsid w:val="00A10F31"/>
    <w:rsid w:val="00A11E65"/>
    <w:rsid w:val="00A11E9C"/>
    <w:rsid w:val="00A12589"/>
    <w:rsid w:val="00A13D1B"/>
    <w:rsid w:val="00A1535A"/>
    <w:rsid w:val="00A15913"/>
    <w:rsid w:val="00A15DCE"/>
    <w:rsid w:val="00A20352"/>
    <w:rsid w:val="00A211B9"/>
    <w:rsid w:val="00A21F55"/>
    <w:rsid w:val="00A22069"/>
    <w:rsid w:val="00A22202"/>
    <w:rsid w:val="00A235F5"/>
    <w:rsid w:val="00A23F85"/>
    <w:rsid w:val="00A24416"/>
    <w:rsid w:val="00A2559A"/>
    <w:rsid w:val="00A25B19"/>
    <w:rsid w:val="00A268CF"/>
    <w:rsid w:val="00A26D21"/>
    <w:rsid w:val="00A27D22"/>
    <w:rsid w:val="00A30109"/>
    <w:rsid w:val="00A31B89"/>
    <w:rsid w:val="00A32628"/>
    <w:rsid w:val="00A329BA"/>
    <w:rsid w:val="00A32B85"/>
    <w:rsid w:val="00A33069"/>
    <w:rsid w:val="00A33494"/>
    <w:rsid w:val="00A338B7"/>
    <w:rsid w:val="00A359F4"/>
    <w:rsid w:val="00A35BD9"/>
    <w:rsid w:val="00A37A01"/>
    <w:rsid w:val="00A403E8"/>
    <w:rsid w:val="00A41218"/>
    <w:rsid w:val="00A41966"/>
    <w:rsid w:val="00A42615"/>
    <w:rsid w:val="00A43E36"/>
    <w:rsid w:val="00A43F98"/>
    <w:rsid w:val="00A4459C"/>
    <w:rsid w:val="00A4472D"/>
    <w:rsid w:val="00A458B4"/>
    <w:rsid w:val="00A4611C"/>
    <w:rsid w:val="00A50043"/>
    <w:rsid w:val="00A50561"/>
    <w:rsid w:val="00A51A13"/>
    <w:rsid w:val="00A5259D"/>
    <w:rsid w:val="00A53290"/>
    <w:rsid w:val="00A532A7"/>
    <w:rsid w:val="00A533C9"/>
    <w:rsid w:val="00A54EA0"/>
    <w:rsid w:val="00A55B00"/>
    <w:rsid w:val="00A55B3E"/>
    <w:rsid w:val="00A5638C"/>
    <w:rsid w:val="00A565BC"/>
    <w:rsid w:val="00A56AFF"/>
    <w:rsid w:val="00A56E42"/>
    <w:rsid w:val="00A57070"/>
    <w:rsid w:val="00A57CFF"/>
    <w:rsid w:val="00A60830"/>
    <w:rsid w:val="00A609EF"/>
    <w:rsid w:val="00A60C04"/>
    <w:rsid w:val="00A60FCB"/>
    <w:rsid w:val="00A61124"/>
    <w:rsid w:val="00A619F5"/>
    <w:rsid w:val="00A6300D"/>
    <w:rsid w:val="00A6437C"/>
    <w:rsid w:val="00A66CA1"/>
    <w:rsid w:val="00A70B54"/>
    <w:rsid w:val="00A713B1"/>
    <w:rsid w:val="00A7288C"/>
    <w:rsid w:val="00A72D6D"/>
    <w:rsid w:val="00A72E7F"/>
    <w:rsid w:val="00A738E6"/>
    <w:rsid w:val="00A76F9E"/>
    <w:rsid w:val="00A8092B"/>
    <w:rsid w:val="00A81AC4"/>
    <w:rsid w:val="00A8340B"/>
    <w:rsid w:val="00A8420A"/>
    <w:rsid w:val="00A85D2E"/>
    <w:rsid w:val="00A87283"/>
    <w:rsid w:val="00A90B69"/>
    <w:rsid w:val="00A91342"/>
    <w:rsid w:val="00A91959"/>
    <w:rsid w:val="00A91B7A"/>
    <w:rsid w:val="00A92E5A"/>
    <w:rsid w:val="00A93DE2"/>
    <w:rsid w:val="00A94A83"/>
    <w:rsid w:val="00A94BDF"/>
    <w:rsid w:val="00A97688"/>
    <w:rsid w:val="00AA05B9"/>
    <w:rsid w:val="00AA0D97"/>
    <w:rsid w:val="00AA2D8E"/>
    <w:rsid w:val="00AA475B"/>
    <w:rsid w:val="00AA4DC2"/>
    <w:rsid w:val="00AA60B4"/>
    <w:rsid w:val="00AA643F"/>
    <w:rsid w:val="00AA67DE"/>
    <w:rsid w:val="00AA71C9"/>
    <w:rsid w:val="00AA79E3"/>
    <w:rsid w:val="00AA7A18"/>
    <w:rsid w:val="00AB0133"/>
    <w:rsid w:val="00AB03D2"/>
    <w:rsid w:val="00AB1C97"/>
    <w:rsid w:val="00AB30BE"/>
    <w:rsid w:val="00AB3ED9"/>
    <w:rsid w:val="00AB4AE0"/>
    <w:rsid w:val="00AB4B9E"/>
    <w:rsid w:val="00AB58EB"/>
    <w:rsid w:val="00AB67CC"/>
    <w:rsid w:val="00AB7008"/>
    <w:rsid w:val="00AB782D"/>
    <w:rsid w:val="00AC08FC"/>
    <w:rsid w:val="00AC1039"/>
    <w:rsid w:val="00AC11E1"/>
    <w:rsid w:val="00AC1531"/>
    <w:rsid w:val="00AC1AF4"/>
    <w:rsid w:val="00AC1BA8"/>
    <w:rsid w:val="00AC320E"/>
    <w:rsid w:val="00AC403D"/>
    <w:rsid w:val="00AC4EBE"/>
    <w:rsid w:val="00AC4ED9"/>
    <w:rsid w:val="00AC5C01"/>
    <w:rsid w:val="00AC5F91"/>
    <w:rsid w:val="00AC5FF5"/>
    <w:rsid w:val="00AC691B"/>
    <w:rsid w:val="00AC6A4F"/>
    <w:rsid w:val="00AC785B"/>
    <w:rsid w:val="00AC7BA8"/>
    <w:rsid w:val="00AD04CE"/>
    <w:rsid w:val="00AD0A59"/>
    <w:rsid w:val="00AD1C6B"/>
    <w:rsid w:val="00AD5325"/>
    <w:rsid w:val="00AD5C66"/>
    <w:rsid w:val="00AD684D"/>
    <w:rsid w:val="00AE0494"/>
    <w:rsid w:val="00AE08A7"/>
    <w:rsid w:val="00AE1572"/>
    <w:rsid w:val="00AE1E30"/>
    <w:rsid w:val="00AE202A"/>
    <w:rsid w:val="00AE2D26"/>
    <w:rsid w:val="00AE3A2C"/>
    <w:rsid w:val="00AE3C54"/>
    <w:rsid w:val="00AE493F"/>
    <w:rsid w:val="00AE506B"/>
    <w:rsid w:val="00AE679B"/>
    <w:rsid w:val="00AE6C99"/>
    <w:rsid w:val="00AE7161"/>
    <w:rsid w:val="00AE7AB3"/>
    <w:rsid w:val="00AF180A"/>
    <w:rsid w:val="00AF2222"/>
    <w:rsid w:val="00AF2698"/>
    <w:rsid w:val="00AF2E75"/>
    <w:rsid w:val="00AF3606"/>
    <w:rsid w:val="00AF3D8D"/>
    <w:rsid w:val="00AF410E"/>
    <w:rsid w:val="00AF5D27"/>
    <w:rsid w:val="00AF6318"/>
    <w:rsid w:val="00AF7317"/>
    <w:rsid w:val="00AF777B"/>
    <w:rsid w:val="00AF7EC2"/>
    <w:rsid w:val="00B0059B"/>
    <w:rsid w:val="00B01249"/>
    <w:rsid w:val="00B015DA"/>
    <w:rsid w:val="00B01E22"/>
    <w:rsid w:val="00B02554"/>
    <w:rsid w:val="00B026FC"/>
    <w:rsid w:val="00B051C6"/>
    <w:rsid w:val="00B05798"/>
    <w:rsid w:val="00B05876"/>
    <w:rsid w:val="00B05FDF"/>
    <w:rsid w:val="00B06E6D"/>
    <w:rsid w:val="00B07854"/>
    <w:rsid w:val="00B11071"/>
    <w:rsid w:val="00B11D42"/>
    <w:rsid w:val="00B1274A"/>
    <w:rsid w:val="00B14906"/>
    <w:rsid w:val="00B14CAC"/>
    <w:rsid w:val="00B157E5"/>
    <w:rsid w:val="00B1682A"/>
    <w:rsid w:val="00B174D4"/>
    <w:rsid w:val="00B17771"/>
    <w:rsid w:val="00B216A3"/>
    <w:rsid w:val="00B2260C"/>
    <w:rsid w:val="00B235DA"/>
    <w:rsid w:val="00B23EE9"/>
    <w:rsid w:val="00B24711"/>
    <w:rsid w:val="00B26B68"/>
    <w:rsid w:val="00B27DF4"/>
    <w:rsid w:val="00B308D6"/>
    <w:rsid w:val="00B30C17"/>
    <w:rsid w:val="00B310D4"/>
    <w:rsid w:val="00B3373B"/>
    <w:rsid w:val="00B3420E"/>
    <w:rsid w:val="00B3714F"/>
    <w:rsid w:val="00B40162"/>
    <w:rsid w:val="00B40D04"/>
    <w:rsid w:val="00B410E7"/>
    <w:rsid w:val="00B43613"/>
    <w:rsid w:val="00B43CC9"/>
    <w:rsid w:val="00B45211"/>
    <w:rsid w:val="00B4633E"/>
    <w:rsid w:val="00B46BCB"/>
    <w:rsid w:val="00B54376"/>
    <w:rsid w:val="00B54FA3"/>
    <w:rsid w:val="00B55074"/>
    <w:rsid w:val="00B55DE6"/>
    <w:rsid w:val="00B55FDB"/>
    <w:rsid w:val="00B5701F"/>
    <w:rsid w:val="00B578EB"/>
    <w:rsid w:val="00B579AA"/>
    <w:rsid w:val="00B60263"/>
    <w:rsid w:val="00B605C5"/>
    <w:rsid w:val="00B607BB"/>
    <w:rsid w:val="00B60D08"/>
    <w:rsid w:val="00B60D3A"/>
    <w:rsid w:val="00B61698"/>
    <w:rsid w:val="00B61BBB"/>
    <w:rsid w:val="00B62955"/>
    <w:rsid w:val="00B63149"/>
    <w:rsid w:val="00B63729"/>
    <w:rsid w:val="00B6633F"/>
    <w:rsid w:val="00B7033D"/>
    <w:rsid w:val="00B7050F"/>
    <w:rsid w:val="00B70607"/>
    <w:rsid w:val="00B72F40"/>
    <w:rsid w:val="00B7367A"/>
    <w:rsid w:val="00B7385A"/>
    <w:rsid w:val="00B73C8E"/>
    <w:rsid w:val="00B73F18"/>
    <w:rsid w:val="00B74E48"/>
    <w:rsid w:val="00B75B41"/>
    <w:rsid w:val="00B77C34"/>
    <w:rsid w:val="00B80CC1"/>
    <w:rsid w:val="00B80EB3"/>
    <w:rsid w:val="00B81E74"/>
    <w:rsid w:val="00B83CC6"/>
    <w:rsid w:val="00B84723"/>
    <w:rsid w:val="00B84B14"/>
    <w:rsid w:val="00B84BD9"/>
    <w:rsid w:val="00B86B43"/>
    <w:rsid w:val="00B9002A"/>
    <w:rsid w:val="00B9097A"/>
    <w:rsid w:val="00B90E82"/>
    <w:rsid w:val="00B91057"/>
    <w:rsid w:val="00B928E9"/>
    <w:rsid w:val="00B93D8C"/>
    <w:rsid w:val="00B93F80"/>
    <w:rsid w:val="00B94070"/>
    <w:rsid w:val="00B94409"/>
    <w:rsid w:val="00B95112"/>
    <w:rsid w:val="00B95D0A"/>
    <w:rsid w:val="00BA0823"/>
    <w:rsid w:val="00BA0BD9"/>
    <w:rsid w:val="00BA1268"/>
    <w:rsid w:val="00BA20DB"/>
    <w:rsid w:val="00BA23D4"/>
    <w:rsid w:val="00BA37CC"/>
    <w:rsid w:val="00BA429F"/>
    <w:rsid w:val="00BA6281"/>
    <w:rsid w:val="00BA6E62"/>
    <w:rsid w:val="00BA7C06"/>
    <w:rsid w:val="00BB1166"/>
    <w:rsid w:val="00BB213A"/>
    <w:rsid w:val="00BB2CE9"/>
    <w:rsid w:val="00BB4538"/>
    <w:rsid w:val="00BB47A3"/>
    <w:rsid w:val="00BB55C1"/>
    <w:rsid w:val="00BB5BC5"/>
    <w:rsid w:val="00BB60EE"/>
    <w:rsid w:val="00BB61A8"/>
    <w:rsid w:val="00BC1CBB"/>
    <w:rsid w:val="00BC2AD1"/>
    <w:rsid w:val="00BC2EDA"/>
    <w:rsid w:val="00BC3440"/>
    <w:rsid w:val="00BC34CB"/>
    <w:rsid w:val="00BC5B20"/>
    <w:rsid w:val="00BC735D"/>
    <w:rsid w:val="00BC7757"/>
    <w:rsid w:val="00BD1D1C"/>
    <w:rsid w:val="00BD20DF"/>
    <w:rsid w:val="00BD2587"/>
    <w:rsid w:val="00BD36FE"/>
    <w:rsid w:val="00BD4504"/>
    <w:rsid w:val="00BD5539"/>
    <w:rsid w:val="00BD5D76"/>
    <w:rsid w:val="00BD6339"/>
    <w:rsid w:val="00BD65CF"/>
    <w:rsid w:val="00BD6869"/>
    <w:rsid w:val="00BD6C9F"/>
    <w:rsid w:val="00BE0185"/>
    <w:rsid w:val="00BE05AD"/>
    <w:rsid w:val="00BE0EB7"/>
    <w:rsid w:val="00BE1540"/>
    <w:rsid w:val="00BE2CD4"/>
    <w:rsid w:val="00BE3133"/>
    <w:rsid w:val="00BE3DB3"/>
    <w:rsid w:val="00BE3E7A"/>
    <w:rsid w:val="00BE40CB"/>
    <w:rsid w:val="00BE4172"/>
    <w:rsid w:val="00BE475D"/>
    <w:rsid w:val="00BE727A"/>
    <w:rsid w:val="00BF0254"/>
    <w:rsid w:val="00BF02FB"/>
    <w:rsid w:val="00BF0657"/>
    <w:rsid w:val="00BF14E6"/>
    <w:rsid w:val="00BF2435"/>
    <w:rsid w:val="00BF2C6A"/>
    <w:rsid w:val="00BF2F71"/>
    <w:rsid w:val="00BF36A5"/>
    <w:rsid w:val="00BF481B"/>
    <w:rsid w:val="00BF4F7C"/>
    <w:rsid w:val="00BF6143"/>
    <w:rsid w:val="00BF65B2"/>
    <w:rsid w:val="00BF7741"/>
    <w:rsid w:val="00BF7B5F"/>
    <w:rsid w:val="00C00425"/>
    <w:rsid w:val="00C02B9C"/>
    <w:rsid w:val="00C0451A"/>
    <w:rsid w:val="00C05887"/>
    <w:rsid w:val="00C065FE"/>
    <w:rsid w:val="00C0688B"/>
    <w:rsid w:val="00C0691A"/>
    <w:rsid w:val="00C06AFF"/>
    <w:rsid w:val="00C06D71"/>
    <w:rsid w:val="00C07807"/>
    <w:rsid w:val="00C114E9"/>
    <w:rsid w:val="00C11943"/>
    <w:rsid w:val="00C119B5"/>
    <w:rsid w:val="00C125F8"/>
    <w:rsid w:val="00C13B73"/>
    <w:rsid w:val="00C13E77"/>
    <w:rsid w:val="00C150BB"/>
    <w:rsid w:val="00C162F3"/>
    <w:rsid w:val="00C16EAA"/>
    <w:rsid w:val="00C1774A"/>
    <w:rsid w:val="00C1795A"/>
    <w:rsid w:val="00C17F21"/>
    <w:rsid w:val="00C17FE9"/>
    <w:rsid w:val="00C207A5"/>
    <w:rsid w:val="00C209B2"/>
    <w:rsid w:val="00C21E11"/>
    <w:rsid w:val="00C22BDC"/>
    <w:rsid w:val="00C2307F"/>
    <w:rsid w:val="00C24D73"/>
    <w:rsid w:val="00C25840"/>
    <w:rsid w:val="00C26763"/>
    <w:rsid w:val="00C2689D"/>
    <w:rsid w:val="00C27046"/>
    <w:rsid w:val="00C27A94"/>
    <w:rsid w:val="00C27D50"/>
    <w:rsid w:val="00C3097B"/>
    <w:rsid w:val="00C30DF4"/>
    <w:rsid w:val="00C34018"/>
    <w:rsid w:val="00C346F8"/>
    <w:rsid w:val="00C351D3"/>
    <w:rsid w:val="00C353D5"/>
    <w:rsid w:val="00C35FF8"/>
    <w:rsid w:val="00C3627A"/>
    <w:rsid w:val="00C368AB"/>
    <w:rsid w:val="00C4053A"/>
    <w:rsid w:val="00C40C44"/>
    <w:rsid w:val="00C43566"/>
    <w:rsid w:val="00C43DF2"/>
    <w:rsid w:val="00C44494"/>
    <w:rsid w:val="00C44BEA"/>
    <w:rsid w:val="00C44E02"/>
    <w:rsid w:val="00C452A7"/>
    <w:rsid w:val="00C461A6"/>
    <w:rsid w:val="00C467BC"/>
    <w:rsid w:val="00C46B06"/>
    <w:rsid w:val="00C478F3"/>
    <w:rsid w:val="00C50031"/>
    <w:rsid w:val="00C50B7D"/>
    <w:rsid w:val="00C50BBE"/>
    <w:rsid w:val="00C510D0"/>
    <w:rsid w:val="00C51AF5"/>
    <w:rsid w:val="00C51C3D"/>
    <w:rsid w:val="00C53374"/>
    <w:rsid w:val="00C533E2"/>
    <w:rsid w:val="00C53AD4"/>
    <w:rsid w:val="00C54661"/>
    <w:rsid w:val="00C5492A"/>
    <w:rsid w:val="00C55336"/>
    <w:rsid w:val="00C55CC5"/>
    <w:rsid w:val="00C570E3"/>
    <w:rsid w:val="00C57704"/>
    <w:rsid w:val="00C60210"/>
    <w:rsid w:val="00C60EB8"/>
    <w:rsid w:val="00C619C8"/>
    <w:rsid w:val="00C62C67"/>
    <w:rsid w:val="00C639D7"/>
    <w:rsid w:val="00C64118"/>
    <w:rsid w:val="00C642B3"/>
    <w:rsid w:val="00C65DDC"/>
    <w:rsid w:val="00C6606A"/>
    <w:rsid w:val="00C669E1"/>
    <w:rsid w:val="00C66BE2"/>
    <w:rsid w:val="00C67F5C"/>
    <w:rsid w:val="00C67F8A"/>
    <w:rsid w:val="00C71007"/>
    <w:rsid w:val="00C71D4D"/>
    <w:rsid w:val="00C71E10"/>
    <w:rsid w:val="00C72539"/>
    <w:rsid w:val="00C73497"/>
    <w:rsid w:val="00C735B9"/>
    <w:rsid w:val="00C7478E"/>
    <w:rsid w:val="00C74B21"/>
    <w:rsid w:val="00C75DDB"/>
    <w:rsid w:val="00C7679C"/>
    <w:rsid w:val="00C803F5"/>
    <w:rsid w:val="00C8055C"/>
    <w:rsid w:val="00C805DE"/>
    <w:rsid w:val="00C81689"/>
    <w:rsid w:val="00C817D4"/>
    <w:rsid w:val="00C81BF3"/>
    <w:rsid w:val="00C823F0"/>
    <w:rsid w:val="00C84AED"/>
    <w:rsid w:val="00C84F07"/>
    <w:rsid w:val="00C86464"/>
    <w:rsid w:val="00C9090D"/>
    <w:rsid w:val="00C9103F"/>
    <w:rsid w:val="00C912BC"/>
    <w:rsid w:val="00C91755"/>
    <w:rsid w:val="00C91BF3"/>
    <w:rsid w:val="00C91E2D"/>
    <w:rsid w:val="00C91EAC"/>
    <w:rsid w:val="00C92E78"/>
    <w:rsid w:val="00C92EE0"/>
    <w:rsid w:val="00C92FF7"/>
    <w:rsid w:val="00C93D1D"/>
    <w:rsid w:val="00C9594A"/>
    <w:rsid w:val="00C95AB8"/>
    <w:rsid w:val="00C97121"/>
    <w:rsid w:val="00C977F2"/>
    <w:rsid w:val="00CA007D"/>
    <w:rsid w:val="00CA0172"/>
    <w:rsid w:val="00CA0320"/>
    <w:rsid w:val="00CA0412"/>
    <w:rsid w:val="00CA051A"/>
    <w:rsid w:val="00CA16B7"/>
    <w:rsid w:val="00CA1BFC"/>
    <w:rsid w:val="00CA1E57"/>
    <w:rsid w:val="00CA2A78"/>
    <w:rsid w:val="00CA3B6F"/>
    <w:rsid w:val="00CA3D60"/>
    <w:rsid w:val="00CA4484"/>
    <w:rsid w:val="00CA56CD"/>
    <w:rsid w:val="00CA603B"/>
    <w:rsid w:val="00CA705F"/>
    <w:rsid w:val="00CA79AA"/>
    <w:rsid w:val="00CA7C68"/>
    <w:rsid w:val="00CA7C71"/>
    <w:rsid w:val="00CA7F35"/>
    <w:rsid w:val="00CB0501"/>
    <w:rsid w:val="00CB10E4"/>
    <w:rsid w:val="00CB1D09"/>
    <w:rsid w:val="00CB571C"/>
    <w:rsid w:val="00CB6F52"/>
    <w:rsid w:val="00CB76B9"/>
    <w:rsid w:val="00CB7726"/>
    <w:rsid w:val="00CB7A0E"/>
    <w:rsid w:val="00CB7C45"/>
    <w:rsid w:val="00CC12C4"/>
    <w:rsid w:val="00CC2A91"/>
    <w:rsid w:val="00CC3409"/>
    <w:rsid w:val="00CC3C37"/>
    <w:rsid w:val="00CC3FE3"/>
    <w:rsid w:val="00CC4C2D"/>
    <w:rsid w:val="00CC5BFA"/>
    <w:rsid w:val="00CC5FD1"/>
    <w:rsid w:val="00CD11BE"/>
    <w:rsid w:val="00CD3744"/>
    <w:rsid w:val="00CD43CF"/>
    <w:rsid w:val="00CD4C67"/>
    <w:rsid w:val="00CD4D5E"/>
    <w:rsid w:val="00CD5D7C"/>
    <w:rsid w:val="00CD5F26"/>
    <w:rsid w:val="00CD791F"/>
    <w:rsid w:val="00CE036D"/>
    <w:rsid w:val="00CE26C6"/>
    <w:rsid w:val="00CE2D72"/>
    <w:rsid w:val="00CE31E4"/>
    <w:rsid w:val="00CE3EF1"/>
    <w:rsid w:val="00CE40E9"/>
    <w:rsid w:val="00CE4FEA"/>
    <w:rsid w:val="00CF02A3"/>
    <w:rsid w:val="00CF056B"/>
    <w:rsid w:val="00CF066F"/>
    <w:rsid w:val="00CF09AA"/>
    <w:rsid w:val="00CF1639"/>
    <w:rsid w:val="00CF2682"/>
    <w:rsid w:val="00CF286C"/>
    <w:rsid w:val="00CF320F"/>
    <w:rsid w:val="00CF34E7"/>
    <w:rsid w:val="00CF42BE"/>
    <w:rsid w:val="00CF6374"/>
    <w:rsid w:val="00CF7032"/>
    <w:rsid w:val="00CF7ED5"/>
    <w:rsid w:val="00D00F18"/>
    <w:rsid w:val="00D016B4"/>
    <w:rsid w:val="00D01EBF"/>
    <w:rsid w:val="00D028DF"/>
    <w:rsid w:val="00D02D18"/>
    <w:rsid w:val="00D0358D"/>
    <w:rsid w:val="00D0432B"/>
    <w:rsid w:val="00D05A90"/>
    <w:rsid w:val="00D05C8B"/>
    <w:rsid w:val="00D06175"/>
    <w:rsid w:val="00D1105E"/>
    <w:rsid w:val="00D12854"/>
    <w:rsid w:val="00D13B91"/>
    <w:rsid w:val="00D13CF2"/>
    <w:rsid w:val="00D13EA3"/>
    <w:rsid w:val="00D16158"/>
    <w:rsid w:val="00D16873"/>
    <w:rsid w:val="00D17793"/>
    <w:rsid w:val="00D21389"/>
    <w:rsid w:val="00D21AB4"/>
    <w:rsid w:val="00D223D3"/>
    <w:rsid w:val="00D22B24"/>
    <w:rsid w:val="00D22E6D"/>
    <w:rsid w:val="00D23861"/>
    <w:rsid w:val="00D23960"/>
    <w:rsid w:val="00D23B55"/>
    <w:rsid w:val="00D24238"/>
    <w:rsid w:val="00D24619"/>
    <w:rsid w:val="00D25C9B"/>
    <w:rsid w:val="00D2623A"/>
    <w:rsid w:val="00D27777"/>
    <w:rsid w:val="00D27A1B"/>
    <w:rsid w:val="00D31839"/>
    <w:rsid w:val="00D33206"/>
    <w:rsid w:val="00D3469D"/>
    <w:rsid w:val="00D34FAC"/>
    <w:rsid w:val="00D35988"/>
    <w:rsid w:val="00D3627B"/>
    <w:rsid w:val="00D42EE7"/>
    <w:rsid w:val="00D434F5"/>
    <w:rsid w:val="00D45434"/>
    <w:rsid w:val="00D4584D"/>
    <w:rsid w:val="00D45D36"/>
    <w:rsid w:val="00D46AA5"/>
    <w:rsid w:val="00D47CFE"/>
    <w:rsid w:val="00D50903"/>
    <w:rsid w:val="00D50F7C"/>
    <w:rsid w:val="00D5112D"/>
    <w:rsid w:val="00D52F44"/>
    <w:rsid w:val="00D55642"/>
    <w:rsid w:val="00D55BAC"/>
    <w:rsid w:val="00D571CB"/>
    <w:rsid w:val="00D57E60"/>
    <w:rsid w:val="00D6221B"/>
    <w:rsid w:val="00D62246"/>
    <w:rsid w:val="00D6262D"/>
    <w:rsid w:val="00D63831"/>
    <w:rsid w:val="00D638F7"/>
    <w:rsid w:val="00D643D2"/>
    <w:rsid w:val="00D651CF"/>
    <w:rsid w:val="00D6697F"/>
    <w:rsid w:val="00D67940"/>
    <w:rsid w:val="00D7145D"/>
    <w:rsid w:val="00D7246D"/>
    <w:rsid w:val="00D727DC"/>
    <w:rsid w:val="00D72D72"/>
    <w:rsid w:val="00D733B5"/>
    <w:rsid w:val="00D73E00"/>
    <w:rsid w:val="00D7453F"/>
    <w:rsid w:val="00D75DB0"/>
    <w:rsid w:val="00D81C5F"/>
    <w:rsid w:val="00D823D7"/>
    <w:rsid w:val="00D825F2"/>
    <w:rsid w:val="00D82D51"/>
    <w:rsid w:val="00D85BD5"/>
    <w:rsid w:val="00D86721"/>
    <w:rsid w:val="00D867F9"/>
    <w:rsid w:val="00D87AA3"/>
    <w:rsid w:val="00D87F46"/>
    <w:rsid w:val="00D906A6"/>
    <w:rsid w:val="00D91A4B"/>
    <w:rsid w:val="00D92226"/>
    <w:rsid w:val="00D92C64"/>
    <w:rsid w:val="00D93571"/>
    <w:rsid w:val="00D9442E"/>
    <w:rsid w:val="00D9494F"/>
    <w:rsid w:val="00D94C1D"/>
    <w:rsid w:val="00D94C2E"/>
    <w:rsid w:val="00D9543C"/>
    <w:rsid w:val="00D95467"/>
    <w:rsid w:val="00D9742C"/>
    <w:rsid w:val="00D97965"/>
    <w:rsid w:val="00DA083F"/>
    <w:rsid w:val="00DA0F01"/>
    <w:rsid w:val="00DA0F0B"/>
    <w:rsid w:val="00DA1033"/>
    <w:rsid w:val="00DA1415"/>
    <w:rsid w:val="00DA2893"/>
    <w:rsid w:val="00DA2B55"/>
    <w:rsid w:val="00DA2BE6"/>
    <w:rsid w:val="00DA4556"/>
    <w:rsid w:val="00DA4C2D"/>
    <w:rsid w:val="00DA5012"/>
    <w:rsid w:val="00DA5411"/>
    <w:rsid w:val="00DA564B"/>
    <w:rsid w:val="00DA5D29"/>
    <w:rsid w:val="00DA627E"/>
    <w:rsid w:val="00DA6A32"/>
    <w:rsid w:val="00DB0210"/>
    <w:rsid w:val="00DB0680"/>
    <w:rsid w:val="00DB0C6B"/>
    <w:rsid w:val="00DB1764"/>
    <w:rsid w:val="00DB1BB3"/>
    <w:rsid w:val="00DB3489"/>
    <w:rsid w:val="00DB35B5"/>
    <w:rsid w:val="00DB445A"/>
    <w:rsid w:val="00DB4633"/>
    <w:rsid w:val="00DB53E2"/>
    <w:rsid w:val="00DB5A3A"/>
    <w:rsid w:val="00DB5AD2"/>
    <w:rsid w:val="00DB5D2B"/>
    <w:rsid w:val="00DB5F2F"/>
    <w:rsid w:val="00DB6064"/>
    <w:rsid w:val="00DB637F"/>
    <w:rsid w:val="00DB6B7F"/>
    <w:rsid w:val="00DB7117"/>
    <w:rsid w:val="00DB78F2"/>
    <w:rsid w:val="00DB7EBE"/>
    <w:rsid w:val="00DC041D"/>
    <w:rsid w:val="00DC15E4"/>
    <w:rsid w:val="00DC2FF7"/>
    <w:rsid w:val="00DC37DE"/>
    <w:rsid w:val="00DC4B8F"/>
    <w:rsid w:val="00DC516F"/>
    <w:rsid w:val="00DC59FD"/>
    <w:rsid w:val="00DC6534"/>
    <w:rsid w:val="00DC7143"/>
    <w:rsid w:val="00DD0465"/>
    <w:rsid w:val="00DD1265"/>
    <w:rsid w:val="00DD2121"/>
    <w:rsid w:val="00DD2BFA"/>
    <w:rsid w:val="00DD31BF"/>
    <w:rsid w:val="00DD37FB"/>
    <w:rsid w:val="00DD414B"/>
    <w:rsid w:val="00DD423D"/>
    <w:rsid w:val="00DD471B"/>
    <w:rsid w:val="00DD7815"/>
    <w:rsid w:val="00DE1C5E"/>
    <w:rsid w:val="00DE2790"/>
    <w:rsid w:val="00DE3111"/>
    <w:rsid w:val="00DE36D7"/>
    <w:rsid w:val="00DE43C4"/>
    <w:rsid w:val="00DE4544"/>
    <w:rsid w:val="00DE4F1D"/>
    <w:rsid w:val="00DE501A"/>
    <w:rsid w:val="00DE5291"/>
    <w:rsid w:val="00DE5EAA"/>
    <w:rsid w:val="00DE7792"/>
    <w:rsid w:val="00DF0289"/>
    <w:rsid w:val="00DF1303"/>
    <w:rsid w:val="00DF1529"/>
    <w:rsid w:val="00DF1CC8"/>
    <w:rsid w:val="00DF2FFC"/>
    <w:rsid w:val="00DF4516"/>
    <w:rsid w:val="00DF4622"/>
    <w:rsid w:val="00DF67A9"/>
    <w:rsid w:val="00E004EC"/>
    <w:rsid w:val="00E00D7E"/>
    <w:rsid w:val="00E01896"/>
    <w:rsid w:val="00E0192E"/>
    <w:rsid w:val="00E023BF"/>
    <w:rsid w:val="00E02D4A"/>
    <w:rsid w:val="00E04FDF"/>
    <w:rsid w:val="00E05B28"/>
    <w:rsid w:val="00E05F50"/>
    <w:rsid w:val="00E064FA"/>
    <w:rsid w:val="00E06E2E"/>
    <w:rsid w:val="00E07A9A"/>
    <w:rsid w:val="00E10E15"/>
    <w:rsid w:val="00E1146D"/>
    <w:rsid w:val="00E11705"/>
    <w:rsid w:val="00E119AA"/>
    <w:rsid w:val="00E12337"/>
    <w:rsid w:val="00E125BB"/>
    <w:rsid w:val="00E126B6"/>
    <w:rsid w:val="00E12E81"/>
    <w:rsid w:val="00E12FA0"/>
    <w:rsid w:val="00E14507"/>
    <w:rsid w:val="00E14A6C"/>
    <w:rsid w:val="00E15F46"/>
    <w:rsid w:val="00E16C73"/>
    <w:rsid w:val="00E17430"/>
    <w:rsid w:val="00E17F84"/>
    <w:rsid w:val="00E20B49"/>
    <w:rsid w:val="00E20D47"/>
    <w:rsid w:val="00E21BC6"/>
    <w:rsid w:val="00E2227E"/>
    <w:rsid w:val="00E22AAD"/>
    <w:rsid w:val="00E23415"/>
    <w:rsid w:val="00E25AB6"/>
    <w:rsid w:val="00E300DA"/>
    <w:rsid w:val="00E304E4"/>
    <w:rsid w:val="00E31BBE"/>
    <w:rsid w:val="00E33186"/>
    <w:rsid w:val="00E34B90"/>
    <w:rsid w:val="00E34D5A"/>
    <w:rsid w:val="00E357D9"/>
    <w:rsid w:val="00E36A87"/>
    <w:rsid w:val="00E36EF7"/>
    <w:rsid w:val="00E3750D"/>
    <w:rsid w:val="00E40615"/>
    <w:rsid w:val="00E417C8"/>
    <w:rsid w:val="00E425DC"/>
    <w:rsid w:val="00E42AA9"/>
    <w:rsid w:val="00E42BA9"/>
    <w:rsid w:val="00E43E43"/>
    <w:rsid w:val="00E44502"/>
    <w:rsid w:val="00E44517"/>
    <w:rsid w:val="00E445D7"/>
    <w:rsid w:val="00E454C1"/>
    <w:rsid w:val="00E4635B"/>
    <w:rsid w:val="00E52158"/>
    <w:rsid w:val="00E541B9"/>
    <w:rsid w:val="00E553A6"/>
    <w:rsid w:val="00E55702"/>
    <w:rsid w:val="00E55733"/>
    <w:rsid w:val="00E55CCD"/>
    <w:rsid w:val="00E57817"/>
    <w:rsid w:val="00E60412"/>
    <w:rsid w:val="00E6047B"/>
    <w:rsid w:val="00E60D97"/>
    <w:rsid w:val="00E614D5"/>
    <w:rsid w:val="00E619E9"/>
    <w:rsid w:val="00E62E46"/>
    <w:rsid w:val="00E65DE8"/>
    <w:rsid w:val="00E662B7"/>
    <w:rsid w:val="00E66FAD"/>
    <w:rsid w:val="00E674BD"/>
    <w:rsid w:val="00E702AF"/>
    <w:rsid w:val="00E71573"/>
    <w:rsid w:val="00E716C0"/>
    <w:rsid w:val="00E71812"/>
    <w:rsid w:val="00E724B4"/>
    <w:rsid w:val="00E74678"/>
    <w:rsid w:val="00E76E5B"/>
    <w:rsid w:val="00E76E84"/>
    <w:rsid w:val="00E802E9"/>
    <w:rsid w:val="00E80338"/>
    <w:rsid w:val="00E804F3"/>
    <w:rsid w:val="00E81545"/>
    <w:rsid w:val="00E8482B"/>
    <w:rsid w:val="00E85A0E"/>
    <w:rsid w:val="00E85BDF"/>
    <w:rsid w:val="00E92429"/>
    <w:rsid w:val="00E93989"/>
    <w:rsid w:val="00E95A42"/>
    <w:rsid w:val="00E95AE0"/>
    <w:rsid w:val="00E972C0"/>
    <w:rsid w:val="00E97FBA"/>
    <w:rsid w:val="00EA36EA"/>
    <w:rsid w:val="00EA3AED"/>
    <w:rsid w:val="00EA5A1E"/>
    <w:rsid w:val="00EA5EB0"/>
    <w:rsid w:val="00EA7076"/>
    <w:rsid w:val="00EA78CD"/>
    <w:rsid w:val="00EA7C31"/>
    <w:rsid w:val="00EB0E4B"/>
    <w:rsid w:val="00EB3A09"/>
    <w:rsid w:val="00EB3F7A"/>
    <w:rsid w:val="00EB54E5"/>
    <w:rsid w:val="00EB55A0"/>
    <w:rsid w:val="00EB796D"/>
    <w:rsid w:val="00EB7A54"/>
    <w:rsid w:val="00EC2A15"/>
    <w:rsid w:val="00EC4B78"/>
    <w:rsid w:val="00EC5BDB"/>
    <w:rsid w:val="00EC5D47"/>
    <w:rsid w:val="00EC691C"/>
    <w:rsid w:val="00ED0A18"/>
    <w:rsid w:val="00ED0D6A"/>
    <w:rsid w:val="00ED2785"/>
    <w:rsid w:val="00ED3251"/>
    <w:rsid w:val="00ED35C4"/>
    <w:rsid w:val="00ED3B8F"/>
    <w:rsid w:val="00ED3E79"/>
    <w:rsid w:val="00ED57EC"/>
    <w:rsid w:val="00ED76A0"/>
    <w:rsid w:val="00EE0B24"/>
    <w:rsid w:val="00EE0F97"/>
    <w:rsid w:val="00EE10DE"/>
    <w:rsid w:val="00EE10E5"/>
    <w:rsid w:val="00EE14AB"/>
    <w:rsid w:val="00EE184B"/>
    <w:rsid w:val="00EE1DCE"/>
    <w:rsid w:val="00EE3947"/>
    <w:rsid w:val="00EE3BDE"/>
    <w:rsid w:val="00EE5DD3"/>
    <w:rsid w:val="00EE5F10"/>
    <w:rsid w:val="00EE60F1"/>
    <w:rsid w:val="00EE7499"/>
    <w:rsid w:val="00EE7A91"/>
    <w:rsid w:val="00EF3B02"/>
    <w:rsid w:val="00EF55FF"/>
    <w:rsid w:val="00EF6E66"/>
    <w:rsid w:val="00EF6EA0"/>
    <w:rsid w:val="00EF723E"/>
    <w:rsid w:val="00F00451"/>
    <w:rsid w:val="00F02F37"/>
    <w:rsid w:val="00F04023"/>
    <w:rsid w:val="00F06354"/>
    <w:rsid w:val="00F07A05"/>
    <w:rsid w:val="00F07A9F"/>
    <w:rsid w:val="00F10556"/>
    <w:rsid w:val="00F105CF"/>
    <w:rsid w:val="00F107EB"/>
    <w:rsid w:val="00F11934"/>
    <w:rsid w:val="00F11B38"/>
    <w:rsid w:val="00F11F05"/>
    <w:rsid w:val="00F12296"/>
    <w:rsid w:val="00F123CA"/>
    <w:rsid w:val="00F127A2"/>
    <w:rsid w:val="00F13930"/>
    <w:rsid w:val="00F139A5"/>
    <w:rsid w:val="00F148FE"/>
    <w:rsid w:val="00F14EB0"/>
    <w:rsid w:val="00F16C03"/>
    <w:rsid w:val="00F22161"/>
    <w:rsid w:val="00F22162"/>
    <w:rsid w:val="00F23853"/>
    <w:rsid w:val="00F24330"/>
    <w:rsid w:val="00F24A11"/>
    <w:rsid w:val="00F25181"/>
    <w:rsid w:val="00F259BF"/>
    <w:rsid w:val="00F261B0"/>
    <w:rsid w:val="00F26367"/>
    <w:rsid w:val="00F26F77"/>
    <w:rsid w:val="00F279EC"/>
    <w:rsid w:val="00F27DAB"/>
    <w:rsid w:val="00F27E13"/>
    <w:rsid w:val="00F30C15"/>
    <w:rsid w:val="00F31114"/>
    <w:rsid w:val="00F31757"/>
    <w:rsid w:val="00F318CA"/>
    <w:rsid w:val="00F32142"/>
    <w:rsid w:val="00F321E0"/>
    <w:rsid w:val="00F3441F"/>
    <w:rsid w:val="00F349A7"/>
    <w:rsid w:val="00F35A25"/>
    <w:rsid w:val="00F363DF"/>
    <w:rsid w:val="00F373A4"/>
    <w:rsid w:val="00F376AC"/>
    <w:rsid w:val="00F40516"/>
    <w:rsid w:val="00F40C57"/>
    <w:rsid w:val="00F44744"/>
    <w:rsid w:val="00F449F2"/>
    <w:rsid w:val="00F46873"/>
    <w:rsid w:val="00F46A1A"/>
    <w:rsid w:val="00F46CCC"/>
    <w:rsid w:val="00F47855"/>
    <w:rsid w:val="00F50206"/>
    <w:rsid w:val="00F52213"/>
    <w:rsid w:val="00F5244D"/>
    <w:rsid w:val="00F524A8"/>
    <w:rsid w:val="00F525F4"/>
    <w:rsid w:val="00F532A0"/>
    <w:rsid w:val="00F55240"/>
    <w:rsid w:val="00F55321"/>
    <w:rsid w:val="00F559FF"/>
    <w:rsid w:val="00F55D8F"/>
    <w:rsid w:val="00F56003"/>
    <w:rsid w:val="00F56D35"/>
    <w:rsid w:val="00F6073A"/>
    <w:rsid w:val="00F609A6"/>
    <w:rsid w:val="00F60F9F"/>
    <w:rsid w:val="00F61674"/>
    <w:rsid w:val="00F627A5"/>
    <w:rsid w:val="00F62EF8"/>
    <w:rsid w:val="00F63EB9"/>
    <w:rsid w:val="00F643E7"/>
    <w:rsid w:val="00F64787"/>
    <w:rsid w:val="00F64D2E"/>
    <w:rsid w:val="00F64F50"/>
    <w:rsid w:val="00F65CFE"/>
    <w:rsid w:val="00F70BF6"/>
    <w:rsid w:val="00F7218C"/>
    <w:rsid w:val="00F73260"/>
    <w:rsid w:val="00F77AE8"/>
    <w:rsid w:val="00F81BCF"/>
    <w:rsid w:val="00F82A68"/>
    <w:rsid w:val="00F82B3D"/>
    <w:rsid w:val="00F82D77"/>
    <w:rsid w:val="00F83F33"/>
    <w:rsid w:val="00F840B0"/>
    <w:rsid w:val="00F842C7"/>
    <w:rsid w:val="00F84B76"/>
    <w:rsid w:val="00F86CBE"/>
    <w:rsid w:val="00F91394"/>
    <w:rsid w:val="00F91A38"/>
    <w:rsid w:val="00F92BDB"/>
    <w:rsid w:val="00F934D3"/>
    <w:rsid w:val="00F93AD8"/>
    <w:rsid w:val="00F93DF0"/>
    <w:rsid w:val="00F94231"/>
    <w:rsid w:val="00F95AEF"/>
    <w:rsid w:val="00F96E1E"/>
    <w:rsid w:val="00FA011F"/>
    <w:rsid w:val="00FA0D69"/>
    <w:rsid w:val="00FA1882"/>
    <w:rsid w:val="00FA3733"/>
    <w:rsid w:val="00FA4097"/>
    <w:rsid w:val="00FA4ACA"/>
    <w:rsid w:val="00FA5899"/>
    <w:rsid w:val="00FA5B3B"/>
    <w:rsid w:val="00FA7580"/>
    <w:rsid w:val="00FB00CA"/>
    <w:rsid w:val="00FB03C7"/>
    <w:rsid w:val="00FB1619"/>
    <w:rsid w:val="00FB23A8"/>
    <w:rsid w:val="00FB3B27"/>
    <w:rsid w:val="00FB3D8C"/>
    <w:rsid w:val="00FB47BC"/>
    <w:rsid w:val="00FB5587"/>
    <w:rsid w:val="00FB6B75"/>
    <w:rsid w:val="00FB70E2"/>
    <w:rsid w:val="00FB7674"/>
    <w:rsid w:val="00FC0C42"/>
    <w:rsid w:val="00FC2C6E"/>
    <w:rsid w:val="00FC3B60"/>
    <w:rsid w:val="00FC493A"/>
    <w:rsid w:val="00FC52F9"/>
    <w:rsid w:val="00FC5BD8"/>
    <w:rsid w:val="00FC6118"/>
    <w:rsid w:val="00FC730D"/>
    <w:rsid w:val="00FD17BE"/>
    <w:rsid w:val="00FD5293"/>
    <w:rsid w:val="00FD6434"/>
    <w:rsid w:val="00FD663F"/>
    <w:rsid w:val="00FD690C"/>
    <w:rsid w:val="00FD6C9A"/>
    <w:rsid w:val="00FD746B"/>
    <w:rsid w:val="00FE01F7"/>
    <w:rsid w:val="00FE04BC"/>
    <w:rsid w:val="00FE0535"/>
    <w:rsid w:val="00FE3602"/>
    <w:rsid w:val="00FE37A9"/>
    <w:rsid w:val="00FE5078"/>
    <w:rsid w:val="00FE52ED"/>
    <w:rsid w:val="00FE6244"/>
    <w:rsid w:val="00FE6592"/>
    <w:rsid w:val="00FE664B"/>
    <w:rsid w:val="00FE7A2D"/>
    <w:rsid w:val="00FF05F3"/>
    <w:rsid w:val="00FF19F9"/>
    <w:rsid w:val="00FF347C"/>
    <w:rsid w:val="00FF42ED"/>
    <w:rsid w:val="00FF51AC"/>
    <w:rsid w:val="00FF56E6"/>
    <w:rsid w:val="00FF5C73"/>
    <w:rsid w:val="00FF7034"/>
    <w:rsid w:val="00FF7A38"/>
    <w:rsid w:val="00FF7DFF"/>
    <w:rsid w:val="03FEA380"/>
    <w:rsid w:val="05FECF6B"/>
    <w:rsid w:val="0E5D7D3A"/>
    <w:rsid w:val="0E73373E"/>
    <w:rsid w:val="14DFC714"/>
    <w:rsid w:val="1ABB2225"/>
    <w:rsid w:val="1D577C9B"/>
    <w:rsid w:val="1E761DAB"/>
    <w:rsid w:val="1F3FA3C2"/>
    <w:rsid w:val="27778FFA"/>
    <w:rsid w:val="2BC45B3A"/>
    <w:rsid w:val="33F79133"/>
    <w:rsid w:val="3557681D"/>
    <w:rsid w:val="36FD11F5"/>
    <w:rsid w:val="3759269C"/>
    <w:rsid w:val="37C97183"/>
    <w:rsid w:val="37FD5BC6"/>
    <w:rsid w:val="38DD266D"/>
    <w:rsid w:val="3B7DF18C"/>
    <w:rsid w:val="3B8EE95B"/>
    <w:rsid w:val="3BBF9943"/>
    <w:rsid w:val="3BDB06F2"/>
    <w:rsid w:val="3BFB4CAC"/>
    <w:rsid w:val="3C75B267"/>
    <w:rsid w:val="3CEF3C2A"/>
    <w:rsid w:val="3D388F6C"/>
    <w:rsid w:val="3FDB1D61"/>
    <w:rsid w:val="3FF6C0ED"/>
    <w:rsid w:val="3FF7CFEC"/>
    <w:rsid w:val="457B400F"/>
    <w:rsid w:val="47E3DB2D"/>
    <w:rsid w:val="4BB95E6C"/>
    <w:rsid w:val="4FF51821"/>
    <w:rsid w:val="4FFE4BFA"/>
    <w:rsid w:val="5937BE99"/>
    <w:rsid w:val="59DB1723"/>
    <w:rsid w:val="59EF22EF"/>
    <w:rsid w:val="59FC9259"/>
    <w:rsid w:val="5B3EC123"/>
    <w:rsid w:val="5BB7A665"/>
    <w:rsid w:val="5BFF8F0E"/>
    <w:rsid w:val="5D7565E0"/>
    <w:rsid w:val="5D7F5B1A"/>
    <w:rsid w:val="5DB4CC98"/>
    <w:rsid w:val="5DEF5704"/>
    <w:rsid w:val="5E3FD5AD"/>
    <w:rsid w:val="5E7F377B"/>
    <w:rsid w:val="5EBFDE45"/>
    <w:rsid w:val="5ED7243A"/>
    <w:rsid w:val="5EF3CE78"/>
    <w:rsid w:val="5FB525BD"/>
    <w:rsid w:val="5FB7E9CD"/>
    <w:rsid w:val="5FBFC60A"/>
    <w:rsid w:val="5FBFCA4D"/>
    <w:rsid w:val="5FE73B50"/>
    <w:rsid w:val="5FFA0341"/>
    <w:rsid w:val="61BDD3DF"/>
    <w:rsid w:val="63DB4817"/>
    <w:rsid w:val="646734D4"/>
    <w:rsid w:val="66FF4D57"/>
    <w:rsid w:val="673DF2E8"/>
    <w:rsid w:val="6775B469"/>
    <w:rsid w:val="67A391FC"/>
    <w:rsid w:val="6BCA46B1"/>
    <w:rsid w:val="6BDF5431"/>
    <w:rsid w:val="6BED33CB"/>
    <w:rsid w:val="6BEDC415"/>
    <w:rsid w:val="6BF34A59"/>
    <w:rsid w:val="6BF7343C"/>
    <w:rsid w:val="6E1F9CBB"/>
    <w:rsid w:val="6E2E6C56"/>
    <w:rsid w:val="6E3EC843"/>
    <w:rsid w:val="6E6CA379"/>
    <w:rsid w:val="6F3FF027"/>
    <w:rsid w:val="6F7F6677"/>
    <w:rsid w:val="6FD2CAED"/>
    <w:rsid w:val="6FF7BF68"/>
    <w:rsid w:val="6FF9EDE6"/>
    <w:rsid w:val="72775BF0"/>
    <w:rsid w:val="72DFA5E7"/>
    <w:rsid w:val="737FF850"/>
    <w:rsid w:val="73ADDA4D"/>
    <w:rsid w:val="75FF9BC2"/>
    <w:rsid w:val="760703E2"/>
    <w:rsid w:val="765D5C45"/>
    <w:rsid w:val="773FD297"/>
    <w:rsid w:val="7775920A"/>
    <w:rsid w:val="77B53D73"/>
    <w:rsid w:val="77CC2C71"/>
    <w:rsid w:val="77EE6A48"/>
    <w:rsid w:val="77FEC0F7"/>
    <w:rsid w:val="78AAE0AF"/>
    <w:rsid w:val="78BEF2B9"/>
    <w:rsid w:val="79D7075F"/>
    <w:rsid w:val="7AE9010B"/>
    <w:rsid w:val="7AF36D59"/>
    <w:rsid w:val="7B5BA1BC"/>
    <w:rsid w:val="7B7BF0C2"/>
    <w:rsid w:val="7BD79893"/>
    <w:rsid w:val="7BED5094"/>
    <w:rsid w:val="7BFF7166"/>
    <w:rsid w:val="7C87EED7"/>
    <w:rsid w:val="7CDF0E13"/>
    <w:rsid w:val="7CED6EE3"/>
    <w:rsid w:val="7D5FA040"/>
    <w:rsid w:val="7DCE17E3"/>
    <w:rsid w:val="7DE726D3"/>
    <w:rsid w:val="7DEF9153"/>
    <w:rsid w:val="7EDBD74B"/>
    <w:rsid w:val="7EDFD58C"/>
    <w:rsid w:val="7F3C7144"/>
    <w:rsid w:val="7F7E6A0A"/>
    <w:rsid w:val="7F7F76C0"/>
    <w:rsid w:val="7F9E5D23"/>
    <w:rsid w:val="7FA30C0C"/>
    <w:rsid w:val="7FBE0F0D"/>
    <w:rsid w:val="7FBFC723"/>
    <w:rsid w:val="7FDFEE06"/>
    <w:rsid w:val="7FE10C1A"/>
    <w:rsid w:val="7FE5EF88"/>
    <w:rsid w:val="7FF7484D"/>
    <w:rsid w:val="7FFE3B4E"/>
    <w:rsid w:val="7FFE3CC4"/>
    <w:rsid w:val="7FFEC641"/>
    <w:rsid w:val="7FFF364A"/>
    <w:rsid w:val="7FFF5B25"/>
    <w:rsid w:val="7FFF9DB8"/>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fillcolor="white">
      <v:fill color="white"/>
    </o:shapedefaults>
    <o:shapelayout v:ext="edit">
      <o:idmap v:ext="edit" data="1"/>
    </o:shapelayout>
  </w:shapeDefaults>
  <w:decimalSymbol w:val="."/>
  <w:listSeparator w:val=","/>
  <w14:docId w14:val="5393F146"/>
  <w15:docId w15:val="{1504EE85-AEAD-4712-96F7-25F61CF09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unhideWhenUsed="1"/>
    <w:lsdException w:name="line number"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qFormat="1"/>
    <w:lsdException w:name="List Bullet" w:unhideWhenUsed="1"/>
    <w:lsdException w:name="List Number" w:unhideWhenUsed="1" w:qFormat="1"/>
    <w:lsdException w:name="List 2" w:unhideWhenUsed="1" w:qFormat="1"/>
    <w:lsdException w:name="List 3" w:unhideWhenUsed="1"/>
    <w:lsdException w:name="List 4" w:semiHidden="1" w:unhideWhenUsed="1"/>
    <w:lsdException w:name="List 5" w:semiHidden="1" w:unhideWhenUsed="1"/>
    <w:lsdException w:name="List Bullet 2" w:unhideWhenUsed="1"/>
    <w:lsdException w:name="List Bullet 3" w:unhideWhenUsed="1"/>
    <w:lsdException w:name="List Bullet 4" w:unhideWhenUsed="1" w:qFormat="1"/>
    <w:lsdException w:name="List Bullet 5" w:unhideWhenUsed="1" w:qFormat="1"/>
    <w:lsdException w:name="List Number 2" w:unhideWhenUsed="1" w:qFormat="1"/>
    <w:lsdException w:name="List Number 3" w:unhideWhenUsed="1" w:qFormat="1"/>
    <w:lsdException w:name="List Number 4" w:unhideWhenUsed="1"/>
    <w:lsdException w:name="List Number 5" w:unhideWhenUsed="1" w:qFormat="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unhideWhenUsed="1"/>
    <w:lsdException w:name="Body Text Indent" w:uiPriority="0" w:unhideWhenUsed="1" w:qFormat="1"/>
    <w:lsdException w:name="List Continue" w:unhideWhenUsed="1"/>
    <w:lsdException w:name="List Continue 2" w:unhideWhenUsed="1"/>
    <w:lsdException w:name="List Continue 3" w:unhideWhenUsed="1" w:qFormat="1"/>
    <w:lsdException w:name="List Continue 4" w:unhideWhenUsed="1" w:qFormat="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uiPriority="0" w:unhideWhenUsed="1" w:qFormat="1"/>
    <w:lsdException w:name="Body Text First Indent 2" w:unhideWhenUsed="1" w:qFormat="1"/>
    <w:lsdException w:name="Note Heading" w:semiHidden="1" w:unhideWhenUsed="1"/>
    <w:lsdException w:name="Body Text 2" w:unhideWhenUsed="1"/>
    <w:lsdException w:name="Body Text 3" w:unhideWhenUsed="1"/>
    <w:lsdException w:name="Body Text Indent 2" w:unhideWhenUsed="1"/>
    <w:lsdException w:name="Body Text Indent 3" w:unhideWhenUsed="1" w:qFormat="1"/>
    <w:lsdException w:name="Block Text" w:unhideWhenUsed="1" w:qFormat="1"/>
    <w:lsdException w:name="Hyperlink" w:unhideWhenUsed="1"/>
    <w:lsdException w:name="FollowedHyperlink" w:semiHidden="1" w:unhideWhenUsed="1"/>
    <w:lsdException w:name="Strong" w:uiPriority="22" w:qFormat="1"/>
    <w:lsdException w:name="Emphasis" w:uiPriority="20" w:qFormat="1"/>
    <w:lsdException w:name="Document Map"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20"/>
      <w:jc w:val="both"/>
    </w:pPr>
    <w:rPr>
      <w:rFonts w:ascii="Calibri" w:eastAsia="Calibri" w:hAnsi="Calibri" w:cs="Arial"/>
      <w:sz w:val="24"/>
      <w:szCs w:val="22"/>
      <w:lang w:val="id-ID"/>
    </w:rPr>
  </w:style>
  <w:style w:type="paragraph" w:styleId="Heading1">
    <w:name w:val="heading 1"/>
    <w:basedOn w:val="Normal"/>
    <w:next w:val="BodyText"/>
    <w:link w:val="Heading1Char"/>
    <w:uiPriority w:val="9"/>
    <w:qFormat/>
    <w:pPr>
      <w:keepNext/>
      <w:keepLines/>
      <w:pageBreakBefore/>
      <w:numPr>
        <w:numId w:val="1"/>
      </w:numPr>
      <w:spacing w:after="360"/>
      <w:jc w:val="center"/>
      <w:outlineLvl w:val="0"/>
    </w:pPr>
    <w:rPr>
      <w:rFonts w:eastAsia="Times New Roman" w:cs="Times New Roman"/>
      <w:b/>
      <w:bCs/>
      <w:caps/>
      <w:sz w:val="32"/>
      <w:szCs w:val="28"/>
    </w:rPr>
  </w:style>
  <w:style w:type="paragraph" w:styleId="Heading2">
    <w:name w:val="heading 2"/>
    <w:basedOn w:val="Normal"/>
    <w:next w:val="BodyText"/>
    <w:link w:val="Heading2Char"/>
    <w:uiPriority w:val="9"/>
    <w:unhideWhenUsed/>
    <w:qFormat/>
    <w:rsid w:val="00915490"/>
    <w:pPr>
      <w:keepNext/>
      <w:keepLines/>
      <w:numPr>
        <w:ilvl w:val="1"/>
        <w:numId w:val="1"/>
      </w:numPr>
      <w:spacing w:before="240"/>
      <w:jc w:val="left"/>
      <w:outlineLvl w:val="1"/>
    </w:pPr>
    <w:rPr>
      <w:rFonts w:eastAsia="Times New Roman" w:cs="Times New Roman"/>
      <w:b/>
      <w:bCs/>
      <w:sz w:val="28"/>
      <w:szCs w:val="26"/>
      <w:lang w:val="en-US"/>
    </w:rPr>
  </w:style>
  <w:style w:type="paragraph" w:styleId="Heading3">
    <w:name w:val="heading 3"/>
    <w:basedOn w:val="Normal"/>
    <w:next w:val="BodyText"/>
    <w:link w:val="Heading3Char"/>
    <w:uiPriority w:val="9"/>
    <w:unhideWhenUsed/>
    <w:qFormat/>
    <w:pPr>
      <w:keepNext/>
      <w:keepLines/>
      <w:numPr>
        <w:ilvl w:val="2"/>
        <w:numId w:val="1"/>
      </w:numPr>
      <w:spacing w:before="180"/>
      <w:jc w:val="left"/>
      <w:outlineLvl w:val="2"/>
    </w:pPr>
    <w:rPr>
      <w:rFonts w:eastAsia="Times New Roman" w:cs="Times New Roman"/>
      <w:b/>
      <w:bCs/>
      <w:sz w:val="26"/>
    </w:rPr>
  </w:style>
  <w:style w:type="paragraph" w:styleId="Heading4">
    <w:name w:val="heading 4"/>
    <w:basedOn w:val="Normal"/>
    <w:next w:val="BodyText"/>
    <w:link w:val="Heading4Char"/>
    <w:autoRedefine/>
    <w:uiPriority w:val="9"/>
    <w:unhideWhenUsed/>
    <w:qFormat/>
    <w:rsid w:val="009664D7"/>
    <w:pPr>
      <w:keepNext/>
      <w:keepLines/>
      <w:spacing w:before="180"/>
      <w:jc w:val="left"/>
      <w:outlineLvl w:val="3"/>
    </w:pPr>
    <w:rPr>
      <w:rFonts w:eastAsia="Times New Roman" w:cs="Times New Roman"/>
      <w:b/>
      <w:bCs/>
      <w:iCs/>
      <w:lang w:val="en-US"/>
    </w:rPr>
  </w:style>
  <w:style w:type="paragraph" w:styleId="Heading5">
    <w:name w:val="heading 5"/>
    <w:basedOn w:val="Normal"/>
    <w:next w:val="Normal"/>
    <w:link w:val="Heading5Char"/>
    <w:uiPriority w:val="9"/>
    <w:unhideWhenUsed/>
    <w:qFormat/>
    <w:rsid w:val="00204F8F"/>
    <w:pPr>
      <w:spacing w:before="240" w:after="60"/>
      <w:outlineLvl w:val="4"/>
    </w:pPr>
    <w:rPr>
      <w:rFonts w:eastAsia="Times New Roman"/>
      <w:b/>
      <w:bCs/>
      <w:iCs/>
      <w:szCs w:val="26"/>
    </w:rPr>
  </w:style>
  <w:style w:type="paragraph" w:styleId="Heading8">
    <w:name w:val="heading 8"/>
    <w:basedOn w:val="Normal"/>
    <w:next w:val="Normal"/>
    <w:link w:val="Heading8Char"/>
    <w:uiPriority w:val="9"/>
    <w:unhideWhenUsed/>
    <w:qFormat/>
    <w:pPr>
      <w:spacing w:before="240" w:after="60"/>
      <w:outlineLvl w:val="7"/>
    </w:pPr>
    <w:rPr>
      <w:rFonts w:eastAsia="Times New Roman"/>
      <w:i/>
      <w:i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nhideWhenUsed/>
  </w:style>
  <w:style w:type="paragraph" w:styleId="BalloonText">
    <w:name w:val="Balloon Text"/>
    <w:basedOn w:val="Normal"/>
    <w:link w:val="BalloonTextChar"/>
    <w:uiPriority w:val="99"/>
    <w:unhideWhenUsed/>
    <w:qFormat/>
    <w:pPr>
      <w:spacing w:after="0"/>
    </w:pPr>
    <w:rPr>
      <w:rFonts w:ascii="Tahoma" w:hAnsi="Tahoma" w:cs="Tahoma"/>
      <w:sz w:val="16"/>
      <w:szCs w:val="16"/>
    </w:rPr>
  </w:style>
  <w:style w:type="paragraph" w:styleId="BlockText">
    <w:name w:val="Block Text"/>
    <w:basedOn w:val="Normal"/>
    <w:uiPriority w:val="99"/>
    <w:unhideWhenUsed/>
    <w:qFormat/>
    <w:pPr>
      <w:ind w:left="1440" w:right="1440"/>
    </w:pPr>
  </w:style>
  <w:style w:type="paragraph" w:styleId="BodyText2">
    <w:name w:val="Body Text 2"/>
    <w:basedOn w:val="Normal"/>
    <w:link w:val="BodyText2Char"/>
    <w:uiPriority w:val="99"/>
    <w:unhideWhenUsed/>
  </w:style>
  <w:style w:type="paragraph" w:styleId="BodyText3">
    <w:name w:val="Body Text 3"/>
    <w:basedOn w:val="Normal"/>
    <w:link w:val="BodyText3Char"/>
    <w:uiPriority w:val="99"/>
    <w:unhideWhenUsed/>
    <w:rPr>
      <w:sz w:val="16"/>
      <w:szCs w:val="16"/>
    </w:rPr>
  </w:style>
  <w:style w:type="paragraph" w:styleId="BodyTextFirstIndent">
    <w:name w:val="Body Text First Indent"/>
    <w:basedOn w:val="BodyText"/>
    <w:link w:val="BodyTextFirstIndentChar"/>
    <w:unhideWhenUsed/>
    <w:qFormat/>
    <w:pPr>
      <w:ind w:firstLine="340"/>
    </w:pPr>
  </w:style>
  <w:style w:type="paragraph" w:styleId="BodyTextIndent">
    <w:name w:val="Body Text Indent"/>
    <w:basedOn w:val="Normal"/>
    <w:link w:val="BodyTextIndentChar"/>
    <w:unhideWhenUsed/>
    <w:qFormat/>
    <w:pPr>
      <w:ind w:left="340"/>
    </w:pPr>
  </w:style>
  <w:style w:type="paragraph" w:styleId="BodyTextFirstIndent2">
    <w:name w:val="Body Text First Indent 2"/>
    <w:basedOn w:val="BodyTextIndent"/>
    <w:link w:val="BodyTextFirstIndent2Char"/>
    <w:uiPriority w:val="99"/>
    <w:unhideWhenUsed/>
    <w:qFormat/>
    <w:pPr>
      <w:ind w:firstLine="340"/>
    </w:pPr>
  </w:style>
  <w:style w:type="paragraph" w:styleId="BodyTextIndent2">
    <w:name w:val="Body Text Indent 2"/>
    <w:basedOn w:val="Normal"/>
    <w:link w:val="BodyTextIndent2Char"/>
    <w:uiPriority w:val="99"/>
    <w:unhideWhenUsed/>
    <w:pPr>
      <w:ind w:left="680"/>
    </w:pPr>
  </w:style>
  <w:style w:type="paragraph" w:styleId="BodyTextIndent3">
    <w:name w:val="Body Text Indent 3"/>
    <w:basedOn w:val="Normal"/>
    <w:link w:val="BodyTextIndent3Char"/>
    <w:uiPriority w:val="99"/>
    <w:unhideWhenUsed/>
    <w:qFormat/>
    <w:pPr>
      <w:ind w:left="1021"/>
    </w:pPr>
    <w:rPr>
      <w:szCs w:val="16"/>
    </w:rPr>
  </w:style>
  <w:style w:type="paragraph" w:styleId="Caption">
    <w:name w:val="caption"/>
    <w:basedOn w:val="Normal"/>
    <w:next w:val="BodyText"/>
    <w:uiPriority w:val="35"/>
    <w:unhideWhenUsed/>
    <w:qFormat/>
    <w:pPr>
      <w:keepNext/>
      <w:keepLines/>
      <w:jc w:val="center"/>
    </w:pPr>
    <w:rPr>
      <w:b/>
      <w:bCs/>
      <w:szCs w:val="20"/>
    </w:rPr>
  </w:style>
  <w:style w:type="paragraph" w:styleId="CommentText">
    <w:name w:val="annotation text"/>
    <w:basedOn w:val="Normal"/>
    <w:link w:val="CommentTextChar"/>
    <w:uiPriority w:val="99"/>
    <w:unhideWhenUsed/>
    <w:qFormat/>
    <w:rPr>
      <w:sz w:val="20"/>
      <w:szCs w:val="20"/>
    </w:rPr>
  </w:style>
  <w:style w:type="paragraph" w:styleId="CommentSubject">
    <w:name w:val="annotation subject"/>
    <w:basedOn w:val="CommentText"/>
    <w:next w:val="CommentText"/>
    <w:link w:val="CommentSubjectChar"/>
    <w:uiPriority w:val="99"/>
    <w:unhideWhenUsed/>
    <w:qFormat/>
    <w:rPr>
      <w:b/>
      <w:bCs/>
    </w:rPr>
  </w:style>
  <w:style w:type="paragraph" w:styleId="DocumentMap">
    <w:name w:val="Document Map"/>
    <w:basedOn w:val="Normal"/>
    <w:link w:val="DocumentMapChar"/>
    <w:uiPriority w:val="99"/>
    <w:unhideWhenUsed/>
    <w:qFormat/>
    <w:pPr>
      <w:spacing w:after="0"/>
    </w:pPr>
    <w:rPr>
      <w:rFonts w:ascii="Tahoma" w:hAnsi="Tahoma" w:cs="Tahoma"/>
      <w:sz w:val="16"/>
      <w:szCs w:val="16"/>
    </w:rPr>
  </w:style>
  <w:style w:type="paragraph" w:styleId="Footer">
    <w:name w:val="footer"/>
    <w:basedOn w:val="Normal"/>
    <w:link w:val="FooterChar"/>
    <w:uiPriority w:val="99"/>
    <w:unhideWhenUsed/>
    <w:qFormat/>
    <w:pPr>
      <w:tabs>
        <w:tab w:val="center" w:pos="4513"/>
        <w:tab w:val="right" w:pos="9026"/>
      </w:tabs>
      <w:spacing w:after="0"/>
    </w:pPr>
    <w:rPr>
      <w:sz w:val="20"/>
      <w:szCs w:val="20"/>
    </w:rPr>
  </w:style>
  <w:style w:type="paragraph" w:styleId="Header">
    <w:name w:val="header"/>
    <w:basedOn w:val="Normal"/>
    <w:link w:val="HeaderChar"/>
    <w:uiPriority w:val="99"/>
    <w:unhideWhenUsed/>
    <w:pPr>
      <w:tabs>
        <w:tab w:val="center" w:pos="4513"/>
        <w:tab w:val="right" w:pos="9026"/>
      </w:tabs>
      <w:spacing w:after="0"/>
    </w:pPr>
    <w:rPr>
      <w:sz w:val="20"/>
      <w:szCs w:val="20"/>
    </w:rPr>
  </w:style>
  <w:style w:type="paragraph" w:styleId="HTMLPreformatted">
    <w:name w:val="HTML Preformatted"/>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eastAsia="zh-CN"/>
    </w:rPr>
  </w:style>
  <w:style w:type="paragraph" w:styleId="List">
    <w:name w:val="List"/>
    <w:basedOn w:val="Normal"/>
    <w:uiPriority w:val="99"/>
    <w:unhideWhenUsed/>
    <w:qFormat/>
    <w:pPr>
      <w:ind w:left="340" w:hanging="340"/>
      <w:contextualSpacing/>
    </w:pPr>
  </w:style>
  <w:style w:type="paragraph" w:styleId="List2">
    <w:name w:val="List 2"/>
    <w:basedOn w:val="Normal"/>
    <w:uiPriority w:val="99"/>
    <w:unhideWhenUsed/>
    <w:qFormat/>
    <w:pPr>
      <w:ind w:left="680" w:hanging="340"/>
      <w:contextualSpacing/>
    </w:pPr>
  </w:style>
  <w:style w:type="paragraph" w:styleId="List3">
    <w:name w:val="List 3"/>
    <w:basedOn w:val="Normal"/>
    <w:uiPriority w:val="99"/>
    <w:unhideWhenUsed/>
    <w:pPr>
      <w:ind w:left="1020" w:hanging="340"/>
      <w:contextualSpacing/>
    </w:pPr>
  </w:style>
  <w:style w:type="paragraph" w:styleId="ListBullet">
    <w:name w:val="List Bullet"/>
    <w:basedOn w:val="Normal"/>
    <w:uiPriority w:val="99"/>
    <w:unhideWhenUsed/>
    <w:pPr>
      <w:numPr>
        <w:numId w:val="2"/>
      </w:numPr>
      <w:contextualSpacing/>
    </w:pPr>
    <w:rPr>
      <w:lang w:val="en-US"/>
    </w:rPr>
  </w:style>
  <w:style w:type="paragraph" w:styleId="ListBullet2">
    <w:name w:val="List Bullet 2"/>
    <w:basedOn w:val="Normal"/>
    <w:uiPriority w:val="99"/>
    <w:unhideWhenUsed/>
    <w:pPr>
      <w:numPr>
        <w:numId w:val="3"/>
      </w:numPr>
      <w:contextualSpacing/>
    </w:pPr>
    <w:rPr>
      <w:lang w:val="en-US"/>
    </w:rPr>
  </w:style>
  <w:style w:type="paragraph" w:styleId="ListBullet3">
    <w:name w:val="List Bullet 3"/>
    <w:basedOn w:val="Normal"/>
    <w:uiPriority w:val="99"/>
    <w:unhideWhenUsed/>
    <w:pPr>
      <w:numPr>
        <w:numId w:val="4"/>
      </w:numPr>
      <w:contextualSpacing/>
    </w:pPr>
  </w:style>
  <w:style w:type="paragraph" w:styleId="ListBullet4">
    <w:name w:val="List Bullet 4"/>
    <w:basedOn w:val="Normal"/>
    <w:uiPriority w:val="99"/>
    <w:unhideWhenUsed/>
    <w:qFormat/>
    <w:pPr>
      <w:numPr>
        <w:numId w:val="5"/>
      </w:numPr>
      <w:contextualSpacing/>
    </w:pPr>
  </w:style>
  <w:style w:type="paragraph" w:styleId="ListBullet5">
    <w:name w:val="List Bullet 5"/>
    <w:basedOn w:val="Normal"/>
    <w:uiPriority w:val="99"/>
    <w:unhideWhenUsed/>
    <w:qFormat/>
    <w:pPr>
      <w:numPr>
        <w:numId w:val="6"/>
      </w:numPr>
      <w:contextualSpacing/>
    </w:pPr>
  </w:style>
  <w:style w:type="paragraph" w:styleId="ListContinue">
    <w:name w:val="List Continue"/>
    <w:basedOn w:val="Normal"/>
    <w:uiPriority w:val="99"/>
    <w:unhideWhenUsed/>
    <w:pPr>
      <w:ind w:left="340"/>
      <w:contextualSpacing/>
    </w:pPr>
  </w:style>
  <w:style w:type="paragraph" w:styleId="ListContinue2">
    <w:name w:val="List Continue 2"/>
    <w:basedOn w:val="Normal"/>
    <w:uiPriority w:val="99"/>
    <w:unhideWhenUsed/>
    <w:pPr>
      <w:ind w:left="680"/>
      <w:contextualSpacing/>
    </w:pPr>
  </w:style>
  <w:style w:type="paragraph" w:styleId="ListContinue3">
    <w:name w:val="List Continue 3"/>
    <w:basedOn w:val="Normal"/>
    <w:uiPriority w:val="99"/>
    <w:unhideWhenUsed/>
    <w:qFormat/>
    <w:pPr>
      <w:ind w:left="849"/>
      <w:contextualSpacing/>
    </w:pPr>
  </w:style>
  <w:style w:type="paragraph" w:styleId="ListContinue4">
    <w:name w:val="List Continue 4"/>
    <w:basedOn w:val="Normal"/>
    <w:uiPriority w:val="99"/>
    <w:unhideWhenUsed/>
    <w:qFormat/>
    <w:pPr>
      <w:ind w:left="1132"/>
      <w:contextualSpacing/>
    </w:pPr>
  </w:style>
  <w:style w:type="paragraph" w:styleId="ListNumber">
    <w:name w:val="List Number"/>
    <w:basedOn w:val="Normal"/>
    <w:uiPriority w:val="99"/>
    <w:unhideWhenUsed/>
    <w:qFormat/>
    <w:pPr>
      <w:numPr>
        <w:numId w:val="7"/>
      </w:numPr>
      <w:contextualSpacing/>
    </w:pPr>
    <w:rPr>
      <w:lang w:val="en-US"/>
    </w:rPr>
  </w:style>
  <w:style w:type="paragraph" w:styleId="ListNumber2">
    <w:name w:val="List Number 2"/>
    <w:basedOn w:val="Normal"/>
    <w:uiPriority w:val="99"/>
    <w:unhideWhenUsed/>
    <w:qFormat/>
    <w:pPr>
      <w:numPr>
        <w:numId w:val="8"/>
      </w:numPr>
      <w:contextualSpacing/>
    </w:pPr>
    <w:rPr>
      <w:lang w:val="en-US"/>
    </w:rPr>
  </w:style>
  <w:style w:type="paragraph" w:styleId="ListNumber3">
    <w:name w:val="List Number 3"/>
    <w:basedOn w:val="Normal"/>
    <w:uiPriority w:val="99"/>
    <w:unhideWhenUsed/>
    <w:qFormat/>
    <w:pPr>
      <w:numPr>
        <w:numId w:val="9"/>
      </w:numPr>
      <w:contextualSpacing/>
    </w:pPr>
  </w:style>
  <w:style w:type="paragraph" w:styleId="ListNumber4">
    <w:name w:val="List Number 4"/>
    <w:basedOn w:val="Normal"/>
    <w:uiPriority w:val="99"/>
    <w:unhideWhenUsed/>
    <w:pPr>
      <w:numPr>
        <w:numId w:val="10"/>
      </w:numPr>
      <w:contextualSpacing/>
    </w:pPr>
  </w:style>
  <w:style w:type="paragraph" w:styleId="ListNumber5">
    <w:name w:val="List Number 5"/>
    <w:basedOn w:val="Normal"/>
    <w:uiPriority w:val="99"/>
    <w:unhideWhenUsed/>
    <w:qFormat/>
    <w:pPr>
      <w:numPr>
        <w:numId w:val="11"/>
      </w:numPr>
      <w:contextualSpacing/>
    </w:pPr>
  </w:style>
  <w:style w:type="paragraph" w:styleId="Subtitle">
    <w:name w:val="Subtitle"/>
    <w:basedOn w:val="Normal"/>
    <w:next w:val="Normal"/>
    <w:link w:val="SubtitleChar"/>
    <w:uiPriority w:val="11"/>
    <w:qFormat/>
    <w:pPr>
      <w:spacing w:after="240"/>
      <w:jc w:val="center"/>
      <w:outlineLvl w:val="1"/>
    </w:pPr>
    <w:rPr>
      <w:rFonts w:eastAsia="Times New Roman" w:cs="Times New Roman"/>
      <w:sz w:val="36"/>
      <w:szCs w:val="24"/>
    </w:rPr>
  </w:style>
  <w:style w:type="paragraph" w:styleId="TableofFigures">
    <w:name w:val="table of figures"/>
    <w:basedOn w:val="Normal"/>
    <w:next w:val="Normal"/>
    <w:uiPriority w:val="99"/>
    <w:unhideWhenUsed/>
    <w:qFormat/>
  </w:style>
  <w:style w:type="paragraph" w:styleId="Title">
    <w:name w:val="Title"/>
    <w:basedOn w:val="Normal"/>
    <w:next w:val="Normal"/>
    <w:link w:val="TitleChar"/>
    <w:uiPriority w:val="10"/>
    <w:qFormat/>
    <w:pPr>
      <w:spacing w:after="60"/>
      <w:jc w:val="center"/>
      <w:outlineLvl w:val="0"/>
    </w:pPr>
    <w:rPr>
      <w:rFonts w:eastAsia="Times New Roman" w:cs="Times New Roman"/>
      <w:b/>
      <w:bCs/>
      <w:kern w:val="28"/>
      <w:sz w:val="32"/>
      <w:szCs w:val="32"/>
    </w:rPr>
  </w:style>
  <w:style w:type="paragraph" w:styleId="TOC1">
    <w:name w:val="toc 1"/>
    <w:basedOn w:val="Normal"/>
    <w:next w:val="Normal"/>
    <w:uiPriority w:val="39"/>
    <w:unhideWhenUsed/>
    <w:pPr>
      <w:tabs>
        <w:tab w:val="right" w:leader="dot" w:pos="7927"/>
      </w:tabs>
    </w:pPr>
  </w:style>
  <w:style w:type="paragraph" w:styleId="TOC2">
    <w:name w:val="toc 2"/>
    <w:basedOn w:val="Normal"/>
    <w:next w:val="Normal"/>
    <w:uiPriority w:val="39"/>
    <w:unhideWhenUsed/>
    <w:pPr>
      <w:tabs>
        <w:tab w:val="right" w:leader="dot" w:pos="7927"/>
      </w:tabs>
      <w:ind w:left="680"/>
    </w:pPr>
  </w:style>
  <w:style w:type="paragraph" w:styleId="TOC3">
    <w:name w:val="toc 3"/>
    <w:basedOn w:val="Normal"/>
    <w:next w:val="Normal"/>
    <w:uiPriority w:val="39"/>
    <w:unhideWhenUsed/>
    <w:pPr>
      <w:tabs>
        <w:tab w:val="right" w:leader="dot" w:pos="7927"/>
      </w:tabs>
      <w:ind w:left="1021"/>
    </w:pPr>
  </w:style>
  <w:style w:type="character" w:styleId="CommentReference">
    <w:name w:val="annotation reference"/>
    <w:uiPriority w:val="99"/>
    <w:unhideWhenUsed/>
    <w:rPr>
      <w:sz w:val="16"/>
      <w:szCs w:val="16"/>
    </w:rPr>
  </w:style>
  <w:style w:type="character" w:styleId="Hyperlink">
    <w:name w:val="Hyperlink"/>
    <w:uiPriority w:val="99"/>
    <w:unhideWhenUsed/>
    <w:rPr>
      <w:color w:val="0000FF"/>
      <w:u w:val="single"/>
    </w:rPr>
  </w:style>
  <w:style w:type="character" w:styleId="LineNumber">
    <w:name w:val="line number"/>
    <w:basedOn w:val="DefaultParagraphFont"/>
    <w:uiPriority w:val="99"/>
    <w:unhideWhenUsed/>
  </w:style>
  <w:style w:type="table" w:styleId="TableGrid">
    <w:name w:val="Table Grid"/>
    <w:basedOn w:val="TableNormal"/>
    <w:uiPriority w:val="59"/>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
    <w:name w:val="Heading 1 Char"/>
    <w:link w:val="Heading1"/>
    <w:uiPriority w:val="9"/>
    <w:rPr>
      <w:rFonts w:ascii="Calibri" w:eastAsia="Times New Roman" w:hAnsi="Calibri"/>
      <w:b/>
      <w:bCs/>
      <w:caps/>
      <w:sz w:val="32"/>
      <w:szCs w:val="28"/>
      <w:lang w:val="id-ID"/>
    </w:rPr>
  </w:style>
  <w:style w:type="character" w:customStyle="1" w:styleId="Heading2Char">
    <w:name w:val="Heading 2 Char"/>
    <w:link w:val="Heading2"/>
    <w:uiPriority w:val="9"/>
    <w:qFormat/>
    <w:rsid w:val="00915490"/>
    <w:rPr>
      <w:rFonts w:ascii="Calibri" w:eastAsia="Times New Roman" w:hAnsi="Calibri"/>
      <w:b/>
      <w:bCs/>
      <w:sz w:val="28"/>
      <w:szCs w:val="26"/>
    </w:rPr>
  </w:style>
  <w:style w:type="character" w:customStyle="1" w:styleId="Heading3Char">
    <w:name w:val="Heading 3 Char"/>
    <w:link w:val="Heading3"/>
    <w:uiPriority w:val="9"/>
    <w:qFormat/>
    <w:rPr>
      <w:rFonts w:ascii="Calibri" w:eastAsia="Times New Roman" w:hAnsi="Calibri"/>
      <w:b/>
      <w:bCs/>
      <w:sz w:val="26"/>
      <w:szCs w:val="22"/>
      <w:lang w:val="id-ID"/>
    </w:rPr>
  </w:style>
  <w:style w:type="character" w:customStyle="1" w:styleId="Heading4Char">
    <w:name w:val="Heading 4 Char"/>
    <w:link w:val="Heading4"/>
    <w:uiPriority w:val="9"/>
    <w:qFormat/>
    <w:rsid w:val="009664D7"/>
    <w:rPr>
      <w:rFonts w:ascii="Calibri" w:eastAsia="Times New Roman" w:hAnsi="Calibri"/>
      <w:b/>
      <w:bCs/>
      <w:iCs/>
      <w:sz w:val="24"/>
      <w:szCs w:val="22"/>
    </w:rPr>
  </w:style>
  <w:style w:type="character" w:customStyle="1" w:styleId="DocumentMapChar">
    <w:name w:val="Document Map Char"/>
    <w:link w:val="DocumentMap"/>
    <w:uiPriority w:val="99"/>
    <w:semiHidden/>
    <w:qFormat/>
    <w:rPr>
      <w:rFonts w:ascii="Tahoma" w:hAnsi="Tahoma" w:cs="Tahoma"/>
      <w:sz w:val="16"/>
      <w:szCs w:val="16"/>
    </w:rPr>
  </w:style>
  <w:style w:type="character" w:customStyle="1" w:styleId="BodyTextChar">
    <w:name w:val="Body Text Char"/>
    <w:link w:val="BodyText"/>
    <w:qFormat/>
    <w:rPr>
      <w:sz w:val="24"/>
      <w:szCs w:val="22"/>
      <w:lang w:eastAsia="en-US"/>
    </w:rPr>
  </w:style>
  <w:style w:type="character" w:customStyle="1" w:styleId="BodyText2Char">
    <w:name w:val="Body Text 2 Char"/>
    <w:link w:val="BodyText2"/>
    <w:uiPriority w:val="99"/>
    <w:qFormat/>
    <w:rPr>
      <w:sz w:val="24"/>
      <w:szCs w:val="22"/>
      <w:lang w:val="id-ID"/>
    </w:rPr>
  </w:style>
  <w:style w:type="character" w:customStyle="1" w:styleId="Heading8Char">
    <w:name w:val="Heading 8 Char"/>
    <w:link w:val="Heading8"/>
    <w:uiPriority w:val="9"/>
    <w:semiHidden/>
    <w:qFormat/>
    <w:rPr>
      <w:rFonts w:ascii="Calibri" w:eastAsia="Times New Roman" w:hAnsi="Calibri" w:cs="Arial"/>
      <w:i/>
      <w:iCs/>
      <w:sz w:val="24"/>
      <w:szCs w:val="24"/>
      <w:lang w:eastAsia="en-US"/>
    </w:rPr>
  </w:style>
  <w:style w:type="paragraph" w:customStyle="1" w:styleId="ReferenceHeading">
    <w:name w:val="Reference Heading"/>
    <w:basedOn w:val="Heading1"/>
    <w:next w:val="Normal"/>
    <w:qFormat/>
    <w:pPr>
      <w:numPr>
        <w:numId w:val="0"/>
      </w:numPr>
    </w:pPr>
    <w:rPr>
      <w:lang w:val="en-US"/>
    </w:rPr>
  </w:style>
  <w:style w:type="paragraph" w:customStyle="1" w:styleId="AppendixHeading1">
    <w:name w:val="Appendix Heading 1"/>
    <w:basedOn w:val="Heading1"/>
    <w:next w:val="BodyText"/>
    <w:qFormat/>
    <w:pPr>
      <w:numPr>
        <w:numId w:val="12"/>
      </w:numPr>
    </w:pPr>
  </w:style>
  <w:style w:type="paragraph" w:customStyle="1" w:styleId="AppendixHeading2">
    <w:name w:val="Appendix Heading 2"/>
    <w:basedOn w:val="Heading2"/>
    <w:next w:val="BodyText"/>
    <w:qFormat/>
    <w:pPr>
      <w:numPr>
        <w:numId w:val="12"/>
      </w:numPr>
    </w:pPr>
  </w:style>
  <w:style w:type="paragraph" w:customStyle="1" w:styleId="AppendixHeading3">
    <w:name w:val="Appendix Heading 3"/>
    <w:basedOn w:val="Heading3"/>
    <w:next w:val="BlockText"/>
    <w:qFormat/>
    <w:pPr>
      <w:numPr>
        <w:numId w:val="12"/>
      </w:numPr>
    </w:pPr>
  </w:style>
  <w:style w:type="paragraph" w:customStyle="1" w:styleId="AppendixHeading4">
    <w:name w:val="Appendix Heading 4"/>
    <w:basedOn w:val="Heading4"/>
    <w:next w:val="BodyText"/>
    <w:qFormat/>
    <w:pPr>
      <w:ind w:left="360" w:hanging="360"/>
    </w:pPr>
  </w:style>
  <w:style w:type="character" w:customStyle="1" w:styleId="TitleChar">
    <w:name w:val="Title Char"/>
    <w:link w:val="Title"/>
    <w:uiPriority w:val="10"/>
    <w:qFormat/>
    <w:rPr>
      <w:rFonts w:eastAsia="Times New Roman" w:cs="Times New Roman"/>
      <w:b/>
      <w:bCs/>
      <w:kern w:val="28"/>
      <w:sz w:val="32"/>
      <w:szCs w:val="32"/>
      <w:lang w:val="id-ID"/>
    </w:rPr>
  </w:style>
  <w:style w:type="character" w:customStyle="1" w:styleId="BodyTextFirstIndentChar">
    <w:name w:val="Body Text First Indent Char"/>
    <w:link w:val="BodyTextFirstIndent"/>
    <w:rPr>
      <w:sz w:val="24"/>
      <w:szCs w:val="22"/>
      <w:lang w:val="id-ID"/>
    </w:rPr>
  </w:style>
  <w:style w:type="character" w:customStyle="1" w:styleId="HeaderChar">
    <w:name w:val="Header Char"/>
    <w:link w:val="Header"/>
    <w:uiPriority w:val="99"/>
    <w:semiHidden/>
    <w:qFormat/>
    <w:rPr>
      <w:lang w:eastAsia="en-US"/>
    </w:rPr>
  </w:style>
  <w:style w:type="character" w:customStyle="1" w:styleId="FooterChar">
    <w:name w:val="Footer Char"/>
    <w:link w:val="Footer"/>
    <w:uiPriority w:val="99"/>
    <w:qFormat/>
    <w:rPr>
      <w:lang w:eastAsia="en-US"/>
    </w:rPr>
  </w:style>
  <w:style w:type="paragraph" w:customStyle="1" w:styleId="DefaultHeading">
    <w:name w:val="Default Heading"/>
    <w:basedOn w:val="Normal"/>
    <w:next w:val="Normal"/>
    <w:qFormat/>
    <w:pPr>
      <w:keepNext/>
      <w:keepLines/>
      <w:pageBreakBefore/>
      <w:spacing w:after="360"/>
      <w:jc w:val="center"/>
      <w:outlineLvl w:val="0"/>
    </w:pPr>
    <w:rPr>
      <w:b/>
      <w:caps/>
      <w:sz w:val="32"/>
      <w:lang w:val="en-US"/>
    </w:rPr>
  </w:style>
  <w:style w:type="paragraph" w:customStyle="1" w:styleId="ListAlphabet">
    <w:name w:val="List Alphabet"/>
    <w:basedOn w:val="ListNumber"/>
    <w:qFormat/>
    <w:pPr>
      <w:numPr>
        <w:numId w:val="13"/>
      </w:numPr>
    </w:pPr>
  </w:style>
  <w:style w:type="paragraph" w:customStyle="1" w:styleId="ListAlphabet2">
    <w:name w:val="List Alphabet 2"/>
    <w:basedOn w:val="ListNumber2"/>
    <w:qFormat/>
    <w:pPr>
      <w:numPr>
        <w:numId w:val="14"/>
      </w:numPr>
    </w:pPr>
  </w:style>
  <w:style w:type="paragraph" w:customStyle="1" w:styleId="ListAlphabet3">
    <w:name w:val="List Alphabet 3"/>
    <w:basedOn w:val="ListNumber3"/>
    <w:qFormat/>
    <w:pPr>
      <w:numPr>
        <w:numId w:val="15"/>
      </w:numPr>
    </w:pPr>
  </w:style>
  <w:style w:type="paragraph" w:customStyle="1" w:styleId="ListAlphabet4">
    <w:name w:val="List Alphabet 4"/>
    <w:basedOn w:val="ListNumber5"/>
    <w:qFormat/>
    <w:pPr>
      <w:numPr>
        <w:numId w:val="16"/>
      </w:numPr>
    </w:pPr>
  </w:style>
  <w:style w:type="paragraph" w:customStyle="1" w:styleId="ListAlphabet5">
    <w:name w:val="List Alphabet 5"/>
    <w:basedOn w:val="ListBullet5"/>
    <w:qFormat/>
    <w:pPr>
      <w:numPr>
        <w:numId w:val="17"/>
      </w:numPr>
    </w:pPr>
  </w:style>
  <w:style w:type="paragraph" w:customStyle="1" w:styleId="NoSpacing1">
    <w:name w:val="No Spacing1"/>
    <w:link w:val="NoSpacingChar"/>
    <w:uiPriority w:val="1"/>
    <w:qFormat/>
    <w:pPr>
      <w:spacing w:after="120"/>
      <w:jc w:val="both"/>
    </w:pPr>
    <w:rPr>
      <w:rFonts w:ascii="Calibri" w:eastAsia="Times New Roman" w:hAnsi="Calibri" w:cs="Arial"/>
      <w:sz w:val="22"/>
      <w:szCs w:val="22"/>
    </w:rPr>
  </w:style>
  <w:style w:type="character" w:customStyle="1" w:styleId="NoSpacingChar">
    <w:name w:val="No Spacing Char"/>
    <w:link w:val="NoSpacing1"/>
    <w:uiPriority w:val="1"/>
    <w:qFormat/>
    <w:rPr>
      <w:rFonts w:eastAsia="Times New Roman"/>
      <w:sz w:val="22"/>
      <w:szCs w:val="22"/>
      <w:lang w:val="en-US" w:eastAsia="en-US" w:bidi="ar-SA"/>
    </w:rPr>
  </w:style>
  <w:style w:type="character" w:customStyle="1" w:styleId="BalloonTextChar">
    <w:name w:val="Balloon Text Char"/>
    <w:link w:val="BalloonText"/>
    <w:uiPriority w:val="99"/>
    <w:semiHidden/>
    <w:qFormat/>
    <w:rPr>
      <w:rFonts w:ascii="Tahoma" w:hAnsi="Tahoma" w:cs="Tahoma"/>
      <w:sz w:val="16"/>
      <w:szCs w:val="16"/>
      <w:lang w:eastAsia="en-US"/>
    </w:rPr>
  </w:style>
  <w:style w:type="character" w:customStyle="1" w:styleId="BookTitle1">
    <w:name w:val="Book Title1"/>
    <w:uiPriority w:val="33"/>
    <w:qFormat/>
    <w:rPr>
      <w:rFonts w:ascii="Calibri" w:hAnsi="Calibri"/>
      <w:b/>
      <w:bCs/>
      <w:smallCaps/>
      <w:spacing w:val="5"/>
      <w:sz w:val="40"/>
    </w:rPr>
  </w:style>
  <w:style w:type="character" w:customStyle="1" w:styleId="SubtitleChar">
    <w:name w:val="Subtitle Char"/>
    <w:link w:val="Subtitle"/>
    <w:uiPriority w:val="11"/>
    <w:qFormat/>
    <w:rPr>
      <w:rFonts w:eastAsia="Times New Roman" w:cs="Times New Roman"/>
      <w:sz w:val="36"/>
      <w:szCs w:val="24"/>
      <w:lang w:eastAsia="en-US"/>
    </w:rPr>
  </w:style>
  <w:style w:type="paragraph" w:customStyle="1" w:styleId="Author">
    <w:name w:val="Author"/>
    <w:basedOn w:val="Normal"/>
    <w:qFormat/>
    <w:pPr>
      <w:contextualSpacing/>
      <w:jc w:val="center"/>
    </w:pPr>
    <w:rPr>
      <w:rFonts w:eastAsia="Times New Roman"/>
      <w:bCs/>
      <w:sz w:val="28"/>
      <w:lang w:val="en-GB"/>
    </w:rPr>
  </w:style>
  <w:style w:type="paragraph" w:customStyle="1" w:styleId="Institution">
    <w:name w:val="Institution"/>
    <w:basedOn w:val="Normal"/>
    <w:qFormat/>
    <w:pPr>
      <w:spacing w:after="240"/>
      <w:contextualSpacing/>
      <w:jc w:val="center"/>
    </w:pPr>
    <w:rPr>
      <w:rFonts w:eastAsia="Times New Roman" w:cs="Calibri"/>
      <w:sz w:val="28"/>
      <w:szCs w:val="24"/>
    </w:rPr>
  </w:style>
  <w:style w:type="paragraph" w:customStyle="1" w:styleId="Heading4IndependentlyNumbered">
    <w:name w:val="Heading 4 Independently Numbered"/>
    <w:basedOn w:val="BodyText"/>
    <w:next w:val="BodyText"/>
    <w:qFormat/>
    <w:pPr>
      <w:keepNext/>
      <w:keepLines/>
      <w:numPr>
        <w:numId w:val="18"/>
      </w:numPr>
      <w:spacing w:before="180"/>
      <w:ind w:left="357" w:hanging="357"/>
      <w:outlineLvl w:val="3"/>
    </w:pPr>
    <w:rPr>
      <w:b/>
      <w:lang w:val="en-US" w:eastAsia="id-ID"/>
    </w:rPr>
  </w:style>
  <w:style w:type="character" w:customStyle="1" w:styleId="Heading5Char">
    <w:name w:val="Heading 5 Char"/>
    <w:link w:val="Heading5"/>
    <w:uiPriority w:val="9"/>
    <w:qFormat/>
    <w:rsid w:val="00204F8F"/>
    <w:rPr>
      <w:rFonts w:ascii="Calibri" w:eastAsia="Times New Roman" w:hAnsi="Calibri" w:cs="Arial"/>
      <w:b/>
      <w:bCs/>
      <w:iCs/>
      <w:sz w:val="24"/>
      <w:szCs w:val="26"/>
      <w:lang w:val="id-ID"/>
    </w:rPr>
  </w:style>
  <w:style w:type="paragraph" w:customStyle="1" w:styleId="Heading4Unnumbered">
    <w:name w:val="Heading 4 Unnumbered"/>
    <w:basedOn w:val="BodyText"/>
    <w:next w:val="BodyText"/>
    <w:qFormat/>
    <w:pPr>
      <w:keepNext/>
      <w:keepLines/>
      <w:spacing w:before="180"/>
      <w:ind w:left="284" w:hanging="284"/>
      <w:outlineLvl w:val="3"/>
    </w:pPr>
    <w:rPr>
      <w:b/>
      <w:u w:val="single"/>
    </w:rPr>
  </w:style>
  <w:style w:type="paragraph" w:customStyle="1" w:styleId="ListParagraph1">
    <w:name w:val="List Paragraph1"/>
    <w:basedOn w:val="Normal"/>
    <w:uiPriority w:val="34"/>
    <w:qFormat/>
    <w:pPr>
      <w:spacing w:line="360" w:lineRule="auto"/>
      <w:ind w:left="720"/>
      <w:contextualSpacing/>
      <w:jc w:val="left"/>
    </w:pPr>
    <w:rPr>
      <w:sz w:val="22"/>
    </w:rPr>
  </w:style>
  <w:style w:type="paragraph" w:customStyle="1" w:styleId="persamaan">
    <w:name w:val="persamaan"/>
    <w:basedOn w:val="Normal"/>
    <w:qFormat/>
    <w:pPr>
      <w:tabs>
        <w:tab w:val="right" w:pos="227"/>
      </w:tabs>
      <w:spacing w:before="240" w:after="240" w:line="216" w:lineRule="auto"/>
      <w:jc w:val="right"/>
    </w:pPr>
    <w:rPr>
      <w:rFonts w:ascii="Times New Roman" w:eastAsia="SimSun" w:hAnsi="Times New Roman" w:cs="Symbol"/>
      <w:sz w:val="20"/>
      <w:szCs w:val="20"/>
      <w:lang w:val="en-US"/>
    </w:rPr>
  </w:style>
  <w:style w:type="character" w:customStyle="1" w:styleId="BodyText3Char">
    <w:name w:val="Body Text 3 Char"/>
    <w:link w:val="BodyText3"/>
    <w:uiPriority w:val="99"/>
    <w:rPr>
      <w:sz w:val="16"/>
      <w:szCs w:val="16"/>
      <w:lang w:eastAsia="en-US"/>
    </w:rPr>
  </w:style>
  <w:style w:type="character" w:customStyle="1" w:styleId="BodyTextIndentChar">
    <w:name w:val="Body Text Indent Char"/>
    <w:link w:val="BodyTextIndent"/>
    <w:qFormat/>
    <w:rPr>
      <w:sz w:val="24"/>
      <w:szCs w:val="22"/>
      <w:lang w:val="id-ID"/>
    </w:rPr>
  </w:style>
  <w:style w:type="character" w:customStyle="1" w:styleId="BodyTextFirstIndent2Char">
    <w:name w:val="Body Text First Indent 2 Char"/>
    <w:link w:val="BodyTextFirstIndent2"/>
    <w:uiPriority w:val="99"/>
    <w:qFormat/>
    <w:rPr>
      <w:sz w:val="24"/>
      <w:szCs w:val="22"/>
      <w:lang w:val="id-ID"/>
    </w:rPr>
  </w:style>
  <w:style w:type="paragraph" w:customStyle="1" w:styleId="Bibliography1">
    <w:name w:val="Bibliography1"/>
    <w:basedOn w:val="Normal"/>
    <w:next w:val="Normal"/>
    <w:uiPriority w:val="37"/>
    <w:unhideWhenUsed/>
    <w:qFormat/>
  </w:style>
  <w:style w:type="paragraph" w:customStyle="1" w:styleId="Heading5IndependentlyNumbered">
    <w:name w:val="Heading 5 Independently Numbered"/>
    <w:basedOn w:val="BodyText"/>
    <w:next w:val="BodyText"/>
    <w:qFormat/>
    <w:pPr>
      <w:keepNext/>
      <w:keepLines/>
      <w:numPr>
        <w:numId w:val="19"/>
      </w:numPr>
      <w:spacing w:before="180"/>
      <w:outlineLvl w:val="4"/>
    </w:pPr>
    <w:rPr>
      <w:b/>
      <w:lang w:val="en-US"/>
    </w:rPr>
  </w:style>
  <w:style w:type="paragraph" w:customStyle="1" w:styleId="AcademicLevel">
    <w:name w:val="Academic Level"/>
    <w:basedOn w:val="NormalCentered"/>
    <w:next w:val="NormalCentered"/>
    <w:qFormat/>
    <w:pPr>
      <w:spacing w:before="480" w:after="480"/>
    </w:pPr>
    <w:rPr>
      <w:b/>
      <w:sz w:val="28"/>
      <w:lang w:eastAsia="ar-SA"/>
    </w:rPr>
  </w:style>
  <w:style w:type="paragraph" w:customStyle="1" w:styleId="NormalCentered">
    <w:name w:val="Normal Centered"/>
    <w:basedOn w:val="Normal"/>
    <w:qFormat/>
    <w:pPr>
      <w:suppressAutoHyphens/>
      <w:spacing w:after="0"/>
      <w:jc w:val="center"/>
    </w:pPr>
    <w:rPr>
      <w:rFonts w:cs="Calibri"/>
      <w:szCs w:val="24"/>
    </w:rPr>
  </w:style>
  <w:style w:type="paragraph" w:customStyle="1" w:styleId="CaptionExample">
    <w:name w:val="Caption Example"/>
    <w:basedOn w:val="Caption"/>
    <w:next w:val="BodyText"/>
    <w:qFormat/>
  </w:style>
  <w:style w:type="paragraph" w:customStyle="1" w:styleId="SubCaption">
    <w:name w:val="Sub Caption"/>
    <w:basedOn w:val="Caption"/>
    <w:next w:val="BodyText"/>
    <w:qFormat/>
    <w:rPr>
      <w:b w:val="0"/>
      <w:sz w:val="22"/>
    </w:rPr>
  </w:style>
  <w:style w:type="paragraph" w:customStyle="1" w:styleId="Default">
    <w:name w:val="Default"/>
    <w:qFormat/>
    <w:pPr>
      <w:autoSpaceDE w:val="0"/>
      <w:autoSpaceDN w:val="0"/>
      <w:adjustRightInd w:val="0"/>
      <w:spacing w:after="120"/>
      <w:jc w:val="both"/>
    </w:pPr>
    <w:rPr>
      <w:rFonts w:eastAsia="Calibri"/>
      <w:color w:val="000000"/>
      <w:sz w:val="24"/>
      <w:szCs w:val="24"/>
      <w:lang w:val="id-ID" w:eastAsia="id-ID"/>
    </w:rPr>
  </w:style>
  <w:style w:type="paragraph" w:customStyle="1" w:styleId="References">
    <w:name w:val="References"/>
    <w:qFormat/>
    <w:pPr>
      <w:spacing w:after="120"/>
      <w:ind w:left="510" w:hanging="510"/>
      <w:jc w:val="both"/>
    </w:pPr>
    <w:rPr>
      <w:rFonts w:ascii="Calibri" w:eastAsia="Calibri" w:hAnsi="Calibri" w:cs="Arial"/>
      <w:sz w:val="24"/>
      <w:szCs w:val="22"/>
      <w:lang w:val="id-ID"/>
    </w:rPr>
  </w:style>
  <w:style w:type="paragraph" w:customStyle="1" w:styleId="PTIIKBodyTextFirstIndent">
    <w:name w:val="PTIIK Body Text First Indent"/>
    <w:basedOn w:val="BodyTextFirstIndent"/>
    <w:qFormat/>
    <w:pPr>
      <w:ind w:firstLine="357"/>
    </w:pPr>
    <w:rPr>
      <w:rFonts w:cs="Times New Roman"/>
      <w:szCs w:val="20"/>
      <w:lang w:val="zh-CN" w:eastAsia="zh-CN"/>
    </w:rPr>
  </w:style>
  <w:style w:type="character" w:customStyle="1" w:styleId="CommentTextChar">
    <w:name w:val="Comment Text Char"/>
    <w:link w:val="CommentText"/>
    <w:uiPriority w:val="99"/>
    <w:semiHidden/>
    <w:qFormat/>
    <w:rPr>
      <w:lang w:val="id-ID"/>
    </w:rPr>
  </w:style>
  <w:style w:type="character" w:customStyle="1" w:styleId="CommentSubjectChar">
    <w:name w:val="Comment Subject Char"/>
    <w:link w:val="CommentSubject"/>
    <w:uiPriority w:val="99"/>
    <w:semiHidden/>
    <w:qFormat/>
    <w:rPr>
      <w:b/>
      <w:bCs/>
      <w:lang w:val="id-ID"/>
    </w:rPr>
  </w:style>
  <w:style w:type="paragraph" w:customStyle="1" w:styleId="BodyTextManyIndents">
    <w:name w:val="Body Text Many Indents"/>
    <w:basedOn w:val="BodyText"/>
    <w:qFormat/>
    <w:pPr>
      <w:ind w:left="4536"/>
    </w:pPr>
    <w:rPr>
      <w:rFonts w:cs="Calibri"/>
      <w:szCs w:val="24"/>
    </w:rPr>
  </w:style>
  <w:style w:type="paragraph" w:customStyle="1" w:styleId="AcademicRequirement">
    <w:name w:val="Academic Requirement"/>
    <w:basedOn w:val="NormalCentered"/>
    <w:qFormat/>
    <w:rPr>
      <w:sz w:val="28"/>
      <w:lang w:val="en-US"/>
    </w:rPr>
  </w:style>
  <w:style w:type="character" w:customStyle="1" w:styleId="BodyTextIndent2Char">
    <w:name w:val="Body Text Indent 2 Char"/>
    <w:basedOn w:val="DefaultParagraphFont"/>
    <w:link w:val="BodyTextIndent2"/>
    <w:uiPriority w:val="99"/>
    <w:qFormat/>
    <w:rPr>
      <w:sz w:val="24"/>
      <w:szCs w:val="22"/>
      <w:lang w:val="id-ID"/>
    </w:rPr>
  </w:style>
  <w:style w:type="paragraph" w:customStyle="1" w:styleId="SourceCode">
    <w:name w:val="Source Code"/>
    <w:basedOn w:val="BodyText"/>
    <w:qFormat/>
    <w:pPr>
      <w:spacing w:after="0"/>
    </w:pPr>
    <w:rPr>
      <w:rFonts w:ascii="Courier New" w:hAnsi="Courier New"/>
      <w:sz w:val="18"/>
    </w:rPr>
  </w:style>
  <w:style w:type="character" w:customStyle="1" w:styleId="BodyTextIndent3Char">
    <w:name w:val="Body Text Indent 3 Char"/>
    <w:basedOn w:val="DefaultParagraphFont"/>
    <w:link w:val="BodyTextIndent3"/>
    <w:uiPriority w:val="99"/>
    <w:rPr>
      <w:sz w:val="24"/>
      <w:szCs w:val="16"/>
      <w:lang w:val="id-ID"/>
    </w:rPr>
  </w:style>
  <w:style w:type="paragraph" w:customStyle="1" w:styleId="BodyTextUnderlined">
    <w:name w:val="Body Text Underlined"/>
    <w:basedOn w:val="BodyText"/>
    <w:qFormat/>
    <w:rPr>
      <w:u w:val="single"/>
      <w:lang w:val="sv-SE"/>
    </w:rPr>
  </w:style>
  <w:style w:type="paragraph" w:customStyle="1" w:styleId="TableColumnTitle">
    <w:name w:val="Table Column Title"/>
    <w:basedOn w:val="Normal"/>
    <w:qFormat/>
    <w:rPr>
      <w:b/>
      <w:sz w:val="20"/>
      <w:szCs w:val="20"/>
      <w:lang w:val="en-US"/>
    </w:rPr>
  </w:style>
  <w:style w:type="paragraph" w:customStyle="1" w:styleId="TableContent">
    <w:name w:val="Table Content"/>
    <w:basedOn w:val="Normal"/>
    <w:qFormat/>
    <w:rPr>
      <w:rFonts w:cs="Consolas"/>
      <w:sz w:val="20"/>
    </w:rPr>
  </w:style>
  <w:style w:type="paragraph" w:customStyle="1" w:styleId="ReferenceIndented2">
    <w:name w:val="Reference Indented 2"/>
    <w:basedOn w:val="Normal"/>
    <w:qFormat/>
    <w:pPr>
      <w:ind w:left="1190" w:hanging="510"/>
      <w:jc w:val="lowKashida"/>
    </w:pPr>
    <w:rPr>
      <w:lang w:val="en-US"/>
    </w:rPr>
  </w:style>
  <w:style w:type="paragraph" w:customStyle="1" w:styleId="Style16">
    <w:name w:val="Style 16"/>
    <w:basedOn w:val="Normal"/>
    <w:uiPriority w:val="99"/>
    <w:qFormat/>
    <w:pPr>
      <w:widowControl w:val="0"/>
      <w:autoSpaceDE w:val="0"/>
      <w:autoSpaceDN w:val="0"/>
      <w:spacing w:after="0"/>
      <w:ind w:left="720" w:hanging="360"/>
    </w:pPr>
    <w:rPr>
      <w:rFonts w:ascii="Arial" w:eastAsia="Times New Roman" w:hAnsi="Arial"/>
      <w:sz w:val="20"/>
      <w:szCs w:val="20"/>
      <w:lang w:val="en-US"/>
    </w:rPr>
  </w:style>
  <w:style w:type="paragraph" w:customStyle="1" w:styleId="Heading1-ISIBAB">
    <w:name w:val="Heading 1 - ISI BAB"/>
    <w:basedOn w:val="Normal"/>
    <w:link w:val="Heading1-ISIBABChar"/>
    <w:qFormat/>
    <w:pPr>
      <w:spacing w:after="0"/>
      <w:jc w:val="center"/>
    </w:pPr>
    <w:rPr>
      <w:rFonts w:asciiTheme="minorHAnsi" w:hAnsiTheme="minorHAnsi"/>
      <w:b/>
      <w:sz w:val="32"/>
      <w:szCs w:val="32"/>
    </w:rPr>
  </w:style>
  <w:style w:type="character" w:customStyle="1" w:styleId="Heading1-ISIBABChar">
    <w:name w:val="Heading 1 - ISI BAB Char"/>
    <w:basedOn w:val="DefaultParagraphFont"/>
    <w:link w:val="Heading1-ISIBAB"/>
    <w:rPr>
      <w:rFonts w:asciiTheme="minorHAnsi" w:hAnsiTheme="minorHAnsi"/>
      <w:b/>
      <w:sz w:val="32"/>
      <w:szCs w:val="32"/>
      <w:lang w:val="id-ID"/>
    </w:rPr>
  </w:style>
  <w:style w:type="paragraph" w:customStyle="1" w:styleId="NoSpacing11">
    <w:name w:val="No Spacing11"/>
    <w:uiPriority w:val="1"/>
    <w:qFormat/>
    <w:rPr>
      <w:rFonts w:asciiTheme="minorHAnsi" w:eastAsiaTheme="minorHAnsi" w:hAnsiTheme="minorHAnsi"/>
      <w:sz w:val="24"/>
      <w:szCs w:val="24"/>
    </w:rPr>
  </w:style>
  <w:style w:type="paragraph" w:customStyle="1" w:styleId="Subbab">
    <w:name w:val="Subbab"/>
    <w:basedOn w:val="Normal"/>
    <w:qFormat/>
    <w:pPr>
      <w:spacing w:before="120" w:after="200"/>
      <w:ind w:left="720" w:hanging="360"/>
    </w:pPr>
    <w:rPr>
      <w:rFonts w:asciiTheme="minorHAnsi" w:eastAsiaTheme="minorHAnsi" w:hAnsiTheme="minorHAnsi" w:cs="Times New Roman"/>
      <w:b/>
      <w:szCs w:val="24"/>
      <w:lang w:val="en-US"/>
    </w:rPr>
  </w:style>
  <w:style w:type="table" w:customStyle="1" w:styleId="PlainTable11">
    <w:name w:val="Plain Table 11"/>
    <w:basedOn w:val="TableNormal"/>
    <w:uiPriority w:val="41"/>
    <w:rPr>
      <w:sz w:val="24"/>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Mention1">
    <w:name w:val="Mention1"/>
    <w:basedOn w:val="DefaultParagraphFont"/>
    <w:uiPriority w:val="99"/>
    <w:unhideWhenUsed/>
    <w:qFormat/>
    <w:rPr>
      <w:color w:val="2B579A"/>
      <w:shd w:val="clear" w:color="auto" w:fill="E6E6E6"/>
    </w:rPr>
  </w:style>
  <w:style w:type="paragraph" w:customStyle="1" w:styleId="ListParagraph2">
    <w:name w:val="List Paragraph2"/>
    <w:basedOn w:val="Normal"/>
    <w:uiPriority w:val="34"/>
    <w:qFormat/>
    <w:pPr>
      <w:ind w:left="720"/>
      <w:contextualSpacing/>
    </w:pPr>
  </w:style>
  <w:style w:type="character" w:customStyle="1" w:styleId="Mention2">
    <w:name w:val="Mention2"/>
    <w:basedOn w:val="DefaultParagraphFont"/>
    <w:uiPriority w:val="99"/>
    <w:unhideWhenUsed/>
    <w:rPr>
      <w:color w:val="2B579A"/>
      <w:shd w:val="clear" w:color="auto" w:fill="E6E6E6"/>
    </w:rPr>
  </w:style>
  <w:style w:type="character" w:customStyle="1" w:styleId="UntukTextChar">
    <w:name w:val="Untuk Text Char"/>
    <w:basedOn w:val="DefaultParagraphFont"/>
    <w:link w:val="UntukText"/>
    <w:locked/>
    <w:rPr>
      <w:sz w:val="24"/>
    </w:rPr>
  </w:style>
  <w:style w:type="paragraph" w:customStyle="1" w:styleId="UntukText">
    <w:name w:val="Untuk Text"/>
    <w:basedOn w:val="Normal"/>
    <w:link w:val="UntukTextChar"/>
    <w:qFormat/>
    <w:pPr>
      <w:spacing w:after="0" w:line="360" w:lineRule="auto"/>
    </w:pPr>
    <w:rPr>
      <w:rFonts w:ascii="Times New Roman" w:eastAsia="SimSun" w:hAnsi="Times New Roman" w:cs="Times New Roman"/>
      <w:szCs w:val="20"/>
      <w:lang w:val="en-US"/>
    </w:rPr>
  </w:style>
  <w:style w:type="paragraph" w:customStyle="1" w:styleId="BodyTextFirstIndentCharChar">
    <w:name w:val="Body Text First Indent Char Char"/>
    <w:basedOn w:val="BodyText"/>
    <w:link w:val="BodyTextFirstIndentCharCharCharChar"/>
    <w:pPr>
      <w:ind w:firstLine="340"/>
    </w:pPr>
    <w:rPr>
      <w:lang w:val="en-US"/>
    </w:rPr>
  </w:style>
  <w:style w:type="character" w:customStyle="1" w:styleId="BodyTextFirstIndentCharCharCharChar">
    <w:name w:val="Body Text First Indent Char Char Char Char"/>
    <w:link w:val="BodyTextFirstIndentCharChar"/>
    <w:rPr>
      <w:rFonts w:ascii="Calibri" w:eastAsia="Calibri" w:hAnsi="Calibri" w:cs="Arial"/>
      <w:sz w:val="24"/>
      <w:szCs w:val="22"/>
    </w:rPr>
  </w:style>
  <w:style w:type="paragraph" w:styleId="ListParagraph">
    <w:name w:val="List Paragraph"/>
    <w:aliases w:val="Title Proposal"/>
    <w:basedOn w:val="Normal"/>
    <w:link w:val="ListParagraphChar"/>
    <w:uiPriority w:val="34"/>
    <w:qFormat/>
    <w:rsid w:val="00A0258B"/>
    <w:pPr>
      <w:ind w:left="720"/>
      <w:contextualSpacing/>
    </w:pPr>
  </w:style>
  <w:style w:type="paragraph" w:customStyle="1" w:styleId="Code">
    <w:name w:val="Code"/>
    <w:basedOn w:val="BodyTextFirstIndent"/>
    <w:next w:val="Default"/>
    <w:link w:val="CodeChar"/>
    <w:qFormat/>
    <w:rsid w:val="0053330C"/>
    <w:pPr>
      <w:ind w:firstLine="0"/>
      <w:jc w:val="left"/>
    </w:pPr>
    <w:rPr>
      <w:sz w:val="20"/>
    </w:rPr>
  </w:style>
  <w:style w:type="character" w:customStyle="1" w:styleId="CodeChar">
    <w:name w:val="Code Char"/>
    <w:basedOn w:val="BodyTextFirstIndentChar"/>
    <w:link w:val="Code"/>
    <w:rsid w:val="0053330C"/>
    <w:rPr>
      <w:rFonts w:ascii="Calibri" w:eastAsia="Calibri" w:hAnsi="Calibri" w:cs="Arial"/>
      <w:sz w:val="24"/>
      <w:szCs w:val="22"/>
      <w:lang w:val="id-ID"/>
    </w:rPr>
  </w:style>
  <w:style w:type="paragraph" w:styleId="Bibliography">
    <w:name w:val="Bibliography"/>
    <w:basedOn w:val="Normal"/>
    <w:next w:val="Normal"/>
    <w:uiPriority w:val="37"/>
    <w:unhideWhenUsed/>
    <w:rsid w:val="00375ACF"/>
  </w:style>
  <w:style w:type="numbering" w:customStyle="1" w:styleId="BodyHeadings">
    <w:name w:val="Body Headings"/>
    <w:uiPriority w:val="99"/>
    <w:rsid w:val="00511AFF"/>
    <w:pPr>
      <w:numPr>
        <w:numId w:val="74"/>
      </w:numPr>
    </w:pPr>
  </w:style>
  <w:style w:type="character" w:customStyle="1" w:styleId="ListParagraphChar">
    <w:name w:val="List Paragraph Char"/>
    <w:aliases w:val="Title Proposal Char"/>
    <w:link w:val="ListParagraph"/>
    <w:uiPriority w:val="34"/>
    <w:rsid w:val="00511AFF"/>
    <w:rPr>
      <w:rFonts w:ascii="Calibri" w:eastAsia="Calibri" w:hAnsi="Calibri" w:cs="Arial"/>
      <w:sz w:val="24"/>
      <w:szCs w:val="22"/>
      <w:lang w:val="id-ID"/>
    </w:rPr>
  </w:style>
  <w:style w:type="paragraph" w:styleId="NormalWeb">
    <w:name w:val="Normal (Web)"/>
    <w:basedOn w:val="Normal"/>
    <w:uiPriority w:val="99"/>
    <w:semiHidden/>
    <w:unhideWhenUsed/>
    <w:rsid w:val="007A4E70"/>
    <w:pPr>
      <w:spacing w:before="100" w:beforeAutospacing="1" w:after="100" w:afterAutospacing="1" w:line="240" w:lineRule="auto"/>
      <w:jc w:val="left"/>
    </w:pPr>
    <w:rPr>
      <w:rFonts w:ascii="Times New Roman" w:eastAsia="Times New Roman" w:hAnsi="Times New Roman" w:cs="Times New Roman"/>
      <w:szCs w:val="24"/>
      <w:lang w:val="en-US"/>
    </w:rPr>
  </w:style>
  <w:style w:type="character" w:styleId="FollowedHyperlink">
    <w:name w:val="FollowedHyperlink"/>
    <w:basedOn w:val="DefaultParagraphFont"/>
    <w:uiPriority w:val="99"/>
    <w:semiHidden/>
    <w:unhideWhenUsed/>
    <w:rsid w:val="00F93AD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90357">
      <w:bodyDiv w:val="1"/>
      <w:marLeft w:val="0"/>
      <w:marRight w:val="0"/>
      <w:marTop w:val="0"/>
      <w:marBottom w:val="0"/>
      <w:divBdr>
        <w:top w:val="none" w:sz="0" w:space="0" w:color="auto"/>
        <w:left w:val="none" w:sz="0" w:space="0" w:color="auto"/>
        <w:bottom w:val="none" w:sz="0" w:space="0" w:color="auto"/>
        <w:right w:val="none" w:sz="0" w:space="0" w:color="auto"/>
      </w:divBdr>
    </w:div>
    <w:div w:id="7412911">
      <w:bodyDiv w:val="1"/>
      <w:marLeft w:val="0"/>
      <w:marRight w:val="0"/>
      <w:marTop w:val="0"/>
      <w:marBottom w:val="0"/>
      <w:divBdr>
        <w:top w:val="none" w:sz="0" w:space="0" w:color="auto"/>
        <w:left w:val="none" w:sz="0" w:space="0" w:color="auto"/>
        <w:bottom w:val="none" w:sz="0" w:space="0" w:color="auto"/>
        <w:right w:val="none" w:sz="0" w:space="0" w:color="auto"/>
      </w:divBdr>
    </w:div>
    <w:div w:id="25714919">
      <w:bodyDiv w:val="1"/>
      <w:marLeft w:val="0"/>
      <w:marRight w:val="0"/>
      <w:marTop w:val="0"/>
      <w:marBottom w:val="0"/>
      <w:divBdr>
        <w:top w:val="none" w:sz="0" w:space="0" w:color="auto"/>
        <w:left w:val="none" w:sz="0" w:space="0" w:color="auto"/>
        <w:bottom w:val="none" w:sz="0" w:space="0" w:color="auto"/>
        <w:right w:val="none" w:sz="0" w:space="0" w:color="auto"/>
      </w:divBdr>
    </w:div>
    <w:div w:id="31350383">
      <w:bodyDiv w:val="1"/>
      <w:marLeft w:val="0"/>
      <w:marRight w:val="0"/>
      <w:marTop w:val="0"/>
      <w:marBottom w:val="0"/>
      <w:divBdr>
        <w:top w:val="none" w:sz="0" w:space="0" w:color="auto"/>
        <w:left w:val="none" w:sz="0" w:space="0" w:color="auto"/>
        <w:bottom w:val="none" w:sz="0" w:space="0" w:color="auto"/>
        <w:right w:val="none" w:sz="0" w:space="0" w:color="auto"/>
      </w:divBdr>
    </w:div>
    <w:div w:id="46344104">
      <w:bodyDiv w:val="1"/>
      <w:marLeft w:val="0"/>
      <w:marRight w:val="0"/>
      <w:marTop w:val="0"/>
      <w:marBottom w:val="0"/>
      <w:divBdr>
        <w:top w:val="none" w:sz="0" w:space="0" w:color="auto"/>
        <w:left w:val="none" w:sz="0" w:space="0" w:color="auto"/>
        <w:bottom w:val="none" w:sz="0" w:space="0" w:color="auto"/>
        <w:right w:val="none" w:sz="0" w:space="0" w:color="auto"/>
      </w:divBdr>
    </w:div>
    <w:div w:id="51737927">
      <w:bodyDiv w:val="1"/>
      <w:marLeft w:val="0"/>
      <w:marRight w:val="0"/>
      <w:marTop w:val="0"/>
      <w:marBottom w:val="0"/>
      <w:divBdr>
        <w:top w:val="none" w:sz="0" w:space="0" w:color="auto"/>
        <w:left w:val="none" w:sz="0" w:space="0" w:color="auto"/>
        <w:bottom w:val="none" w:sz="0" w:space="0" w:color="auto"/>
        <w:right w:val="none" w:sz="0" w:space="0" w:color="auto"/>
      </w:divBdr>
    </w:div>
    <w:div w:id="74596098">
      <w:bodyDiv w:val="1"/>
      <w:marLeft w:val="0"/>
      <w:marRight w:val="0"/>
      <w:marTop w:val="0"/>
      <w:marBottom w:val="0"/>
      <w:divBdr>
        <w:top w:val="none" w:sz="0" w:space="0" w:color="auto"/>
        <w:left w:val="none" w:sz="0" w:space="0" w:color="auto"/>
        <w:bottom w:val="none" w:sz="0" w:space="0" w:color="auto"/>
        <w:right w:val="none" w:sz="0" w:space="0" w:color="auto"/>
      </w:divBdr>
    </w:div>
    <w:div w:id="75322043">
      <w:bodyDiv w:val="1"/>
      <w:marLeft w:val="0"/>
      <w:marRight w:val="0"/>
      <w:marTop w:val="0"/>
      <w:marBottom w:val="0"/>
      <w:divBdr>
        <w:top w:val="none" w:sz="0" w:space="0" w:color="auto"/>
        <w:left w:val="none" w:sz="0" w:space="0" w:color="auto"/>
        <w:bottom w:val="none" w:sz="0" w:space="0" w:color="auto"/>
        <w:right w:val="none" w:sz="0" w:space="0" w:color="auto"/>
      </w:divBdr>
    </w:div>
    <w:div w:id="93210545">
      <w:bodyDiv w:val="1"/>
      <w:marLeft w:val="0"/>
      <w:marRight w:val="0"/>
      <w:marTop w:val="0"/>
      <w:marBottom w:val="0"/>
      <w:divBdr>
        <w:top w:val="none" w:sz="0" w:space="0" w:color="auto"/>
        <w:left w:val="none" w:sz="0" w:space="0" w:color="auto"/>
        <w:bottom w:val="none" w:sz="0" w:space="0" w:color="auto"/>
        <w:right w:val="none" w:sz="0" w:space="0" w:color="auto"/>
      </w:divBdr>
    </w:div>
    <w:div w:id="104036630">
      <w:bodyDiv w:val="1"/>
      <w:marLeft w:val="0"/>
      <w:marRight w:val="0"/>
      <w:marTop w:val="0"/>
      <w:marBottom w:val="0"/>
      <w:divBdr>
        <w:top w:val="none" w:sz="0" w:space="0" w:color="auto"/>
        <w:left w:val="none" w:sz="0" w:space="0" w:color="auto"/>
        <w:bottom w:val="none" w:sz="0" w:space="0" w:color="auto"/>
        <w:right w:val="none" w:sz="0" w:space="0" w:color="auto"/>
      </w:divBdr>
    </w:div>
    <w:div w:id="117454267">
      <w:bodyDiv w:val="1"/>
      <w:marLeft w:val="0"/>
      <w:marRight w:val="0"/>
      <w:marTop w:val="0"/>
      <w:marBottom w:val="0"/>
      <w:divBdr>
        <w:top w:val="none" w:sz="0" w:space="0" w:color="auto"/>
        <w:left w:val="none" w:sz="0" w:space="0" w:color="auto"/>
        <w:bottom w:val="none" w:sz="0" w:space="0" w:color="auto"/>
        <w:right w:val="none" w:sz="0" w:space="0" w:color="auto"/>
      </w:divBdr>
    </w:div>
    <w:div w:id="122314150">
      <w:bodyDiv w:val="1"/>
      <w:marLeft w:val="0"/>
      <w:marRight w:val="0"/>
      <w:marTop w:val="0"/>
      <w:marBottom w:val="0"/>
      <w:divBdr>
        <w:top w:val="none" w:sz="0" w:space="0" w:color="auto"/>
        <w:left w:val="none" w:sz="0" w:space="0" w:color="auto"/>
        <w:bottom w:val="none" w:sz="0" w:space="0" w:color="auto"/>
        <w:right w:val="none" w:sz="0" w:space="0" w:color="auto"/>
      </w:divBdr>
    </w:div>
    <w:div w:id="128865798">
      <w:bodyDiv w:val="1"/>
      <w:marLeft w:val="0"/>
      <w:marRight w:val="0"/>
      <w:marTop w:val="0"/>
      <w:marBottom w:val="0"/>
      <w:divBdr>
        <w:top w:val="none" w:sz="0" w:space="0" w:color="auto"/>
        <w:left w:val="none" w:sz="0" w:space="0" w:color="auto"/>
        <w:bottom w:val="none" w:sz="0" w:space="0" w:color="auto"/>
        <w:right w:val="none" w:sz="0" w:space="0" w:color="auto"/>
      </w:divBdr>
    </w:div>
    <w:div w:id="130293619">
      <w:bodyDiv w:val="1"/>
      <w:marLeft w:val="0"/>
      <w:marRight w:val="0"/>
      <w:marTop w:val="0"/>
      <w:marBottom w:val="0"/>
      <w:divBdr>
        <w:top w:val="none" w:sz="0" w:space="0" w:color="auto"/>
        <w:left w:val="none" w:sz="0" w:space="0" w:color="auto"/>
        <w:bottom w:val="none" w:sz="0" w:space="0" w:color="auto"/>
        <w:right w:val="none" w:sz="0" w:space="0" w:color="auto"/>
      </w:divBdr>
    </w:div>
    <w:div w:id="143813756">
      <w:bodyDiv w:val="1"/>
      <w:marLeft w:val="0"/>
      <w:marRight w:val="0"/>
      <w:marTop w:val="0"/>
      <w:marBottom w:val="0"/>
      <w:divBdr>
        <w:top w:val="none" w:sz="0" w:space="0" w:color="auto"/>
        <w:left w:val="none" w:sz="0" w:space="0" w:color="auto"/>
        <w:bottom w:val="none" w:sz="0" w:space="0" w:color="auto"/>
        <w:right w:val="none" w:sz="0" w:space="0" w:color="auto"/>
      </w:divBdr>
    </w:div>
    <w:div w:id="147989231">
      <w:bodyDiv w:val="1"/>
      <w:marLeft w:val="0"/>
      <w:marRight w:val="0"/>
      <w:marTop w:val="0"/>
      <w:marBottom w:val="0"/>
      <w:divBdr>
        <w:top w:val="none" w:sz="0" w:space="0" w:color="auto"/>
        <w:left w:val="none" w:sz="0" w:space="0" w:color="auto"/>
        <w:bottom w:val="none" w:sz="0" w:space="0" w:color="auto"/>
        <w:right w:val="none" w:sz="0" w:space="0" w:color="auto"/>
      </w:divBdr>
    </w:div>
    <w:div w:id="152182548">
      <w:bodyDiv w:val="1"/>
      <w:marLeft w:val="0"/>
      <w:marRight w:val="0"/>
      <w:marTop w:val="0"/>
      <w:marBottom w:val="0"/>
      <w:divBdr>
        <w:top w:val="none" w:sz="0" w:space="0" w:color="auto"/>
        <w:left w:val="none" w:sz="0" w:space="0" w:color="auto"/>
        <w:bottom w:val="none" w:sz="0" w:space="0" w:color="auto"/>
        <w:right w:val="none" w:sz="0" w:space="0" w:color="auto"/>
      </w:divBdr>
    </w:div>
    <w:div w:id="189925934">
      <w:bodyDiv w:val="1"/>
      <w:marLeft w:val="0"/>
      <w:marRight w:val="0"/>
      <w:marTop w:val="0"/>
      <w:marBottom w:val="0"/>
      <w:divBdr>
        <w:top w:val="none" w:sz="0" w:space="0" w:color="auto"/>
        <w:left w:val="none" w:sz="0" w:space="0" w:color="auto"/>
        <w:bottom w:val="none" w:sz="0" w:space="0" w:color="auto"/>
        <w:right w:val="none" w:sz="0" w:space="0" w:color="auto"/>
      </w:divBdr>
    </w:div>
    <w:div w:id="193886844">
      <w:bodyDiv w:val="1"/>
      <w:marLeft w:val="0"/>
      <w:marRight w:val="0"/>
      <w:marTop w:val="0"/>
      <w:marBottom w:val="0"/>
      <w:divBdr>
        <w:top w:val="none" w:sz="0" w:space="0" w:color="auto"/>
        <w:left w:val="none" w:sz="0" w:space="0" w:color="auto"/>
        <w:bottom w:val="none" w:sz="0" w:space="0" w:color="auto"/>
        <w:right w:val="none" w:sz="0" w:space="0" w:color="auto"/>
      </w:divBdr>
    </w:div>
    <w:div w:id="197861631">
      <w:bodyDiv w:val="1"/>
      <w:marLeft w:val="0"/>
      <w:marRight w:val="0"/>
      <w:marTop w:val="0"/>
      <w:marBottom w:val="0"/>
      <w:divBdr>
        <w:top w:val="none" w:sz="0" w:space="0" w:color="auto"/>
        <w:left w:val="none" w:sz="0" w:space="0" w:color="auto"/>
        <w:bottom w:val="none" w:sz="0" w:space="0" w:color="auto"/>
        <w:right w:val="none" w:sz="0" w:space="0" w:color="auto"/>
      </w:divBdr>
    </w:div>
    <w:div w:id="200868494">
      <w:bodyDiv w:val="1"/>
      <w:marLeft w:val="0"/>
      <w:marRight w:val="0"/>
      <w:marTop w:val="0"/>
      <w:marBottom w:val="0"/>
      <w:divBdr>
        <w:top w:val="none" w:sz="0" w:space="0" w:color="auto"/>
        <w:left w:val="none" w:sz="0" w:space="0" w:color="auto"/>
        <w:bottom w:val="none" w:sz="0" w:space="0" w:color="auto"/>
        <w:right w:val="none" w:sz="0" w:space="0" w:color="auto"/>
      </w:divBdr>
    </w:div>
    <w:div w:id="211356896">
      <w:bodyDiv w:val="1"/>
      <w:marLeft w:val="0"/>
      <w:marRight w:val="0"/>
      <w:marTop w:val="0"/>
      <w:marBottom w:val="0"/>
      <w:divBdr>
        <w:top w:val="none" w:sz="0" w:space="0" w:color="auto"/>
        <w:left w:val="none" w:sz="0" w:space="0" w:color="auto"/>
        <w:bottom w:val="none" w:sz="0" w:space="0" w:color="auto"/>
        <w:right w:val="none" w:sz="0" w:space="0" w:color="auto"/>
      </w:divBdr>
    </w:div>
    <w:div w:id="221335418">
      <w:bodyDiv w:val="1"/>
      <w:marLeft w:val="0"/>
      <w:marRight w:val="0"/>
      <w:marTop w:val="0"/>
      <w:marBottom w:val="0"/>
      <w:divBdr>
        <w:top w:val="none" w:sz="0" w:space="0" w:color="auto"/>
        <w:left w:val="none" w:sz="0" w:space="0" w:color="auto"/>
        <w:bottom w:val="none" w:sz="0" w:space="0" w:color="auto"/>
        <w:right w:val="none" w:sz="0" w:space="0" w:color="auto"/>
      </w:divBdr>
    </w:div>
    <w:div w:id="250356859">
      <w:bodyDiv w:val="1"/>
      <w:marLeft w:val="0"/>
      <w:marRight w:val="0"/>
      <w:marTop w:val="0"/>
      <w:marBottom w:val="0"/>
      <w:divBdr>
        <w:top w:val="none" w:sz="0" w:space="0" w:color="auto"/>
        <w:left w:val="none" w:sz="0" w:space="0" w:color="auto"/>
        <w:bottom w:val="none" w:sz="0" w:space="0" w:color="auto"/>
        <w:right w:val="none" w:sz="0" w:space="0" w:color="auto"/>
      </w:divBdr>
    </w:div>
    <w:div w:id="257567164">
      <w:bodyDiv w:val="1"/>
      <w:marLeft w:val="0"/>
      <w:marRight w:val="0"/>
      <w:marTop w:val="0"/>
      <w:marBottom w:val="0"/>
      <w:divBdr>
        <w:top w:val="none" w:sz="0" w:space="0" w:color="auto"/>
        <w:left w:val="none" w:sz="0" w:space="0" w:color="auto"/>
        <w:bottom w:val="none" w:sz="0" w:space="0" w:color="auto"/>
        <w:right w:val="none" w:sz="0" w:space="0" w:color="auto"/>
      </w:divBdr>
    </w:div>
    <w:div w:id="262689019">
      <w:bodyDiv w:val="1"/>
      <w:marLeft w:val="0"/>
      <w:marRight w:val="0"/>
      <w:marTop w:val="0"/>
      <w:marBottom w:val="0"/>
      <w:divBdr>
        <w:top w:val="none" w:sz="0" w:space="0" w:color="auto"/>
        <w:left w:val="none" w:sz="0" w:space="0" w:color="auto"/>
        <w:bottom w:val="none" w:sz="0" w:space="0" w:color="auto"/>
        <w:right w:val="none" w:sz="0" w:space="0" w:color="auto"/>
      </w:divBdr>
    </w:div>
    <w:div w:id="280379313">
      <w:bodyDiv w:val="1"/>
      <w:marLeft w:val="0"/>
      <w:marRight w:val="0"/>
      <w:marTop w:val="0"/>
      <w:marBottom w:val="0"/>
      <w:divBdr>
        <w:top w:val="none" w:sz="0" w:space="0" w:color="auto"/>
        <w:left w:val="none" w:sz="0" w:space="0" w:color="auto"/>
        <w:bottom w:val="none" w:sz="0" w:space="0" w:color="auto"/>
        <w:right w:val="none" w:sz="0" w:space="0" w:color="auto"/>
      </w:divBdr>
    </w:div>
    <w:div w:id="304893473">
      <w:bodyDiv w:val="1"/>
      <w:marLeft w:val="0"/>
      <w:marRight w:val="0"/>
      <w:marTop w:val="0"/>
      <w:marBottom w:val="0"/>
      <w:divBdr>
        <w:top w:val="none" w:sz="0" w:space="0" w:color="auto"/>
        <w:left w:val="none" w:sz="0" w:space="0" w:color="auto"/>
        <w:bottom w:val="none" w:sz="0" w:space="0" w:color="auto"/>
        <w:right w:val="none" w:sz="0" w:space="0" w:color="auto"/>
      </w:divBdr>
    </w:div>
    <w:div w:id="325941330">
      <w:bodyDiv w:val="1"/>
      <w:marLeft w:val="0"/>
      <w:marRight w:val="0"/>
      <w:marTop w:val="0"/>
      <w:marBottom w:val="0"/>
      <w:divBdr>
        <w:top w:val="none" w:sz="0" w:space="0" w:color="auto"/>
        <w:left w:val="none" w:sz="0" w:space="0" w:color="auto"/>
        <w:bottom w:val="none" w:sz="0" w:space="0" w:color="auto"/>
        <w:right w:val="none" w:sz="0" w:space="0" w:color="auto"/>
      </w:divBdr>
    </w:div>
    <w:div w:id="330792629">
      <w:bodyDiv w:val="1"/>
      <w:marLeft w:val="0"/>
      <w:marRight w:val="0"/>
      <w:marTop w:val="0"/>
      <w:marBottom w:val="0"/>
      <w:divBdr>
        <w:top w:val="none" w:sz="0" w:space="0" w:color="auto"/>
        <w:left w:val="none" w:sz="0" w:space="0" w:color="auto"/>
        <w:bottom w:val="none" w:sz="0" w:space="0" w:color="auto"/>
        <w:right w:val="none" w:sz="0" w:space="0" w:color="auto"/>
      </w:divBdr>
    </w:div>
    <w:div w:id="368454259">
      <w:bodyDiv w:val="1"/>
      <w:marLeft w:val="0"/>
      <w:marRight w:val="0"/>
      <w:marTop w:val="0"/>
      <w:marBottom w:val="0"/>
      <w:divBdr>
        <w:top w:val="none" w:sz="0" w:space="0" w:color="auto"/>
        <w:left w:val="none" w:sz="0" w:space="0" w:color="auto"/>
        <w:bottom w:val="none" w:sz="0" w:space="0" w:color="auto"/>
        <w:right w:val="none" w:sz="0" w:space="0" w:color="auto"/>
      </w:divBdr>
    </w:div>
    <w:div w:id="384260095">
      <w:bodyDiv w:val="1"/>
      <w:marLeft w:val="0"/>
      <w:marRight w:val="0"/>
      <w:marTop w:val="0"/>
      <w:marBottom w:val="0"/>
      <w:divBdr>
        <w:top w:val="none" w:sz="0" w:space="0" w:color="auto"/>
        <w:left w:val="none" w:sz="0" w:space="0" w:color="auto"/>
        <w:bottom w:val="none" w:sz="0" w:space="0" w:color="auto"/>
        <w:right w:val="none" w:sz="0" w:space="0" w:color="auto"/>
      </w:divBdr>
    </w:div>
    <w:div w:id="387192164">
      <w:bodyDiv w:val="1"/>
      <w:marLeft w:val="0"/>
      <w:marRight w:val="0"/>
      <w:marTop w:val="0"/>
      <w:marBottom w:val="0"/>
      <w:divBdr>
        <w:top w:val="none" w:sz="0" w:space="0" w:color="auto"/>
        <w:left w:val="none" w:sz="0" w:space="0" w:color="auto"/>
        <w:bottom w:val="none" w:sz="0" w:space="0" w:color="auto"/>
        <w:right w:val="none" w:sz="0" w:space="0" w:color="auto"/>
      </w:divBdr>
    </w:div>
    <w:div w:id="396243581">
      <w:bodyDiv w:val="1"/>
      <w:marLeft w:val="0"/>
      <w:marRight w:val="0"/>
      <w:marTop w:val="0"/>
      <w:marBottom w:val="0"/>
      <w:divBdr>
        <w:top w:val="none" w:sz="0" w:space="0" w:color="auto"/>
        <w:left w:val="none" w:sz="0" w:space="0" w:color="auto"/>
        <w:bottom w:val="none" w:sz="0" w:space="0" w:color="auto"/>
        <w:right w:val="none" w:sz="0" w:space="0" w:color="auto"/>
      </w:divBdr>
    </w:div>
    <w:div w:id="400373034">
      <w:bodyDiv w:val="1"/>
      <w:marLeft w:val="0"/>
      <w:marRight w:val="0"/>
      <w:marTop w:val="0"/>
      <w:marBottom w:val="0"/>
      <w:divBdr>
        <w:top w:val="none" w:sz="0" w:space="0" w:color="auto"/>
        <w:left w:val="none" w:sz="0" w:space="0" w:color="auto"/>
        <w:bottom w:val="none" w:sz="0" w:space="0" w:color="auto"/>
        <w:right w:val="none" w:sz="0" w:space="0" w:color="auto"/>
      </w:divBdr>
    </w:div>
    <w:div w:id="403576135">
      <w:bodyDiv w:val="1"/>
      <w:marLeft w:val="0"/>
      <w:marRight w:val="0"/>
      <w:marTop w:val="0"/>
      <w:marBottom w:val="0"/>
      <w:divBdr>
        <w:top w:val="none" w:sz="0" w:space="0" w:color="auto"/>
        <w:left w:val="none" w:sz="0" w:space="0" w:color="auto"/>
        <w:bottom w:val="none" w:sz="0" w:space="0" w:color="auto"/>
        <w:right w:val="none" w:sz="0" w:space="0" w:color="auto"/>
      </w:divBdr>
    </w:div>
    <w:div w:id="418718957">
      <w:bodyDiv w:val="1"/>
      <w:marLeft w:val="0"/>
      <w:marRight w:val="0"/>
      <w:marTop w:val="0"/>
      <w:marBottom w:val="0"/>
      <w:divBdr>
        <w:top w:val="none" w:sz="0" w:space="0" w:color="auto"/>
        <w:left w:val="none" w:sz="0" w:space="0" w:color="auto"/>
        <w:bottom w:val="none" w:sz="0" w:space="0" w:color="auto"/>
        <w:right w:val="none" w:sz="0" w:space="0" w:color="auto"/>
      </w:divBdr>
    </w:div>
    <w:div w:id="431096336">
      <w:bodyDiv w:val="1"/>
      <w:marLeft w:val="0"/>
      <w:marRight w:val="0"/>
      <w:marTop w:val="0"/>
      <w:marBottom w:val="0"/>
      <w:divBdr>
        <w:top w:val="none" w:sz="0" w:space="0" w:color="auto"/>
        <w:left w:val="none" w:sz="0" w:space="0" w:color="auto"/>
        <w:bottom w:val="none" w:sz="0" w:space="0" w:color="auto"/>
        <w:right w:val="none" w:sz="0" w:space="0" w:color="auto"/>
      </w:divBdr>
    </w:div>
    <w:div w:id="449664990">
      <w:bodyDiv w:val="1"/>
      <w:marLeft w:val="0"/>
      <w:marRight w:val="0"/>
      <w:marTop w:val="0"/>
      <w:marBottom w:val="0"/>
      <w:divBdr>
        <w:top w:val="none" w:sz="0" w:space="0" w:color="auto"/>
        <w:left w:val="none" w:sz="0" w:space="0" w:color="auto"/>
        <w:bottom w:val="none" w:sz="0" w:space="0" w:color="auto"/>
        <w:right w:val="none" w:sz="0" w:space="0" w:color="auto"/>
      </w:divBdr>
    </w:div>
    <w:div w:id="450515393">
      <w:bodyDiv w:val="1"/>
      <w:marLeft w:val="0"/>
      <w:marRight w:val="0"/>
      <w:marTop w:val="0"/>
      <w:marBottom w:val="0"/>
      <w:divBdr>
        <w:top w:val="none" w:sz="0" w:space="0" w:color="auto"/>
        <w:left w:val="none" w:sz="0" w:space="0" w:color="auto"/>
        <w:bottom w:val="none" w:sz="0" w:space="0" w:color="auto"/>
        <w:right w:val="none" w:sz="0" w:space="0" w:color="auto"/>
      </w:divBdr>
    </w:div>
    <w:div w:id="461114117">
      <w:bodyDiv w:val="1"/>
      <w:marLeft w:val="0"/>
      <w:marRight w:val="0"/>
      <w:marTop w:val="0"/>
      <w:marBottom w:val="0"/>
      <w:divBdr>
        <w:top w:val="none" w:sz="0" w:space="0" w:color="auto"/>
        <w:left w:val="none" w:sz="0" w:space="0" w:color="auto"/>
        <w:bottom w:val="none" w:sz="0" w:space="0" w:color="auto"/>
        <w:right w:val="none" w:sz="0" w:space="0" w:color="auto"/>
      </w:divBdr>
    </w:div>
    <w:div w:id="469518633">
      <w:bodyDiv w:val="1"/>
      <w:marLeft w:val="0"/>
      <w:marRight w:val="0"/>
      <w:marTop w:val="0"/>
      <w:marBottom w:val="0"/>
      <w:divBdr>
        <w:top w:val="none" w:sz="0" w:space="0" w:color="auto"/>
        <w:left w:val="none" w:sz="0" w:space="0" w:color="auto"/>
        <w:bottom w:val="none" w:sz="0" w:space="0" w:color="auto"/>
        <w:right w:val="none" w:sz="0" w:space="0" w:color="auto"/>
      </w:divBdr>
    </w:div>
    <w:div w:id="474493312">
      <w:bodyDiv w:val="1"/>
      <w:marLeft w:val="0"/>
      <w:marRight w:val="0"/>
      <w:marTop w:val="0"/>
      <w:marBottom w:val="0"/>
      <w:divBdr>
        <w:top w:val="none" w:sz="0" w:space="0" w:color="auto"/>
        <w:left w:val="none" w:sz="0" w:space="0" w:color="auto"/>
        <w:bottom w:val="none" w:sz="0" w:space="0" w:color="auto"/>
        <w:right w:val="none" w:sz="0" w:space="0" w:color="auto"/>
      </w:divBdr>
    </w:div>
    <w:div w:id="478806189">
      <w:bodyDiv w:val="1"/>
      <w:marLeft w:val="0"/>
      <w:marRight w:val="0"/>
      <w:marTop w:val="0"/>
      <w:marBottom w:val="0"/>
      <w:divBdr>
        <w:top w:val="none" w:sz="0" w:space="0" w:color="auto"/>
        <w:left w:val="none" w:sz="0" w:space="0" w:color="auto"/>
        <w:bottom w:val="none" w:sz="0" w:space="0" w:color="auto"/>
        <w:right w:val="none" w:sz="0" w:space="0" w:color="auto"/>
      </w:divBdr>
    </w:div>
    <w:div w:id="525607195">
      <w:bodyDiv w:val="1"/>
      <w:marLeft w:val="0"/>
      <w:marRight w:val="0"/>
      <w:marTop w:val="0"/>
      <w:marBottom w:val="0"/>
      <w:divBdr>
        <w:top w:val="none" w:sz="0" w:space="0" w:color="auto"/>
        <w:left w:val="none" w:sz="0" w:space="0" w:color="auto"/>
        <w:bottom w:val="none" w:sz="0" w:space="0" w:color="auto"/>
        <w:right w:val="none" w:sz="0" w:space="0" w:color="auto"/>
      </w:divBdr>
    </w:div>
    <w:div w:id="547835032">
      <w:bodyDiv w:val="1"/>
      <w:marLeft w:val="0"/>
      <w:marRight w:val="0"/>
      <w:marTop w:val="0"/>
      <w:marBottom w:val="0"/>
      <w:divBdr>
        <w:top w:val="none" w:sz="0" w:space="0" w:color="auto"/>
        <w:left w:val="none" w:sz="0" w:space="0" w:color="auto"/>
        <w:bottom w:val="none" w:sz="0" w:space="0" w:color="auto"/>
        <w:right w:val="none" w:sz="0" w:space="0" w:color="auto"/>
      </w:divBdr>
    </w:div>
    <w:div w:id="550651165">
      <w:bodyDiv w:val="1"/>
      <w:marLeft w:val="0"/>
      <w:marRight w:val="0"/>
      <w:marTop w:val="0"/>
      <w:marBottom w:val="0"/>
      <w:divBdr>
        <w:top w:val="none" w:sz="0" w:space="0" w:color="auto"/>
        <w:left w:val="none" w:sz="0" w:space="0" w:color="auto"/>
        <w:bottom w:val="none" w:sz="0" w:space="0" w:color="auto"/>
        <w:right w:val="none" w:sz="0" w:space="0" w:color="auto"/>
      </w:divBdr>
    </w:div>
    <w:div w:id="563177305">
      <w:bodyDiv w:val="1"/>
      <w:marLeft w:val="0"/>
      <w:marRight w:val="0"/>
      <w:marTop w:val="0"/>
      <w:marBottom w:val="0"/>
      <w:divBdr>
        <w:top w:val="none" w:sz="0" w:space="0" w:color="auto"/>
        <w:left w:val="none" w:sz="0" w:space="0" w:color="auto"/>
        <w:bottom w:val="none" w:sz="0" w:space="0" w:color="auto"/>
        <w:right w:val="none" w:sz="0" w:space="0" w:color="auto"/>
      </w:divBdr>
    </w:div>
    <w:div w:id="583271433">
      <w:bodyDiv w:val="1"/>
      <w:marLeft w:val="0"/>
      <w:marRight w:val="0"/>
      <w:marTop w:val="0"/>
      <w:marBottom w:val="0"/>
      <w:divBdr>
        <w:top w:val="none" w:sz="0" w:space="0" w:color="auto"/>
        <w:left w:val="none" w:sz="0" w:space="0" w:color="auto"/>
        <w:bottom w:val="none" w:sz="0" w:space="0" w:color="auto"/>
        <w:right w:val="none" w:sz="0" w:space="0" w:color="auto"/>
      </w:divBdr>
    </w:div>
    <w:div w:id="586613951">
      <w:bodyDiv w:val="1"/>
      <w:marLeft w:val="0"/>
      <w:marRight w:val="0"/>
      <w:marTop w:val="0"/>
      <w:marBottom w:val="0"/>
      <w:divBdr>
        <w:top w:val="none" w:sz="0" w:space="0" w:color="auto"/>
        <w:left w:val="none" w:sz="0" w:space="0" w:color="auto"/>
        <w:bottom w:val="none" w:sz="0" w:space="0" w:color="auto"/>
        <w:right w:val="none" w:sz="0" w:space="0" w:color="auto"/>
      </w:divBdr>
    </w:div>
    <w:div w:id="616328863">
      <w:bodyDiv w:val="1"/>
      <w:marLeft w:val="0"/>
      <w:marRight w:val="0"/>
      <w:marTop w:val="0"/>
      <w:marBottom w:val="0"/>
      <w:divBdr>
        <w:top w:val="none" w:sz="0" w:space="0" w:color="auto"/>
        <w:left w:val="none" w:sz="0" w:space="0" w:color="auto"/>
        <w:bottom w:val="none" w:sz="0" w:space="0" w:color="auto"/>
        <w:right w:val="none" w:sz="0" w:space="0" w:color="auto"/>
      </w:divBdr>
    </w:div>
    <w:div w:id="668482069">
      <w:bodyDiv w:val="1"/>
      <w:marLeft w:val="0"/>
      <w:marRight w:val="0"/>
      <w:marTop w:val="0"/>
      <w:marBottom w:val="0"/>
      <w:divBdr>
        <w:top w:val="none" w:sz="0" w:space="0" w:color="auto"/>
        <w:left w:val="none" w:sz="0" w:space="0" w:color="auto"/>
        <w:bottom w:val="none" w:sz="0" w:space="0" w:color="auto"/>
        <w:right w:val="none" w:sz="0" w:space="0" w:color="auto"/>
      </w:divBdr>
    </w:div>
    <w:div w:id="681008822">
      <w:bodyDiv w:val="1"/>
      <w:marLeft w:val="0"/>
      <w:marRight w:val="0"/>
      <w:marTop w:val="0"/>
      <w:marBottom w:val="0"/>
      <w:divBdr>
        <w:top w:val="none" w:sz="0" w:space="0" w:color="auto"/>
        <w:left w:val="none" w:sz="0" w:space="0" w:color="auto"/>
        <w:bottom w:val="none" w:sz="0" w:space="0" w:color="auto"/>
        <w:right w:val="none" w:sz="0" w:space="0" w:color="auto"/>
      </w:divBdr>
    </w:div>
    <w:div w:id="684748252">
      <w:bodyDiv w:val="1"/>
      <w:marLeft w:val="0"/>
      <w:marRight w:val="0"/>
      <w:marTop w:val="0"/>
      <w:marBottom w:val="0"/>
      <w:divBdr>
        <w:top w:val="none" w:sz="0" w:space="0" w:color="auto"/>
        <w:left w:val="none" w:sz="0" w:space="0" w:color="auto"/>
        <w:bottom w:val="none" w:sz="0" w:space="0" w:color="auto"/>
        <w:right w:val="none" w:sz="0" w:space="0" w:color="auto"/>
      </w:divBdr>
    </w:div>
    <w:div w:id="696660063">
      <w:bodyDiv w:val="1"/>
      <w:marLeft w:val="0"/>
      <w:marRight w:val="0"/>
      <w:marTop w:val="0"/>
      <w:marBottom w:val="0"/>
      <w:divBdr>
        <w:top w:val="none" w:sz="0" w:space="0" w:color="auto"/>
        <w:left w:val="none" w:sz="0" w:space="0" w:color="auto"/>
        <w:bottom w:val="none" w:sz="0" w:space="0" w:color="auto"/>
        <w:right w:val="none" w:sz="0" w:space="0" w:color="auto"/>
      </w:divBdr>
    </w:div>
    <w:div w:id="710347505">
      <w:bodyDiv w:val="1"/>
      <w:marLeft w:val="0"/>
      <w:marRight w:val="0"/>
      <w:marTop w:val="0"/>
      <w:marBottom w:val="0"/>
      <w:divBdr>
        <w:top w:val="none" w:sz="0" w:space="0" w:color="auto"/>
        <w:left w:val="none" w:sz="0" w:space="0" w:color="auto"/>
        <w:bottom w:val="none" w:sz="0" w:space="0" w:color="auto"/>
        <w:right w:val="none" w:sz="0" w:space="0" w:color="auto"/>
      </w:divBdr>
    </w:div>
    <w:div w:id="716439926">
      <w:bodyDiv w:val="1"/>
      <w:marLeft w:val="0"/>
      <w:marRight w:val="0"/>
      <w:marTop w:val="0"/>
      <w:marBottom w:val="0"/>
      <w:divBdr>
        <w:top w:val="none" w:sz="0" w:space="0" w:color="auto"/>
        <w:left w:val="none" w:sz="0" w:space="0" w:color="auto"/>
        <w:bottom w:val="none" w:sz="0" w:space="0" w:color="auto"/>
        <w:right w:val="none" w:sz="0" w:space="0" w:color="auto"/>
      </w:divBdr>
    </w:div>
    <w:div w:id="722289410">
      <w:bodyDiv w:val="1"/>
      <w:marLeft w:val="0"/>
      <w:marRight w:val="0"/>
      <w:marTop w:val="0"/>
      <w:marBottom w:val="0"/>
      <w:divBdr>
        <w:top w:val="none" w:sz="0" w:space="0" w:color="auto"/>
        <w:left w:val="none" w:sz="0" w:space="0" w:color="auto"/>
        <w:bottom w:val="none" w:sz="0" w:space="0" w:color="auto"/>
        <w:right w:val="none" w:sz="0" w:space="0" w:color="auto"/>
      </w:divBdr>
    </w:div>
    <w:div w:id="733045499">
      <w:bodyDiv w:val="1"/>
      <w:marLeft w:val="0"/>
      <w:marRight w:val="0"/>
      <w:marTop w:val="0"/>
      <w:marBottom w:val="0"/>
      <w:divBdr>
        <w:top w:val="none" w:sz="0" w:space="0" w:color="auto"/>
        <w:left w:val="none" w:sz="0" w:space="0" w:color="auto"/>
        <w:bottom w:val="none" w:sz="0" w:space="0" w:color="auto"/>
        <w:right w:val="none" w:sz="0" w:space="0" w:color="auto"/>
      </w:divBdr>
    </w:div>
    <w:div w:id="749545648">
      <w:bodyDiv w:val="1"/>
      <w:marLeft w:val="0"/>
      <w:marRight w:val="0"/>
      <w:marTop w:val="0"/>
      <w:marBottom w:val="0"/>
      <w:divBdr>
        <w:top w:val="none" w:sz="0" w:space="0" w:color="auto"/>
        <w:left w:val="none" w:sz="0" w:space="0" w:color="auto"/>
        <w:bottom w:val="none" w:sz="0" w:space="0" w:color="auto"/>
        <w:right w:val="none" w:sz="0" w:space="0" w:color="auto"/>
      </w:divBdr>
    </w:div>
    <w:div w:id="751053171">
      <w:bodyDiv w:val="1"/>
      <w:marLeft w:val="0"/>
      <w:marRight w:val="0"/>
      <w:marTop w:val="0"/>
      <w:marBottom w:val="0"/>
      <w:divBdr>
        <w:top w:val="none" w:sz="0" w:space="0" w:color="auto"/>
        <w:left w:val="none" w:sz="0" w:space="0" w:color="auto"/>
        <w:bottom w:val="none" w:sz="0" w:space="0" w:color="auto"/>
        <w:right w:val="none" w:sz="0" w:space="0" w:color="auto"/>
      </w:divBdr>
    </w:div>
    <w:div w:id="758672447">
      <w:bodyDiv w:val="1"/>
      <w:marLeft w:val="0"/>
      <w:marRight w:val="0"/>
      <w:marTop w:val="0"/>
      <w:marBottom w:val="0"/>
      <w:divBdr>
        <w:top w:val="none" w:sz="0" w:space="0" w:color="auto"/>
        <w:left w:val="none" w:sz="0" w:space="0" w:color="auto"/>
        <w:bottom w:val="none" w:sz="0" w:space="0" w:color="auto"/>
        <w:right w:val="none" w:sz="0" w:space="0" w:color="auto"/>
      </w:divBdr>
    </w:div>
    <w:div w:id="764376466">
      <w:bodyDiv w:val="1"/>
      <w:marLeft w:val="0"/>
      <w:marRight w:val="0"/>
      <w:marTop w:val="0"/>
      <w:marBottom w:val="0"/>
      <w:divBdr>
        <w:top w:val="none" w:sz="0" w:space="0" w:color="auto"/>
        <w:left w:val="none" w:sz="0" w:space="0" w:color="auto"/>
        <w:bottom w:val="none" w:sz="0" w:space="0" w:color="auto"/>
        <w:right w:val="none" w:sz="0" w:space="0" w:color="auto"/>
      </w:divBdr>
    </w:div>
    <w:div w:id="800075359">
      <w:bodyDiv w:val="1"/>
      <w:marLeft w:val="0"/>
      <w:marRight w:val="0"/>
      <w:marTop w:val="0"/>
      <w:marBottom w:val="0"/>
      <w:divBdr>
        <w:top w:val="none" w:sz="0" w:space="0" w:color="auto"/>
        <w:left w:val="none" w:sz="0" w:space="0" w:color="auto"/>
        <w:bottom w:val="none" w:sz="0" w:space="0" w:color="auto"/>
        <w:right w:val="none" w:sz="0" w:space="0" w:color="auto"/>
      </w:divBdr>
    </w:div>
    <w:div w:id="811947518">
      <w:bodyDiv w:val="1"/>
      <w:marLeft w:val="0"/>
      <w:marRight w:val="0"/>
      <w:marTop w:val="0"/>
      <w:marBottom w:val="0"/>
      <w:divBdr>
        <w:top w:val="none" w:sz="0" w:space="0" w:color="auto"/>
        <w:left w:val="none" w:sz="0" w:space="0" w:color="auto"/>
        <w:bottom w:val="none" w:sz="0" w:space="0" w:color="auto"/>
        <w:right w:val="none" w:sz="0" w:space="0" w:color="auto"/>
      </w:divBdr>
    </w:div>
    <w:div w:id="837035099">
      <w:bodyDiv w:val="1"/>
      <w:marLeft w:val="0"/>
      <w:marRight w:val="0"/>
      <w:marTop w:val="0"/>
      <w:marBottom w:val="0"/>
      <w:divBdr>
        <w:top w:val="none" w:sz="0" w:space="0" w:color="auto"/>
        <w:left w:val="none" w:sz="0" w:space="0" w:color="auto"/>
        <w:bottom w:val="none" w:sz="0" w:space="0" w:color="auto"/>
        <w:right w:val="none" w:sz="0" w:space="0" w:color="auto"/>
      </w:divBdr>
    </w:div>
    <w:div w:id="852643932">
      <w:bodyDiv w:val="1"/>
      <w:marLeft w:val="0"/>
      <w:marRight w:val="0"/>
      <w:marTop w:val="0"/>
      <w:marBottom w:val="0"/>
      <w:divBdr>
        <w:top w:val="none" w:sz="0" w:space="0" w:color="auto"/>
        <w:left w:val="none" w:sz="0" w:space="0" w:color="auto"/>
        <w:bottom w:val="none" w:sz="0" w:space="0" w:color="auto"/>
        <w:right w:val="none" w:sz="0" w:space="0" w:color="auto"/>
      </w:divBdr>
    </w:div>
    <w:div w:id="859393882">
      <w:bodyDiv w:val="1"/>
      <w:marLeft w:val="0"/>
      <w:marRight w:val="0"/>
      <w:marTop w:val="0"/>
      <w:marBottom w:val="0"/>
      <w:divBdr>
        <w:top w:val="none" w:sz="0" w:space="0" w:color="auto"/>
        <w:left w:val="none" w:sz="0" w:space="0" w:color="auto"/>
        <w:bottom w:val="none" w:sz="0" w:space="0" w:color="auto"/>
        <w:right w:val="none" w:sz="0" w:space="0" w:color="auto"/>
      </w:divBdr>
    </w:div>
    <w:div w:id="894899855">
      <w:bodyDiv w:val="1"/>
      <w:marLeft w:val="0"/>
      <w:marRight w:val="0"/>
      <w:marTop w:val="0"/>
      <w:marBottom w:val="0"/>
      <w:divBdr>
        <w:top w:val="none" w:sz="0" w:space="0" w:color="auto"/>
        <w:left w:val="none" w:sz="0" w:space="0" w:color="auto"/>
        <w:bottom w:val="none" w:sz="0" w:space="0" w:color="auto"/>
        <w:right w:val="none" w:sz="0" w:space="0" w:color="auto"/>
      </w:divBdr>
    </w:div>
    <w:div w:id="919951742">
      <w:bodyDiv w:val="1"/>
      <w:marLeft w:val="0"/>
      <w:marRight w:val="0"/>
      <w:marTop w:val="0"/>
      <w:marBottom w:val="0"/>
      <w:divBdr>
        <w:top w:val="none" w:sz="0" w:space="0" w:color="auto"/>
        <w:left w:val="none" w:sz="0" w:space="0" w:color="auto"/>
        <w:bottom w:val="none" w:sz="0" w:space="0" w:color="auto"/>
        <w:right w:val="none" w:sz="0" w:space="0" w:color="auto"/>
      </w:divBdr>
    </w:div>
    <w:div w:id="927154320">
      <w:bodyDiv w:val="1"/>
      <w:marLeft w:val="0"/>
      <w:marRight w:val="0"/>
      <w:marTop w:val="0"/>
      <w:marBottom w:val="0"/>
      <w:divBdr>
        <w:top w:val="none" w:sz="0" w:space="0" w:color="auto"/>
        <w:left w:val="none" w:sz="0" w:space="0" w:color="auto"/>
        <w:bottom w:val="none" w:sz="0" w:space="0" w:color="auto"/>
        <w:right w:val="none" w:sz="0" w:space="0" w:color="auto"/>
      </w:divBdr>
    </w:div>
    <w:div w:id="939533655">
      <w:bodyDiv w:val="1"/>
      <w:marLeft w:val="0"/>
      <w:marRight w:val="0"/>
      <w:marTop w:val="0"/>
      <w:marBottom w:val="0"/>
      <w:divBdr>
        <w:top w:val="none" w:sz="0" w:space="0" w:color="auto"/>
        <w:left w:val="none" w:sz="0" w:space="0" w:color="auto"/>
        <w:bottom w:val="none" w:sz="0" w:space="0" w:color="auto"/>
        <w:right w:val="none" w:sz="0" w:space="0" w:color="auto"/>
      </w:divBdr>
    </w:div>
    <w:div w:id="956445346">
      <w:bodyDiv w:val="1"/>
      <w:marLeft w:val="0"/>
      <w:marRight w:val="0"/>
      <w:marTop w:val="0"/>
      <w:marBottom w:val="0"/>
      <w:divBdr>
        <w:top w:val="none" w:sz="0" w:space="0" w:color="auto"/>
        <w:left w:val="none" w:sz="0" w:space="0" w:color="auto"/>
        <w:bottom w:val="none" w:sz="0" w:space="0" w:color="auto"/>
        <w:right w:val="none" w:sz="0" w:space="0" w:color="auto"/>
      </w:divBdr>
    </w:div>
    <w:div w:id="958803876">
      <w:bodyDiv w:val="1"/>
      <w:marLeft w:val="0"/>
      <w:marRight w:val="0"/>
      <w:marTop w:val="0"/>
      <w:marBottom w:val="0"/>
      <w:divBdr>
        <w:top w:val="none" w:sz="0" w:space="0" w:color="auto"/>
        <w:left w:val="none" w:sz="0" w:space="0" w:color="auto"/>
        <w:bottom w:val="none" w:sz="0" w:space="0" w:color="auto"/>
        <w:right w:val="none" w:sz="0" w:space="0" w:color="auto"/>
      </w:divBdr>
    </w:div>
    <w:div w:id="974027869">
      <w:bodyDiv w:val="1"/>
      <w:marLeft w:val="0"/>
      <w:marRight w:val="0"/>
      <w:marTop w:val="0"/>
      <w:marBottom w:val="0"/>
      <w:divBdr>
        <w:top w:val="none" w:sz="0" w:space="0" w:color="auto"/>
        <w:left w:val="none" w:sz="0" w:space="0" w:color="auto"/>
        <w:bottom w:val="none" w:sz="0" w:space="0" w:color="auto"/>
        <w:right w:val="none" w:sz="0" w:space="0" w:color="auto"/>
      </w:divBdr>
    </w:div>
    <w:div w:id="1042289707">
      <w:bodyDiv w:val="1"/>
      <w:marLeft w:val="0"/>
      <w:marRight w:val="0"/>
      <w:marTop w:val="0"/>
      <w:marBottom w:val="0"/>
      <w:divBdr>
        <w:top w:val="none" w:sz="0" w:space="0" w:color="auto"/>
        <w:left w:val="none" w:sz="0" w:space="0" w:color="auto"/>
        <w:bottom w:val="none" w:sz="0" w:space="0" w:color="auto"/>
        <w:right w:val="none" w:sz="0" w:space="0" w:color="auto"/>
      </w:divBdr>
    </w:div>
    <w:div w:id="1085538875">
      <w:bodyDiv w:val="1"/>
      <w:marLeft w:val="0"/>
      <w:marRight w:val="0"/>
      <w:marTop w:val="0"/>
      <w:marBottom w:val="0"/>
      <w:divBdr>
        <w:top w:val="none" w:sz="0" w:space="0" w:color="auto"/>
        <w:left w:val="none" w:sz="0" w:space="0" w:color="auto"/>
        <w:bottom w:val="none" w:sz="0" w:space="0" w:color="auto"/>
        <w:right w:val="none" w:sz="0" w:space="0" w:color="auto"/>
      </w:divBdr>
    </w:div>
    <w:div w:id="1090347876">
      <w:bodyDiv w:val="1"/>
      <w:marLeft w:val="0"/>
      <w:marRight w:val="0"/>
      <w:marTop w:val="0"/>
      <w:marBottom w:val="0"/>
      <w:divBdr>
        <w:top w:val="none" w:sz="0" w:space="0" w:color="auto"/>
        <w:left w:val="none" w:sz="0" w:space="0" w:color="auto"/>
        <w:bottom w:val="none" w:sz="0" w:space="0" w:color="auto"/>
        <w:right w:val="none" w:sz="0" w:space="0" w:color="auto"/>
      </w:divBdr>
    </w:div>
    <w:div w:id="1127547034">
      <w:bodyDiv w:val="1"/>
      <w:marLeft w:val="0"/>
      <w:marRight w:val="0"/>
      <w:marTop w:val="0"/>
      <w:marBottom w:val="0"/>
      <w:divBdr>
        <w:top w:val="none" w:sz="0" w:space="0" w:color="auto"/>
        <w:left w:val="none" w:sz="0" w:space="0" w:color="auto"/>
        <w:bottom w:val="none" w:sz="0" w:space="0" w:color="auto"/>
        <w:right w:val="none" w:sz="0" w:space="0" w:color="auto"/>
      </w:divBdr>
    </w:div>
    <w:div w:id="1127891782">
      <w:bodyDiv w:val="1"/>
      <w:marLeft w:val="0"/>
      <w:marRight w:val="0"/>
      <w:marTop w:val="0"/>
      <w:marBottom w:val="0"/>
      <w:divBdr>
        <w:top w:val="none" w:sz="0" w:space="0" w:color="auto"/>
        <w:left w:val="none" w:sz="0" w:space="0" w:color="auto"/>
        <w:bottom w:val="none" w:sz="0" w:space="0" w:color="auto"/>
        <w:right w:val="none" w:sz="0" w:space="0" w:color="auto"/>
      </w:divBdr>
    </w:div>
    <w:div w:id="1140685968">
      <w:bodyDiv w:val="1"/>
      <w:marLeft w:val="0"/>
      <w:marRight w:val="0"/>
      <w:marTop w:val="0"/>
      <w:marBottom w:val="0"/>
      <w:divBdr>
        <w:top w:val="none" w:sz="0" w:space="0" w:color="auto"/>
        <w:left w:val="none" w:sz="0" w:space="0" w:color="auto"/>
        <w:bottom w:val="none" w:sz="0" w:space="0" w:color="auto"/>
        <w:right w:val="none" w:sz="0" w:space="0" w:color="auto"/>
      </w:divBdr>
    </w:div>
    <w:div w:id="1148128666">
      <w:bodyDiv w:val="1"/>
      <w:marLeft w:val="0"/>
      <w:marRight w:val="0"/>
      <w:marTop w:val="0"/>
      <w:marBottom w:val="0"/>
      <w:divBdr>
        <w:top w:val="none" w:sz="0" w:space="0" w:color="auto"/>
        <w:left w:val="none" w:sz="0" w:space="0" w:color="auto"/>
        <w:bottom w:val="none" w:sz="0" w:space="0" w:color="auto"/>
        <w:right w:val="none" w:sz="0" w:space="0" w:color="auto"/>
      </w:divBdr>
    </w:div>
    <w:div w:id="1152872376">
      <w:bodyDiv w:val="1"/>
      <w:marLeft w:val="0"/>
      <w:marRight w:val="0"/>
      <w:marTop w:val="0"/>
      <w:marBottom w:val="0"/>
      <w:divBdr>
        <w:top w:val="none" w:sz="0" w:space="0" w:color="auto"/>
        <w:left w:val="none" w:sz="0" w:space="0" w:color="auto"/>
        <w:bottom w:val="none" w:sz="0" w:space="0" w:color="auto"/>
        <w:right w:val="none" w:sz="0" w:space="0" w:color="auto"/>
      </w:divBdr>
    </w:div>
    <w:div w:id="1158770993">
      <w:bodyDiv w:val="1"/>
      <w:marLeft w:val="0"/>
      <w:marRight w:val="0"/>
      <w:marTop w:val="0"/>
      <w:marBottom w:val="0"/>
      <w:divBdr>
        <w:top w:val="none" w:sz="0" w:space="0" w:color="auto"/>
        <w:left w:val="none" w:sz="0" w:space="0" w:color="auto"/>
        <w:bottom w:val="none" w:sz="0" w:space="0" w:color="auto"/>
        <w:right w:val="none" w:sz="0" w:space="0" w:color="auto"/>
      </w:divBdr>
    </w:div>
    <w:div w:id="1190341096">
      <w:bodyDiv w:val="1"/>
      <w:marLeft w:val="0"/>
      <w:marRight w:val="0"/>
      <w:marTop w:val="0"/>
      <w:marBottom w:val="0"/>
      <w:divBdr>
        <w:top w:val="none" w:sz="0" w:space="0" w:color="auto"/>
        <w:left w:val="none" w:sz="0" w:space="0" w:color="auto"/>
        <w:bottom w:val="none" w:sz="0" w:space="0" w:color="auto"/>
        <w:right w:val="none" w:sz="0" w:space="0" w:color="auto"/>
      </w:divBdr>
    </w:div>
    <w:div w:id="1195578588">
      <w:bodyDiv w:val="1"/>
      <w:marLeft w:val="0"/>
      <w:marRight w:val="0"/>
      <w:marTop w:val="0"/>
      <w:marBottom w:val="0"/>
      <w:divBdr>
        <w:top w:val="none" w:sz="0" w:space="0" w:color="auto"/>
        <w:left w:val="none" w:sz="0" w:space="0" w:color="auto"/>
        <w:bottom w:val="none" w:sz="0" w:space="0" w:color="auto"/>
        <w:right w:val="none" w:sz="0" w:space="0" w:color="auto"/>
      </w:divBdr>
    </w:div>
    <w:div w:id="1224482647">
      <w:bodyDiv w:val="1"/>
      <w:marLeft w:val="0"/>
      <w:marRight w:val="0"/>
      <w:marTop w:val="0"/>
      <w:marBottom w:val="0"/>
      <w:divBdr>
        <w:top w:val="none" w:sz="0" w:space="0" w:color="auto"/>
        <w:left w:val="none" w:sz="0" w:space="0" w:color="auto"/>
        <w:bottom w:val="none" w:sz="0" w:space="0" w:color="auto"/>
        <w:right w:val="none" w:sz="0" w:space="0" w:color="auto"/>
      </w:divBdr>
    </w:div>
    <w:div w:id="1224760247">
      <w:bodyDiv w:val="1"/>
      <w:marLeft w:val="0"/>
      <w:marRight w:val="0"/>
      <w:marTop w:val="0"/>
      <w:marBottom w:val="0"/>
      <w:divBdr>
        <w:top w:val="none" w:sz="0" w:space="0" w:color="auto"/>
        <w:left w:val="none" w:sz="0" w:space="0" w:color="auto"/>
        <w:bottom w:val="none" w:sz="0" w:space="0" w:color="auto"/>
        <w:right w:val="none" w:sz="0" w:space="0" w:color="auto"/>
      </w:divBdr>
    </w:div>
    <w:div w:id="1250575460">
      <w:bodyDiv w:val="1"/>
      <w:marLeft w:val="0"/>
      <w:marRight w:val="0"/>
      <w:marTop w:val="0"/>
      <w:marBottom w:val="0"/>
      <w:divBdr>
        <w:top w:val="none" w:sz="0" w:space="0" w:color="auto"/>
        <w:left w:val="none" w:sz="0" w:space="0" w:color="auto"/>
        <w:bottom w:val="none" w:sz="0" w:space="0" w:color="auto"/>
        <w:right w:val="none" w:sz="0" w:space="0" w:color="auto"/>
      </w:divBdr>
    </w:div>
    <w:div w:id="1274752013">
      <w:bodyDiv w:val="1"/>
      <w:marLeft w:val="0"/>
      <w:marRight w:val="0"/>
      <w:marTop w:val="0"/>
      <w:marBottom w:val="0"/>
      <w:divBdr>
        <w:top w:val="none" w:sz="0" w:space="0" w:color="auto"/>
        <w:left w:val="none" w:sz="0" w:space="0" w:color="auto"/>
        <w:bottom w:val="none" w:sz="0" w:space="0" w:color="auto"/>
        <w:right w:val="none" w:sz="0" w:space="0" w:color="auto"/>
      </w:divBdr>
    </w:div>
    <w:div w:id="1290235910">
      <w:bodyDiv w:val="1"/>
      <w:marLeft w:val="0"/>
      <w:marRight w:val="0"/>
      <w:marTop w:val="0"/>
      <w:marBottom w:val="0"/>
      <w:divBdr>
        <w:top w:val="none" w:sz="0" w:space="0" w:color="auto"/>
        <w:left w:val="none" w:sz="0" w:space="0" w:color="auto"/>
        <w:bottom w:val="none" w:sz="0" w:space="0" w:color="auto"/>
        <w:right w:val="none" w:sz="0" w:space="0" w:color="auto"/>
      </w:divBdr>
    </w:div>
    <w:div w:id="1291590302">
      <w:bodyDiv w:val="1"/>
      <w:marLeft w:val="0"/>
      <w:marRight w:val="0"/>
      <w:marTop w:val="0"/>
      <w:marBottom w:val="0"/>
      <w:divBdr>
        <w:top w:val="none" w:sz="0" w:space="0" w:color="auto"/>
        <w:left w:val="none" w:sz="0" w:space="0" w:color="auto"/>
        <w:bottom w:val="none" w:sz="0" w:space="0" w:color="auto"/>
        <w:right w:val="none" w:sz="0" w:space="0" w:color="auto"/>
      </w:divBdr>
    </w:div>
    <w:div w:id="1294674251">
      <w:bodyDiv w:val="1"/>
      <w:marLeft w:val="0"/>
      <w:marRight w:val="0"/>
      <w:marTop w:val="0"/>
      <w:marBottom w:val="0"/>
      <w:divBdr>
        <w:top w:val="none" w:sz="0" w:space="0" w:color="auto"/>
        <w:left w:val="none" w:sz="0" w:space="0" w:color="auto"/>
        <w:bottom w:val="none" w:sz="0" w:space="0" w:color="auto"/>
        <w:right w:val="none" w:sz="0" w:space="0" w:color="auto"/>
      </w:divBdr>
    </w:div>
    <w:div w:id="1345940903">
      <w:bodyDiv w:val="1"/>
      <w:marLeft w:val="0"/>
      <w:marRight w:val="0"/>
      <w:marTop w:val="0"/>
      <w:marBottom w:val="0"/>
      <w:divBdr>
        <w:top w:val="none" w:sz="0" w:space="0" w:color="auto"/>
        <w:left w:val="none" w:sz="0" w:space="0" w:color="auto"/>
        <w:bottom w:val="none" w:sz="0" w:space="0" w:color="auto"/>
        <w:right w:val="none" w:sz="0" w:space="0" w:color="auto"/>
      </w:divBdr>
    </w:div>
    <w:div w:id="1353800618">
      <w:bodyDiv w:val="1"/>
      <w:marLeft w:val="0"/>
      <w:marRight w:val="0"/>
      <w:marTop w:val="0"/>
      <w:marBottom w:val="0"/>
      <w:divBdr>
        <w:top w:val="none" w:sz="0" w:space="0" w:color="auto"/>
        <w:left w:val="none" w:sz="0" w:space="0" w:color="auto"/>
        <w:bottom w:val="none" w:sz="0" w:space="0" w:color="auto"/>
        <w:right w:val="none" w:sz="0" w:space="0" w:color="auto"/>
      </w:divBdr>
    </w:div>
    <w:div w:id="1356610917">
      <w:bodyDiv w:val="1"/>
      <w:marLeft w:val="0"/>
      <w:marRight w:val="0"/>
      <w:marTop w:val="0"/>
      <w:marBottom w:val="0"/>
      <w:divBdr>
        <w:top w:val="none" w:sz="0" w:space="0" w:color="auto"/>
        <w:left w:val="none" w:sz="0" w:space="0" w:color="auto"/>
        <w:bottom w:val="none" w:sz="0" w:space="0" w:color="auto"/>
        <w:right w:val="none" w:sz="0" w:space="0" w:color="auto"/>
      </w:divBdr>
    </w:div>
    <w:div w:id="1358433960">
      <w:bodyDiv w:val="1"/>
      <w:marLeft w:val="0"/>
      <w:marRight w:val="0"/>
      <w:marTop w:val="0"/>
      <w:marBottom w:val="0"/>
      <w:divBdr>
        <w:top w:val="none" w:sz="0" w:space="0" w:color="auto"/>
        <w:left w:val="none" w:sz="0" w:space="0" w:color="auto"/>
        <w:bottom w:val="none" w:sz="0" w:space="0" w:color="auto"/>
        <w:right w:val="none" w:sz="0" w:space="0" w:color="auto"/>
      </w:divBdr>
    </w:div>
    <w:div w:id="1370763900">
      <w:bodyDiv w:val="1"/>
      <w:marLeft w:val="0"/>
      <w:marRight w:val="0"/>
      <w:marTop w:val="0"/>
      <w:marBottom w:val="0"/>
      <w:divBdr>
        <w:top w:val="none" w:sz="0" w:space="0" w:color="auto"/>
        <w:left w:val="none" w:sz="0" w:space="0" w:color="auto"/>
        <w:bottom w:val="none" w:sz="0" w:space="0" w:color="auto"/>
        <w:right w:val="none" w:sz="0" w:space="0" w:color="auto"/>
      </w:divBdr>
    </w:div>
    <w:div w:id="1377974052">
      <w:bodyDiv w:val="1"/>
      <w:marLeft w:val="0"/>
      <w:marRight w:val="0"/>
      <w:marTop w:val="0"/>
      <w:marBottom w:val="0"/>
      <w:divBdr>
        <w:top w:val="none" w:sz="0" w:space="0" w:color="auto"/>
        <w:left w:val="none" w:sz="0" w:space="0" w:color="auto"/>
        <w:bottom w:val="none" w:sz="0" w:space="0" w:color="auto"/>
        <w:right w:val="none" w:sz="0" w:space="0" w:color="auto"/>
      </w:divBdr>
    </w:div>
    <w:div w:id="1379666867">
      <w:bodyDiv w:val="1"/>
      <w:marLeft w:val="0"/>
      <w:marRight w:val="0"/>
      <w:marTop w:val="0"/>
      <w:marBottom w:val="0"/>
      <w:divBdr>
        <w:top w:val="none" w:sz="0" w:space="0" w:color="auto"/>
        <w:left w:val="none" w:sz="0" w:space="0" w:color="auto"/>
        <w:bottom w:val="none" w:sz="0" w:space="0" w:color="auto"/>
        <w:right w:val="none" w:sz="0" w:space="0" w:color="auto"/>
      </w:divBdr>
    </w:div>
    <w:div w:id="1389720141">
      <w:bodyDiv w:val="1"/>
      <w:marLeft w:val="0"/>
      <w:marRight w:val="0"/>
      <w:marTop w:val="0"/>
      <w:marBottom w:val="0"/>
      <w:divBdr>
        <w:top w:val="none" w:sz="0" w:space="0" w:color="auto"/>
        <w:left w:val="none" w:sz="0" w:space="0" w:color="auto"/>
        <w:bottom w:val="none" w:sz="0" w:space="0" w:color="auto"/>
        <w:right w:val="none" w:sz="0" w:space="0" w:color="auto"/>
      </w:divBdr>
    </w:div>
    <w:div w:id="1434589645">
      <w:bodyDiv w:val="1"/>
      <w:marLeft w:val="0"/>
      <w:marRight w:val="0"/>
      <w:marTop w:val="0"/>
      <w:marBottom w:val="0"/>
      <w:divBdr>
        <w:top w:val="none" w:sz="0" w:space="0" w:color="auto"/>
        <w:left w:val="none" w:sz="0" w:space="0" w:color="auto"/>
        <w:bottom w:val="none" w:sz="0" w:space="0" w:color="auto"/>
        <w:right w:val="none" w:sz="0" w:space="0" w:color="auto"/>
      </w:divBdr>
    </w:div>
    <w:div w:id="1443527032">
      <w:bodyDiv w:val="1"/>
      <w:marLeft w:val="0"/>
      <w:marRight w:val="0"/>
      <w:marTop w:val="0"/>
      <w:marBottom w:val="0"/>
      <w:divBdr>
        <w:top w:val="none" w:sz="0" w:space="0" w:color="auto"/>
        <w:left w:val="none" w:sz="0" w:space="0" w:color="auto"/>
        <w:bottom w:val="none" w:sz="0" w:space="0" w:color="auto"/>
        <w:right w:val="none" w:sz="0" w:space="0" w:color="auto"/>
      </w:divBdr>
    </w:div>
    <w:div w:id="1510942781">
      <w:bodyDiv w:val="1"/>
      <w:marLeft w:val="0"/>
      <w:marRight w:val="0"/>
      <w:marTop w:val="0"/>
      <w:marBottom w:val="0"/>
      <w:divBdr>
        <w:top w:val="none" w:sz="0" w:space="0" w:color="auto"/>
        <w:left w:val="none" w:sz="0" w:space="0" w:color="auto"/>
        <w:bottom w:val="none" w:sz="0" w:space="0" w:color="auto"/>
        <w:right w:val="none" w:sz="0" w:space="0" w:color="auto"/>
      </w:divBdr>
    </w:div>
    <w:div w:id="1535536521">
      <w:bodyDiv w:val="1"/>
      <w:marLeft w:val="0"/>
      <w:marRight w:val="0"/>
      <w:marTop w:val="0"/>
      <w:marBottom w:val="0"/>
      <w:divBdr>
        <w:top w:val="none" w:sz="0" w:space="0" w:color="auto"/>
        <w:left w:val="none" w:sz="0" w:space="0" w:color="auto"/>
        <w:bottom w:val="none" w:sz="0" w:space="0" w:color="auto"/>
        <w:right w:val="none" w:sz="0" w:space="0" w:color="auto"/>
      </w:divBdr>
    </w:div>
    <w:div w:id="1535847872">
      <w:bodyDiv w:val="1"/>
      <w:marLeft w:val="0"/>
      <w:marRight w:val="0"/>
      <w:marTop w:val="0"/>
      <w:marBottom w:val="0"/>
      <w:divBdr>
        <w:top w:val="none" w:sz="0" w:space="0" w:color="auto"/>
        <w:left w:val="none" w:sz="0" w:space="0" w:color="auto"/>
        <w:bottom w:val="none" w:sz="0" w:space="0" w:color="auto"/>
        <w:right w:val="none" w:sz="0" w:space="0" w:color="auto"/>
      </w:divBdr>
    </w:div>
    <w:div w:id="1556818652">
      <w:bodyDiv w:val="1"/>
      <w:marLeft w:val="0"/>
      <w:marRight w:val="0"/>
      <w:marTop w:val="0"/>
      <w:marBottom w:val="0"/>
      <w:divBdr>
        <w:top w:val="none" w:sz="0" w:space="0" w:color="auto"/>
        <w:left w:val="none" w:sz="0" w:space="0" w:color="auto"/>
        <w:bottom w:val="none" w:sz="0" w:space="0" w:color="auto"/>
        <w:right w:val="none" w:sz="0" w:space="0" w:color="auto"/>
      </w:divBdr>
    </w:div>
    <w:div w:id="1568614876">
      <w:bodyDiv w:val="1"/>
      <w:marLeft w:val="0"/>
      <w:marRight w:val="0"/>
      <w:marTop w:val="0"/>
      <w:marBottom w:val="0"/>
      <w:divBdr>
        <w:top w:val="none" w:sz="0" w:space="0" w:color="auto"/>
        <w:left w:val="none" w:sz="0" w:space="0" w:color="auto"/>
        <w:bottom w:val="none" w:sz="0" w:space="0" w:color="auto"/>
        <w:right w:val="none" w:sz="0" w:space="0" w:color="auto"/>
      </w:divBdr>
    </w:div>
    <w:div w:id="1590653615">
      <w:bodyDiv w:val="1"/>
      <w:marLeft w:val="0"/>
      <w:marRight w:val="0"/>
      <w:marTop w:val="0"/>
      <w:marBottom w:val="0"/>
      <w:divBdr>
        <w:top w:val="none" w:sz="0" w:space="0" w:color="auto"/>
        <w:left w:val="none" w:sz="0" w:space="0" w:color="auto"/>
        <w:bottom w:val="none" w:sz="0" w:space="0" w:color="auto"/>
        <w:right w:val="none" w:sz="0" w:space="0" w:color="auto"/>
      </w:divBdr>
    </w:div>
    <w:div w:id="1604651939">
      <w:bodyDiv w:val="1"/>
      <w:marLeft w:val="0"/>
      <w:marRight w:val="0"/>
      <w:marTop w:val="0"/>
      <w:marBottom w:val="0"/>
      <w:divBdr>
        <w:top w:val="none" w:sz="0" w:space="0" w:color="auto"/>
        <w:left w:val="none" w:sz="0" w:space="0" w:color="auto"/>
        <w:bottom w:val="none" w:sz="0" w:space="0" w:color="auto"/>
        <w:right w:val="none" w:sz="0" w:space="0" w:color="auto"/>
      </w:divBdr>
    </w:div>
    <w:div w:id="1606960036">
      <w:bodyDiv w:val="1"/>
      <w:marLeft w:val="0"/>
      <w:marRight w:val="0"/>
      <w:marTop w:val="0"/>
      <w:marBottom w:val="0"/>
      <w:divBdr>
        <w:top w:val="none" w:sz="0" w:space="0" w:color="auto"/>
        <w:left w:val="none" w:sz="0" w:space="0" w:color="auto"/>
        <w:bottom w:val="none" w:sz="0" w:space="0" w:color="auto"/>
        <w:right w:val="none" w:sz="0" w:space="0" w:color="auto"/>
      </w:divBdr>
    </w:div>
    <w:div w:id="1657414390">
      <w:bodyDiv w:val="1"/>
      <w:marLeft w:val="0"/>
      <w:marRight w:val="0"/>
      <w:marTop w:val="0"/>
      <w:marBottom w:val="0"/>
      <w:divBdr>
        <w:top w:val="none" w:sz="0" w:space="0" w:color="auto"/>
        <w:left w:val="none" w:sz="0" w:space="0" w:color="auto"/>
        <w:bottom w:val="none" w:sz="0" w:space="0" w:color="auto"/>
        <w:right w:val="none" w:sz="0" w:space="0" w:color="auto"/>
      </w:divBdr>
    </w:div>
    <w:div w:id="1661498806">
      <w:bodyDiv w:val="1"/>
      <w:marLeft w:val="0"/>
      <w:marRight w:val="0"/>
      <w:marTop w:val="0"/>
      <w:marBottom w:val="0"/>
      <w:divBdr>
        <w:top w:val="none" w:sz="0" w:space="0" w:color="auto"/>
        <w:left w:val="none" w:sz="0" w:space="0" w:color="auto"/>
        <w:bottom w:val="none" w:sz="0" w:space="0" w:color="auto"/>
        <w:right w:val="none" w:sz="0" w:space="0" w:color="auto"/>
      </w:divBdr>
    </w:div>
    <w:div w:id="1702823613">
      <w:bodyDiv w:val="1"/>
      <w:marLeft w:val="0"/>
      <w:marRight w:val="0"/>
      <w:marTop w:val="0"/>
      <w:marBottom w:val="0"/>
      <w:divBdr>
        <w:top w:val="none" w:sz="0" w:space="0" w:color="auto"/>
        <w:left w:val="none" w:sz="0" w:space="0" w:color="auto"/>
        <w:bottom w:val="none" w:sz="0" w:space="0" w:color="auto"/>
        <w:right w:val="none" w:sz="0" w:space="0" w:color="auto"/>
      </w:divBdr>
    </w:div>
    <w:div w:id="1723602751">
      <w:bodyDiv w:val="1"/>
      <w:marLeft w:val="0"/>
      <w:marRight w:val="0"/>
      <w:marTop w:val="0"/>
      <w:marBottom w:val="0"/>
      <w:divBdr>
        <w:top w:val="none" w:sz="0" w:space="0" w:color="auto"/>
        <w:left w:val="none" w:sz="0" w:space="0" w:color="auto"/>
        <w:bottom w:val="none" w:sz="0" w:space="0" w:color="auto"/>
        <w:right w:val="none" w:sz="0" w:space="0" w:color="auto"/>
      </w:divBdr>
    </w:div>
    <w:div w:id="1727297017">
      <w:bodyDiv w:val="1"/>
      <w:marLeft w:val="0"/>
      <w:marRight w:val="0"/>
      <w:marTop w:val="0"/>
      <w:marBottom w:val="0"/>
      <w:divBdr>
        <w:top w:val="none" w:sz="0" w:space="0" w:color="auto"/>
        <w:left w:val="none" w:sz="0" w:space="0" w:color="auto"/>
        <w:bottom w:val="none" w:sz="0" w:space="0" w:color="auto"/>
        <w:right w:val="none" w:sz="0" w:space="0" w:color="auto"/>
      </w:divBdr>
    </w:div>
    <w:div w:id="1740593074">
      <w:bodyDiv w:val="1"/>
      <w:marLeft w:val="0"/>
      <w:marRight w:val="0"/>
      <w:marTop w:val="0"/>
      <w:marBottom w:val="0"/>
      <w:divBdr>
        <w:top w:val="none" w:sz="0" w:space="0" w:color="auto"/>
        <w:left w:val="none" w:sz="0" w:space="0" w:color="auto"/>
        <w:bottom w:val="none" w:sz="0" w:space="0" w:color="auto"/>
        <w:right w:val="none" w:sz="0" w:space="0" w:color="auto"/>
      </w:divBdr>
    </w:div>
    <w:div w:id="1798838306">
      <w:bodyDiv w:val="1"/>
      <w:marLeft w:val="0"/>
      <w:marRight w:val="0"/>
      <w:marTop w:val="0"/>
      <w:marBottom w:val="0"/>
      <w:divBdr>
        <w:top w:val="none" w:sz="0" w:space="0" w:color="auto"/>
        <w:left w:val="none" w:sz="0" w:space="0" w:color="auto"/>
        <w:bottom w:val="none" w:sz="0" w:space="0" w:color="auto"/>
        <w:right w:val="none" w:sz="0" w:space="0" w:color="auto"/>
      </w:divBdr>
    </w:div>
    <w:div w:id="1811823769">
      <w:bodyDiv w:val="1"/>
      <w:marLeft w:val="0"/>
      <w:marRight w:val="0"/>
      <w:marTop w:val="0"/>
      <w:marBottom w:val="0"/>
      <w:divBdr>
        <w:top w:val="none" w:sz="0" w:space="0" w:color="auto"/>
        <w:left w:val="none" w:sz="0" w:space="0" w:color="auto"/>
        <w:bottom w:val="none" w:sz="0" w:space="0" w:color="auto"/>
        <w:right w:val="none" w:sz="0" w:space="0" w:color="auto"/>
      </w:divBdr>
    </w:div>
    <w:div w:id="1824396482">
      <w:bodyDiv w:val="1"/>
      <w:marLeft w:val="0"/>
      <w:marRight w:val="0"/>
      <w:marTop w:val="0"/>
      <w:marBottom w:val="0"/>
      <w:divBdr>
        <w:top w:val="none" w:sz="0" w:space="0" w:color="auto"/>
        <w:left w:val="none" w:sz="0" w:space="0" w:color="auto"/>
        <w:bottom w:val="none" w:sz="0" w:space="0" w:color="auto"/>
        <w:right w:val="none" w:sz="0" w:space="0" w:color="auto"/>
      </w:divBdr>
    </w:div>
    <w:div w:id="1849128990">
      <w:bodyDiv w:val="1"/>
      <w:marLeft w:val="0"/>
      <w:marRight w:val="0"/>
      <w:marTop w:val="0"/>
      <w:marBottom w:val="0"/>
      <w:divBdr>
        <w:top w:val="none" w:sz="0" w:space="0" w:color="auto"/>
        <w:left w:val="none" w:sz="0" w:space="0" w:color="auto"/>
        <w:bottom w:val="none" w:sz="0" w:space="0" w:color="auto"/>
        <w:right w:val="none" w:sz="0" w:space="0" w:color="auto"/>
      </w:divBdr>
    </w:div>
    <w:div w:id="1856071727">
      <w:bodyDiv w:val="1"/>
      <w:marLeft w:val="0"/>
      <w:marRight w:val="0"/>
      <w:marTop w:val="0"/>
      <w:marBottom w:val="0"/>
      <w:divBdr>
        <w:top w:val="none" w:sz="0" w:space="0" w:color="auto"/>
        <w:left w:val="none" w:sz="0" w:space="0" w:color="auto"/>
        <w:bottom w:val="none" w:sz="0" w:space="0" w:color="auto"/>
        <w:right w:val="none" w:sz="0" w:space="0" w:color="auto"/>
      </w:divBdr>
    </w:div>
    <w:div w:id="1859929535">
      <w:bodyDiv w:val="1"/>
      <w:marLeft w:val="0"/>
      <w:marRight w:val="0"/>
      <w:marTop w:val="0"/>
      <w:marBottom w:val="0"/>
      <w:divBdr>
        <w:top w:val="none" w:sz="0" w:space="0" w:color="auto"/>
        <w:left w:val="none" w:sz="0" w:space="0" w:color="auto"/>
        <w:bottom w:val="none" w:sz="0" w:space="0" w:color="auto"/>
        <w:right w:val="none" w:sz="0" w:space="0" w:color="auto"/>
      </w:divBdr>
    </w:div>
    <w:div w:id="1862620459">
      <w:bodyDiv w:val="1"/>
      <w:marLeft w:val="0"/>
      <w:marRight w:val="0"/>
      <w:marTop w:val="0"/>
      <w:marBottom w:val="0"/>
      <w:divBdr>
        <w:top w:val="none" w:sz="0" w:space="0" w:color="auto"/>
        <w:left w:val="none" w:sz="0" w:space="0" w:color="auto"/>
        <w:bottom w:val="none" w:sz="0" w:space="0" w:color="auto"/>
        <w:right w:val="none" w:sz="0" w:space="0" w:color="auto"/>
      </w:divBdr>
    </w:div>
    <w:div w:id="1889298129">
      <w:bodyDiv w:val="1"/>
      <w:marLeft w:val="0"/>
      <w:marRight w:val="0"/>
      <w:marTop w:val="0"/>
      <w:marBottom w:val="0"/>
      <w:divBdr>
        <w:top w:val="none" w:sz="0" w:space="0" w:color="auto"/>
        <w:left w:val="none" w:sz="0" w:space="0" w:color="auto"/>
        <w:bottom w:val="none" w:sz="0" w:space="0" w:color="auto"/>
        <w:right w:val="none" w:sz="0" w:space="0" w:color="auto"/>
      </w:divBdr>
    </w:div>
    <w:div w:id="1897666089">
      <w:bodyDiv w:val="1"/>
      <w:marLeft w:val="0"/>
      <w:marRight w:val="0"/>
      <w:marTop w:val="0"/>
      <w:marBottom w:val="0"/>
      <w:divBdr>
        <w:top w:val="none" w:sz="0" w:space="0" w:color="auto"/>
        <w:left w:val="none" w:sz="0" w:space="0" w:color="auto"/>
        <w:bottom w:val="none" w:sz="0" w:space="0" w:color="auto"/>
        <w:right w:val="none" w:sz="0" w:space="0" w:color="auto"/>
      </w:divBdr>
    </w:div>
    <w:div w:id="1905068888">
      <w:bodyDiv w:val="1"/>
      <w:marLeft w:val="0"/>
      <w:marRight w:val="0"/>
      <w:marTop w:val="0"/>
      <w:marBottom w:val="0"/>
      <w:divBdr>
        <w:top w:val="none" w:sz="0" w:space="0" w:color="auto"/>
        <w:left w:val="none" w:sz="0" w:space="0" w:color="auto"/>
        <w:bottom w:val="none" w:sz="0" w:space="0" w:color="auto"/>
        <w:right w:val="none" w:sz="0" w:space="0" w:color="auto"/>
      </w:divBdr>
    </w:div>
    <w:div w:id="1911453162">
      <w:bodyDiv w:val="1"/>
      <w:marLeft w:val="0"/>
      <w:marRight w:val="0"/>
      <w:marTop w:val="0"/>
      <w:marBottom w:val="0"/>
      <w:divBdr>
        <w:top w:val="none" w:sz="0" w:space="0" w:color="auto"/>
        <w:left w:val="none" w:sz="0" w:space="0" w:color="auto"/>
        <w:bottom w:val="none" w:sz="0" w:space="0" w:color="auto"/>
        <w:right w:val="none" w:sz="0" w:space="0" w:color="auto"/>
      </w:divBdr>
    </w:div>
    <w:div w:id="1911885314">
      <w:bodyDiv w:val="1"/>
      <w:marLeft w:val="0"/>
      <w:marRight w:val="0"/>
      <w:marTop w:val="0"/>
      <w:marBottom w:val="0"/>
      <w:divBdr>
        <w:top w:val="none" w:sz="0" w:space="0" w:color="auto"/>
        <w:left w:val="none" w:sz="0" w:space="0" w:color="auto"/>
        <w:bottom w:val="none" w:sz="0" w:space="0" w:color="auto"/>
        <w:right w:val="none" w:sz="0" w:space="0" w:color="auto"/>
      </w:divBdr>
    </w:div>
    <w:div w:id="1916934053">
      <w:bodyDiv w:val="1"/>
      <w:marLeft w:val="0"/>
      <w:marRight w:val="0"/>
      <w:marTop w:val="0"/>
      <w:marBottom w:val="0"/>
      <w:divBdr>
        <w:top w:val="none" w:sz="0" w:space="0" w:color="auto"/>
        <w:left w:val="none" w:sz="0" w:space="0" w:color="auto"/>
        <w:bottom w:val="none" w:sz="0" w:space="0" w:color="auto"/>
        <w:right w:val="none" w:sz="0" w:space="0" w:color="auto"/>
      </w:divBdr>
    </w:div>
    <w:div w:id="1917785967">
      <w:bodyDiv w:val="1"/>
      <w:marLeft w:val="0"/>
      <w:marRight w:val="0"/>
      <w:marTop w:val="0"/>
      <w:marBottom w:val="0"/>
      <w:divBdr>
        <w:top w:val="none" w:sz="0" w:space="0" w:color="auto"/>
        <w:left w:val="none" w:sz="0" w:space="0" w:color="auto"/>
        <w:bottom w:val="none" w:sz="0" w:space="0" w:color="auto"/>
        <w:right w:val="none" w:sz="0" w:space="0" w:color="auto"/>
      </w:divBdr>
    </w:div>
    <w:div w:id="1923486418">
      <w:bodyDiv w:val="1"/>
      <w:marLeft w:val="0"/>
      <w:marRight w:val="0"/>
      <w:marTop w:val="0"/>
      <w:marBottom w:val="0"/>
      <w:divBdr>
        <w:top w:val="none" w:sz="0" w:space="0" w:color="auto"/>
        <w:left w:val="none" w:sz="0" w:space="0" w:color="auto"/>
        <w:bottom w:val="none" w:sz="0" w:space="0" w:color="auto"/>
        <w:right w:val="none" w:sz="0" w:space="0" w:color="auto"/>
      </w:divBdr>
    </w:div>
    <w:div w:id="1927691488">
      <w:bodyDiv w:val="1"/>
      <w:marLeft w:val="0"/>
      <w:marRight w:val="0"/>
      <w:marTop w:val="0"/>
      <w:marBottom w:val="0"/>
      <w:divBdr>
        <w:top w:val="none" w:sz="0" w:space="0" w:color="auto"/>
        <w:left w:val="none" w:sz="0" w:space="0" w:color="auto"/>
        <w:bottom w:val="none" w:sz="0" w:space="0" w:color="auto"/>
        <w:right w:val="none" w:sz="0" w:space="0" w:color="auto"/>
      </w:divBdr>
    </w:div>
    <w:div w:id="1962804212">
      <w:bodyDiv w:val="1"/>
      <w:marLeft w:val="0"/>
      <w:marRight w:val="0"/>
      <w:marTop w:val="0"/>
      <w:marBottom w:val="0"/>
      <w:divBdr>
        <w:top w:val="none" w:sz="0" w:space="0" w:color="auto"/>
        <w:left w:val="none" w:sz="0" w:space="0" w:color="auto"/>
        <w:bottom w:val="none" w:sz="0" w:space="0" w:color="auto"/>
        <w:right w:val="none" w:sz="0" w:space="0" w:color="auto"/>
      </w:divBdr>
    </w:div>
    <w:div w:id="1963917536">
      <w:bodyDiv w:val="1"/>
      <w:marLeft w:val="0"/>
      <w:marRight w:val="0"/>
      <w:marTop w:val="0"/>
      <w:marBottom w:val="0"/>
      <w:divBdr>
        <w:top w:val="none" w:sz="0" w:space="0" w:color="auto"/>
        <w:left w:val="none" w:sz="0" w:space="0" w:color="auto"/>
        <w:bottom w:val="none" w:sz="0" w:space="0" w:color="auto"/>
        <w:right w:val="none" w:sz="0" w:space="0" w:color="auto"/>
      </w:divBdr>
    </w:div>
    <w:div w:id="1967737159">
      <w:bodyDiv w:val="1"/>
      <w:marLeft w:val="0"/>
      <w:marRight w:val="0"/>
      <w:marTop w:val="0"/>
      <w:marBottom w:val="0"/>
      <w:divBdr>
        <w:top w:val="none" w:sz="0" w:space="0" w:color="auto"/>
        <w:left w:val="none" w:sz="0" w:space="0" w:color="auto"/>
        <w:bottom w:val="none" w:sz="0" w:space="0" w:color="auto"/>
        <w:right w:val="none" w:sz="0" w:space="0" w:color="auto"/>
      </w:divBdr>
    </w:div>
    <w:div w:id="1987277755">
      <w:bodyDiv w:val="1"/>
      <w:marLeft w:val="0"/>
      <w:marRight w:val="0"/>
      <w:marTop w:val="0"/>
      <w:marBottom w:val="0"/>
      <w:divBdr>
        <w:top w:val="none" w:sz="0" w:space="0" w:color="auto"/>
        <w:left w:val="none" w:sz="0" w:space="0" w:color="auto"/>
        <w:bottom w:val="none" w:sz="0" w:space="0" w:color="auto"/>
        <w:right w:val="none" w:sz="0" w:space="0" w:color="auto"/>
      </w:divBdr>
    </w:div>
    <w:div w:id="1990552030">
      <w:bodyDiv w:val="1"/>
      <w:marLeft w:val="0"/>
      <w:marRight w:val="0"/>
      <w:marTop w:val="0"/>
      <w:marBottom w:val="0"/>
      <w:divBdr>
        <w:top w:val="none" w:sz="0" w:space="0" w:color="auto"/>
        <w:left w:val="none" w:sz="0" w:space="0" w:color="auto"/>
        <w:bottom w:val="none" w:sz="0" w:space="0" w:color="auto"/>
        <w:right w:val="none" w:sz="0" w:space="0" w:color="auto"/>
      </w:divBdr>
    </w:div>
    <w:div w:id="2004817918">
      <w:bodyDiv w:val="1"/>
      <w:marLeft w:val="0"/>
      <w:marRight w:val="0"/>
      <w:marTop w:val="0"/>
      <w:marBottom w:val="0"/>
      <w:divBdr>
        <w:top w:val="none" w:sz="0" w:space="0" w:color="auto"/>
        <w:left w:val="none" w:sz="0" w:space="0" w:color="auto"/>
        <w:bottom w:val="none" w:sz="0" w:space="0" w:color="auto"/>
        <w:right w:val="none" w:sz="0" w:space="0" w:color="auto"/>
      </w:divBdr>
    </w:div>
    <w:div w:id="2016028534">
      <w:bodyDiv w:val="1"/>
      <w:marLeft w:val="0"/>
      <w:marRight w:val="0"/>
      <w:marTop w:val="0"/>
      <w:marBottom w:val="0"/>
      <w:divBdr>
        <w:top w:val="none" w:sz="0" w:space="0" w:color="auto"/>
        <w:left w:val="none" w:sz="0" w:space="0" w:color="auto"/>
        <w:bottom w:val="none" w:sz="0" w:space="0" w:color="auto"/>
        <w:right w:val="none" w:sz="0" w:space="0" w:color="auto"/>
      </w:divBdr>
    </w:div>
    <w:div w:id="2023045896">
      <w:bodyDiv w:val="1"/>
      <w:marLeft w:val="0"/>
      <w:marRight w:val="0"/>
      <w:marTop w:val="0"/>
      <w:marBottom w:val="0"/>
      <w:divBdr>
        <w:top w:val="none" w:sz="0" w:space="0" w:color="auto"/>
        <w:left w:val="none" w:sz="0" w:space="0" w:color="auto"/>
        <w:bottom w:val="none" w:sz="0" w:space="0" w:color="auto"/>
        <w:right w:val="none" w:sz="0" w:space="0" w:color="auto"/>
      </w:divBdr>
    </w:div>
    <w:div w:id="2024742369">
      <w:bodyDiv w:val="1"/>
      <w:marLeft w:val="0"/>
      <w:marRight w:val="0"/>
      <w:marTop w:val="0"/>
      <w:marBottom w:val="0"/>
      <w:divBdr>
        <w:top w:val="none" w:sz="0" w:space="0" w:color="auto"/>
        <w:left w:val="none" w:sz="0" w:space="0" w:color="auto"/>
        <w:bottom w:val="none" w:sz="0" w:space="0" w:color="auto"/>
        <w:right w:val="none" w:sz="0" w:space="0" w:color="auto"/>
      </w:divBdr>
    </w:div>
    <w:div w:id="2037191116">
      <w:bodyDiv w:val="1"/>
      <w:marLeft w:val="0"/>
      <w:marRight w:val="0"/>
      <w:marTop w:val="0"/>
      <w:marBottom w:val="0"/>
      <w:divBdr>
        <w:top w:val="none" w:sz="0" w:space="0" w:color="auto"/>
        <w:left w:val="none" w:sz="0" w:space="0" w:color="auto"/>
        <w:bottom w:val="none" w:sz="0" w:space="0" w:color="auto"/>
        <w:right w:val="none" w:sz="0" w:space="0" w:color="auto"/>
      </w:divBdr>
    </w:div>
    <w:div w:id="2039235051">
      <w:bodyDiv w:val="1"/>
      <w:marLeft w:val="0"/>
      <w:marRight w:val="0"/>
      <w:marTop w:val="0"/>
      <w:marBottom w:val="0"/>
      <w:divBdr>
        <w:top w:val="none" w:sz="0" w:space="0" w:color="auto"/>
        <w:left w:val="none" w:sz="0" w:space="0" w:color="auto"/>
        <w:bottom w:val="none" w:sz="0" w:space="0" w:color="auto"/>
        <w:right w:val="none" w:sz="0" w:space="0" w:color="auto"/>
      </w:divBdr>
    </w:div>
    <w:div w:id="2061786581">
      <w:bodyDiv w:val="1"/>
      <w:marLeft w:val="0"/>
      <w:marRight w:val="0"/>
      <w:marTop w:val="0"/>
      <w:marBottom w:val="0"/>
      <w:divBdr>
        <w:top w:val="none" w:sz="0" w:space="0" w:color="auto"/>
        <w:left w:val="none" w:sz="0" w:space="0" w:color="auto"/>
        <w:bottom w:val="none" w:sz="0" w:space="0" w:color="auto"/>
        <w:right w:val="none" w:sz="0" w:space="0" w:color="auto"/>
      </w:divBdr>
    </w:div>
    <w:div w:id="2074039126">
      <w:bodyDiv w:val="1"/>
      <w:marLeft w:val="0"/>
      <w:marRight w:val="0"/>
      <w:marTop w:val="0"/>
      <w:marBottom w:val="0"/>
      <w:divBdr>
        <w:top w:val="none" w:sz="0" w:space="0" w:color="auto"/>
        <w:left w:val="none" w:sz="0" w:space="0" w:color="auto"/>
        <w:bottom w:val="none" w:sz="0" w:space="0" w:color="auto"/>
        <w:right w:val="none" w:sz="0" w:space="0" w:color="auto"/>
      </w:divBdr>
    </w:div>
    <w:div w:id="2087875390">
      <w:bodyDiv w:val="1"/>
      <w:marLeft w:val="0"/>
      <w:marRight w:val="0"/>
      <w:marTop w:val="0"/>
      <w:marBottom w:val="0"/>
      <w:divBdr>
        <w:top w:val="none" w:sz="0" w:space="0" w:color="auto"/>
        <w:left w:val="none" w:sz="0" w:space="0" w:color="auto"/>
        <w:bottom w:val="none" w:sz="0" w:space="0" w:color="auto"/>
        <w:right w:val="none" w:sz="0" w:space="0" w:color="auto"/>
      </w:divBdr>
    </w:div>
    <w:div w:id="2110540473">
      <w:bodyDiv w:val="1"/>
      <w:marLeft w:val="0"/>
      <w:marRight w:val="0"/>
      <w:marTop w:val="0"/>
      <w:marBottom w:val="0"/>
      <w:divBdr>
        <w:top w:val="none" w:sz="0" w:space="0" w:color="auto"/>
        <w:left w:val="none" w:sz="0" w:space="0" w:color="auto"/>
        <w:bottom w:val="none" w:sz="0" w:space="0" w:color="auto"/>
        <w:right w:val="none" w:sz="0" w:space="0" w:color="auto"/>
      </w:divBdr>
    </w:div>
    <w:div w:id="2117477258">
      <w:bodyDiv w:val="1"/>
      <w:marLeft w:val="0"/>
      <w:marRight w:val="0"/>
      <w:marTop w:val="0"/>
      <w:marBottom w:val="0"/>
      <w:divBdr>
        <w:top w:val="none" w:sz="0" w:space="0" w:color="auto"/>
        <w:left w:val="none" w:sz="0" w:space="0" w:color="auto"/>
        <w:bottom w:val="none" w:sz="0" w:space="0" w:color="auto"/>
        <w:right w:val="none" w:sz="0" w:space="0" w:color="auto"/>
      </w:divBdr>
    </w:div>
    <w:div w:id="2137793242">
      <w:bodyDiv w:val="1"/>
      <w:marLeft w:val="0"/>
      <w:marRight w:val="0"/>
      <w:marTop w:val="0"/>
      <w:marBottom w:val="0"/>
      <w:divBdr>
        <w:top w:val="none" w:sz="0" w:space="0" w:color="auto"/>
        <w:left w:val="none" w:sz="0" w:space="0" w:color="auto"/>
        <w:bottom w:val="none" w:sz="0" w:space="0" w:color="auto"/>
        <w:right w:val="none" w:sz="0" w:space="0" w:color="auto"/>
      </w:divBdr>
    </w:div>
    <w:div w:id="21467281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hyperlink" Target="https://id.wikipedia.org/wiki/Uniform_Resource_Identifier" TargetMode="External"/><Relationship Id="rId26" Type="http://schemas.openxmlformats.org/officeDocument/2006/relationships/image" Target="media/image8.png"/><Relationship Id="rId39" Type="http://schemas.openxmlformats.org/officeDocument/2006/relationships/image" Target="media/image19.png"/><Relationship Id="rId21" Type="http://schemas.openxmlformats.org/officeDocument/2006/relationships/hyperlink" Target="https://developer.mozilla.org/en-US/docs/Glossary/Request_header"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footer" Target="footer2.xml"/><Relationship Id="rId68" Type="http://schemas.openxmlformats.org/officeDocument/2006/relationships/chart" Target="charts/chart4.xm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3.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chart" Target="charts/chart2.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61"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hyperlink" Target="https://id.wikipedia.org/wiki/Web_browser" TargetMode="External"/><Relationship Id="rId31" Type="http://schemas.openxmlformats.org/officeDocument/2006/relationships/image" Target="https://cdn.auth0.com/content/jwt/encoded-jwt3.png" TargetMode="External"/><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chart" Target="charts/chart1.xml"/><Relationship Id="rId4" Type="http://schemas.openxmlformats.org/officeDocument/2006/relationships/styles" Target="styles.xml"/><Relationship Id="rId9" Type="http://schemas.openxmlformats.org/officeDocument/2006/relationships/image" Target="media/image1.jpeg"/><Relationship Id="rId14" Type="http://schemas.microsoft.com/office/2016/09/relationships/commentsIds" Target="commentsIds.xml"/><Relationship Id="rId22" Type="http://schemas.openxmlformats.org/officeDocument/2006/relationships/hyperlink" Target="https://developer.mozilla.org/en-US/docs/Glossary/Entity_header"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3.pn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1.png"/><Relationship Id="rId3" Type="http://schemas.openxmlformats.org/officeDocument/2006/relationships/numbering" Target="numbering.xml"/><Relationship Id="rId12" Type="http://schemas.openxmlformats.org/officeDocument/2006/relationships/comments" Target="comments.xml"/><Relationship Id="rId17" Type="http://schemas.openxmlformats.org/officeDocument/2006/relationships/hyperlink" Target="http://id.wikipedia.org/wiki/Sistem_terdistribusi" TargetMode="External"/><Relationship Id="rId25" Type="http://schemas.openxmlformats.org/officeDocument/2006/relationships/hyperlink" Target="https://id.wikipedia.org/wiki/Uniform_Resource_Identifier" TargetMode="External"/><Relationship Id="rId33" Type="http://schemas.openxmlformats.org/officeDocument/2006/relationships/image" Target="https://cdn.auth0.com/content/jwt/jwt-diagram.png" TargetMode="External"/><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chart" Target="charts/chart3.xml"/><Relationship Id="rId20" Type="http://schemas.openxmlformats.org/officeDocument/2006/relationships/image" Target="media/image5.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JPG"/><Relationship Id="rId70" Type="http://schemas.microsoft.com/office/2011/relationships/people" Target="peop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Grafik Perbandingan Nilai Throughput</a:t>
            </a:r>
          </a:p>
          <a:p>
            <a:pPr>
              <a:defRPr/>
            </a:pPr>
            <a:r>
              <a:rPr lang="en-US"/>
              <a:t> Pada Fitur Mengakses Data Sensor</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1383185896017754"/>
          <c:y val="0.20380129589632828"/>
          <c:w val="0.85844985957327336"/>
          <c:h val="0.50557915681706089"/>
        </c:manualLayout>
      </c:layout>
      <c:barChart>
        <c:barDir val="col"/>
        <c:grouping val="clustered"/>
        <c:varyColors val="0"/>
        <c:ser>
          <c:idx val="0"/>
          <c:order val="0"/>
          <c:tx>
            <c:strRef>
              <c:f>Sheet1!$B$1</c:f>
              <c:strCache>
                <c:ptCount val="1"/>
                <c:pt idx="0">
                  <c:v>Kriteria Pengguna</c:v>
                </c:pt>
              </c:strCache>
            </c:strRef>
          </c:tx>
          <c:spPr>
            <a:solidFill>
              <a:schemeClr val="accent1"/>
            </a:solidFill>
            <a:ln>
              <a:noFill/>
            </a:ln>
            <a:effectLst/>
          </c:spPr>
          <c:invertIfNegative val="0"/>
          <c:dLbls>
            <c:dLbl>
              <c:idx val="2"/>
              <c:layout>
                <c:manualLayout>
                  <c:x val="-9.23932042209842E-17"/>
                  <c:y val="1.7278617710583154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348D-4E04-82E5-1353A60F83C5}"/>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Sheet1!$A$2:$A$4</c:f>
              <c:numCache>
                <c:formatCode>General</c:formatCode>
                <c:ptCount val="3"/>
                <c:pt idx="0">
                  <c:v>50</c:v>
                </c:pt>
                <c:pt idx="1">
                  <c:v>100</c:v>
                </c:pt>
                <c:pt idx="2">
                  <c:v>150</c:v>
                </c:pt>
              </c:numCache>
            </c:numRef>
          </c:cat>
          <c:val>
            <c:numRef>
              <c:f>Sheet1!$B$2:$B$4</c:f>
              <c:numCache>
                <c:formatCode>General</c:formatCode>
                <c:ptCount val="3"/>
                <c:pt idx="0">
                  <c:v>18.07649</c:v>
                </c:pt>
                <c:pt idx="1">
                  <c:v>17.95819333</c:v>
                </c:pt>
                <c:pt idx="2">
                  <c:v>17.697293330000001</c:v>
                </c:pt>
              </c:numCache>
            </c:numRef>
          </c:val>
          <c:extLst>
            <c:ext xmlns:c16="http://schemas.microsoft.com/office/drawing/2014/chart" uri="{C3380CC4-5D6E-409C-BE32-E72D297353CC}">
              <c16:uniqueId val="{00000000-1C2B-4B31-BD34-58A85E1CA567}"/>
            </c:ext>
          </c:extLst>
        </c:ser>
        <c:ser>
          <c:idx val="1"/>
          <c:order val="1"/>
          <c:tx>
            <c:strRef>
              <c:f>Sheet1!$C$1</c:f>
              <c:strCache>
                <c:ptCount val="1"/>
                <c:pt idx="0">
                  <c:v>Kriteria Perangkat Node</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Sheet1!$A$2:$A$4</c:f>
              <c:numCache>
                <c:formatCode>General</c:formatCode>
                <c:ptCount val="3"/>
                <c:pt idx="0">
                  <c:v>50</c:v>
                </c:pt>
                <c:pt idx="1">
                  <c:v>100</c:v>
                </c:pt>
                <c:pt idx="2">
                  <c:v>150</c:v>
                </c:pt>
              </c:numCache>
            </c:numRef>
          </c:cat>
          <c:val>
            <c:numRef>
              <c:f>Sheet1!$C$2:$C$4</c:f>
              <c:numCache>
                <c:formatCode>General</c:formatCode>
                <c:ptCount val="3"/>
                <c:pt idx="0">
                  <c:v>46.353363330000001</c:v>
                </c:pt>
                <c:pt idx="1">
                  <c:v>45.488743329999998</c:v>
                </c:pt>
                <c:pt idx="2">
                  <c:v>43.975156669999997</c:v>
                </c:pt>
              </c:numCache>
            </c:numRef>
          </c:val>
          <c:extLst>
            <c:ext xmlns:c16="http://schemas.microsoft.com/office/drawing/2014/chart" uri="{C3380CC4-5D6E-409C-BE32-E72D297353CC}">
              <c16:uniqueId val="{00000000-5021-4F8F-8D1A-A99D3CF14FC6}"/>
            </c:ext>
          </c:extLst>
        </c:ser>
        <c:ser>
          <c:idx val="2"/>
          <c:order val="2"/>
          <c:tx>
            <c:strRef>
              <c:f>Sheet1!$D$1</c:f>
              <c:strCache>
                <c:ptCount val="1"/>
                <c:pt idx="0">
                  <c:v>Kriteria Sensor</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Sheet1!$A$2:$A$4</c:f>
              <c:numCache>
                <c:formatCode>General</c:formatCode>
                <c:ptCount val="3"/>
                <c:pt idx="0">
                  <c:v>50</c:v>
                </c:pt>
                <c:pt idx="1">
                  <c:v>100</c:v>
                </c:pt>
                <c:pt idx="2">
                  <c:v>150</c:v>
                </c:pt>
              </c:numCache>
            </c:numRef>
          </c:cat>
          <c:val>
            <c:numRef>
              <c:f>Sheet1!$D$2:$D$4</c:f>
              <c:numCache>
                <c:formatCode>General</c:formatCode>
                <c:ptCount val="3"/>
                <c:pt idx="0">
                  <c:v>34.59481667</c:v>
                </c:pt>
                <c:pt idx="1">
                  <c:v>30.746510000000001</c:v>
                </c:pt>
                <c:pt idx="2">
                  <c:v>20.174533329999999</c:v>
                </c:pt>
              </c:numCache>
            </c:numRef>
          </c:val>
          <c:extLst>
            <c:ext xmlns:c16="http://schemas.microsoft.com/office/drawing/2014/chart" uri="{C3380CC4-5D6E-409C-BE32-E72D297353CC}">
              <c16:uniqueId val="{00000001-5021-4F8F-8D1A-A99D3CF14FC6}"/>
            </c:ext>
          </c:extLst>
        </c:ser>
        <c:dLbls>
          <c:dLblPos val="outEnd"/>
          <c:showLegendKey val="0"/>
          <c:showVal val="1"/>
          <c:showCatName val="0"/>
          <c:showSerName val="0"/>
          <c:showPercent val="0"/>
          <c:showBubbleSize val="0"/>
        </c:dLbls>
        <c:gapWidth val="219"/>
        <c:axId val="348943112"/>
        <c:axId val="348947376"/>
      </c:barChart>
      <c:catAx>
        <c:axId val="3489431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Thread (users)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8947376"/>
        <c:crosses val="autoZero"/>
        <c:auto val="1"/>
        <c:lblAlgn val="ctr"/>
        <c:lblOffset val="100"/>
        <c:noMultiLvlLbl val="0"/>
      </c:catAx>
      <c:valAx>
        <c:axId val="3489473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Throughput /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89431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Grafik Perbandingan Nilai Latency</a:t>
            </a:r>
          </a:p>
          <a:p>
            <a:pPr>
              <a:defRPr/>
            </a:pPr>
            <a:r>
              <a:rPr lang="en-US"/>
              <a:t> Pada Fitur Mengakses Data Sensor</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368128341397164"/>
          <c:y val="0.23403887688984881"/>
          <c:w val="0.83546888439373457"/>
          <c:h val="0.54445604666587299"/>
        </c:manualLayout>
      </c:layout>
      <c:barChart>
        <c:barDir val="col"/>
        <c:grouping val="clustered"/>
        <c:varyColors val="0"/>
        <c:ser>
          <c:idx val="0"/>
          <c:order val="0"/>
          <c:tx>
            <c:strRef>
              <c:f>Sheet1!$B$1</c:f>
              <c:strCache>
                <c:ptCount val="1"/>
                <c:pt idx="0">
                  <c:v>Kriteria Pengguna</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Sheet1!$A$2:$A$4</c:f>
              <c:numCache>
                <c:formatCode>General</c:formatCode>
                <c:ptCount val="3"/>
                <c:pt idx="0">
                  <c:v>50</c:v>
                </c:pt>
                <c:pt idx="1">
                  <c:v>100</c:v>
                </c:pt>
                <c:pt idx="2">
                  <c:v>150</c:v>
                </c:pt>
              </c:numCache>
            </c:numRef>
          </c:cat>
          <c:val>
            <c:numRef>
              <c:f>Sheet1!$B$2:$B$4</c:f>
              <c:numCache>
                <c:formatCode>General</c:formatCode>
                <c:ptCount val="3"/>
                <c:pt idx="0">
                  <c:v>1777.7533330000001</c:v>
                </c:pt>
                <c:pt idx="1">
                  <c:v>1800.44</c:v>
                </c:pt>
                <c:pt idx="2">
                  <c:v>1861.106667</c:v>
                </c:pt>
              </c:numCache>
            </c:numRef>
          </c:val>
          <c:extLst>
            <c:ext xmlns:c16="http://schemas.microsoft.com/office/drawing/2014/chart" uri="{C3380CC4-5D6E-409C-BE32-E72D297353CC}">
              <c16:uniqueId val="{00000000-370F-4F70-8379-3F97B5B54E57}"/>
            </c:ext>
          </c:extLst>
        </c:ser>
        <c:ser>
          <c:idx val="1"/>
          <c:order val="1"/>
          <c:tx>
            <c:strRef>
              <c:f>Sheet1!$C$1</c:f>
              <c:strCache>
                <c:ptCount val="1"/>
                <c:pt idx="0">
                  <c:v>Kriteria Perangkat Node</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Sheet1!$A$2:$A$4</c:f>
              <c:numCache>
                <c:formatCode>General</c:formatCode>
                <c:ptCount val="3"/>
                <c:pt idx="0">
                  <c:v>50</c:v>
                </c:pt>
                <c:pt idx="1">
                  <c:v>100</c:v>
                </c:pt>
                <c:pt idx="2">
                  <c:v>150</c:v>
                </c:pt>
              </c:numCache>
            </c:numRef>
          </c:cat>
          <c:val>
            <c:numRef>
              <c:f>Sheet1!$C$2:$C$4</c:f>
              <c:numCache>
                <c:formatCode>General</c:formatCode>
                <c:ptCount val="3"/>
                <c:pt idx="0">
                  <c:v>668.28666669999996</c:v>
                </c:pt>
                <c:pt idx="1">
                  <c:v>768.87333330000001</c:v>
                </c:pt>
                <c:pt idx="2">
                  <c:v>910.79333329999997</c:v>
                </c:pt>
              </c:numCache>
            </c:numRef>
          </c:val>
          <c:extLst>
            <c:ext xmlns:c16="http://schemas.microsoft.com/office/drawing/2014/chart" uri="{C3380CC4-5D6E-409C-BE32-E72D297353CC}">
              <c16:uniqueId val="{00000000-5DF1-4396-BB7D-1E6AFDBE381C}"/>
            </c:ext>
          </c:extLst>
        </c:ser>
        <c:ser>
          <c:idx val="2"/>
          <c:order val="2"/>
          <c:tx>
            <c:strRef>
              <c:f>Sheet1!$D$1</c:f>
              <c:strCache>
                <c:ptCount val="1"/>
                <c:pt idx="0">
                  <c:v>Kriteria Sensor</c:v>
                </c:pt>
              </c:strCache>
            </c:strRef>
          </c:tx>
          <c:spPr>
            <a:solidFill>
              <a:schemeClr val="accent3"/>
            </a:solidFill>
            <a:ln>
              <a:noFill/>
            </a:ln>
            <a:effectLst/>
          </c:spPr>
          <c:invertIfNegative val="0"/>
          <c:dLbls>
            <c:dLbl>
              <c:idx val="0"/>
              <c:layout>
                <c:manualLayout>
                  <c:x val="-4.61966021104921E-17"/>
                  <c:y val="2.159827213822894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AA54-4E40-B737-4A6DB1FE1474}"/>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Sheet1!$A$2:$A$4</c:f>
              <c:numCache>
                <c:formatCode>General</c:formatCode>
                <c:ptCount val="3"/>
                <c:pt idx="0">
                  <c:v>50</c:v>
                </c:pt>
                <c:pt idx="1">
                  <c:v>100</c:v>
                </c:pt>
                <c:pt idx="2">
                  <c:v>150</c:v>
                </c:pt>
              </c:numCache>
            </c:numRef>
          </c:cat>
          <c:val>
            <c:numRef>
              <c:f>Sheet1!$D$2:$D$4</c:f>
              <c:numCache>
                <c:formatCode>General</c:formatCode>
                <c:ptCount val="3"/>
                <c:pt idx="0">
                  <c:v>1025.78</c:v>
                </c:pt>
                <c:pt idx="1">
                  <c:v>1210.92</c:v>
                </c:pt>
                <c:pt idx="2">
                  <c:v>1754.48</c:v>
                </c:pt>
              </c:numCache>
            </c:numRef>
          </c:val>
          <c:extLst>
            <c:ext xmlns:c16="http://schemas.microsoft.com/office/drawing/2014/chart" uri="{C3380CC4-5D6E-409C-BE32-E72D297353CC}">
              <c16:uniqueId val="{00000001-5DF1-4396-BB7D-1E6AFDBE381C}"/>
            </c:ext>
          </c:extLst>
        </c:ser>
        <c:dLbls>
          <c:dLblPos val="outEnd"/>
          <c:showLegendKey val="0"/>
          <c:showVal val="1"/>
          <c:showCatName val="0"/>
          <c:showSerName val="0"/>
          <c:showPercent val="0"/>
          <c:showBubbleSize val="0"/>
        </c:dLbls>
        <c:gapWidth val="219"/>
        <c:overlap val="-27"/>
        <c:axId val="348943112"/>
        <c:axId val="348947376"/>
      </c:barChart>
      <c:catAx>
        <c:axId val="3489431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Thread (users)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8947376"/>
        <c:crosses val="autoZero"/>
        <c:auto val="1"/>
        <c:lblAlgn val="ctr"/>
        <c:lblOffset val="100"/>
        <c:noMultiLvlLbl val="0"/>
      </c:catAx>
      <c:valAx>
        <c:axId val="3489473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Latency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89431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Grafik Perbandingan Nilai Throughput</a:t>
            </a:r>
          </a:p>
          <a:p>
            <a:pPr>
              <a:defRPr/>
            </a:pPr>
            <a:r>
              <a:rPr lang="en-US"/>
              <a:t> Pada Fitur Mengirim Data Sensor</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Throughput / 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Sheet1!$A$2:$A$4</c:f>
              <c:numCache>
                <c:formatCode>General</c:formatCode>
                <c:ptCount val="3"/>
                <c:pt idx="0">
                  <c:v>50</c:v>
                </c:pt>
                <c:pt idx="1">
                  <c:v>100</c:v>
                </c:pt>
                <c:pt idx="2">
                  <c:v>150</c:v>
                </c:pt>
              </c:numCache>
            </c:numRef>
          </c:cat>
          <c:val>
            <c:numRef>
              <c:f>Sheet1!$B$2:$B$4</c:f>
              <c:numCache>
                <c:formatCode>General</c:formatCode>
                <c:ptCount val="3"/>
                <c:pt idx="0">
                  <c:v>26.280059999999999</c:v>
                </c:pt>
                <c:pt idx="1">
                  <c:v>25.987596669999999</c:v>
                </c:pt>
                <c:pt idx="2">
                  <c:v>22.944520000000001</c:v>
                </c:pt>
              </c:numCache>
            </c:numRef>
          </c:val>
          <c:extLst>
            <c:ext xmlns:c16="http://schemas.microsoft.com/office/drawing/2014/chart" uri="{C3380CC4-5D6E-409C-BE32-E72D297353CC}">
              <c16:uniqueId val="{00000000-E477-4BFE-90E9-193D22B653D8}"/>
            </c:ext>
          </c:extLst>
        </c:ser>
        <c:dLbls>
          <c:dLblPos val="outEnd"/>
          <c:showLegendKey val="0"/>
          <c:showVal val="1"/>
          <c:showCatName val="0"/>
          <c:showSerName val="0"/>
          <c:showPercent val="0"/>
          <c:showBubbleSize val="0"/>
        </c:dLbls>
        <c:gapWidth val="219"/>
        <c:overlap val="-27"/>
        <c:axId val="348943112"/>
        <c:axId val="348947376"/>
      </c:barChart>
      <c:catAx>
        <c:axId val="3489431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Thread (users)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8947376"/>
        <c:crosses val="autoZero"/>
        <c:auto val="1"/>
        <c:lblAlgn val="ctr"/>
        <c:lblOffset val="100"/>
        <c:noMultiLvlLbl val="0"/>
      </c:catAx>
      <c:valAx>
        <c:axId val="3489473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Throughput /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894311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Grafik Perbandingan Nilai Latency</a:t>
            </a:r>
          </a:p>
          <a:p>
            <a:pPr>
              <a:defRPr/>
            </a:pPr>
            <a:r>
              <a:rPr lang="en-US"/>
              <a:t> Pada Fitur Mengirim Data Sensor</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368128341397164"/>
          <c:y val="0.19516198704103671"/>
          <c:w val="0.83546888439373457"/>
          <c:h val="0.61303107090015474"/>
        </c:manualLayout>
      </c:layout>
      <c:barChart>
        <c:barDir val="col"/>
        <c:grouping val="clustered"/>
        <c:varyColors val="0"/>
        <c:ser>
          <c:idx val="0"/>
          <c:order val="0"/>
          <c:tx>
            <c:strRef>
              <c:f>Sheet1!$B$1</c:f>
              <c:strCache>
                <c:ptCount val="1"/>
                <c:pt idx="0">
                  <c:v>Latency (ms)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Sheet1!$A$2:$A$4</c:f>
              <c:numCache>
                <c:formatCode>General</c:formatCode>
                <c:ptCount val="3"/>
                <c:pt idx="0">
                  <c:v>50</c:v>
                </c:pt>
                <c:pt idx="1">
                  <c:v>100</c:v>
                </c:pt>
                <c:pt idx="2">
                  <c:v>150</c:v>
                </c:pt>
              </c:numCache>
            </c:numRef>
          </c:cat>
          <c:val>
            <c:numRef>
              <c:f>Sheet1!$B$2:$B$4</c:f>
              <c:numCache>
                <c:formatCode>General</c:formatCode>
                <c:ptCount val="3"/>
                <c:pt idx="0">
                  <c:v>1194.26</c:v>
                </c:pt>
                <c:pt idx="1">
                  <c:v>1270.373333</c:v>
                </c:pt>
                <c:pt idx="2">
                  <c:v>1737.88</c:v>
                </c:pt>
              </c:numCache>
            </c:numRef>
          </c:val>
          <c:extLst>
            <c:ext xmlns:c16="http://schemas.microsoft.com/office/drawing/2014/chart" uri="{C3380CC4-5D6E-409C-BE32-E72D297353CC}">
              <c16:uniqueId val="{00000000-E802-4724-B8CD-E55BC8A120D6}"/>
            </c:ext>
          </c:extLst>
        </c:ser>
        <c:dLbls>
          <c:dLblPos val="outEnd"/>
          <c:showLegendKey val="0"/>
          <c:showVal val="1"/>
          <c:showCatName val="0"/>
          <c:showSerName val="0"/>
          <c:showPercent val="0"/>
          <c:showBubbleSize val="0"/>
        </c:dLbls>
        <c:gapWidth val="219"/>
        <c:overlap val="-27"/>
        <c:axId val="348943112"/>
        <c:axId val="348947376"/>
      </c:barChart>
      <c:catAx>
        <c:axId val="3489431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Thread (users)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8947376"/>
        <c:crosses val="autoZero"/>
        <c:auto val="1"/>
        <c:lblAlgn val="ctr"/>
        <c:lblOffset val="100"/>
        <c:noMultiLvlLbl val="0"/>
      </c:catAx>
      <c:valAx>
        <c:axId val="3489473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Latency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894311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Kur</b:Tag>
    <b:SourceType>Book</b:SourceType>
    <b:Guid>{A2E911AE-5638-4563-B641-34CCCFDCD000}</b:Guid>
    <b:Author>
      <b:Author>
        <b:NameList>
          <b:Person>
            <b:Last>Kurose</b:Last>
            <b:First>James</b:First>
            <b:Middle>F</b:Middle>
          </b:Person>
        </b:NameList>
      </b:Author>
    </b:Author>
    <b:Title>Computer Network: A Top-Down Approach Featuring the Internet, 6/E</b:Title>
    <b:Year>2013</b:Year>
    <b:Publisher>Pearson Education India</b:Publisher>
    <b:RefOrder>1</b:RefOrder>
  </b:Source>
  <b:Source>
    <b:Tag>AlF15</b:Tag>
    <b:SourceType>JournalArticle</b:SourceType>
    <b:Guid>{2DD4BA5C-75A9-4C02-BFD9-600553B6EFD7}</b:Guid>
    <b:Author>
      <b:Author>
        <b:NameList>
          <b:Person>
            <b:Last>Al-Fuqaha</b:Last>
            <b:First>A.</b:First>
          </b:Person>
          <b:Person>
            <b:Last>Guizani</b:Last>
            <b:First>M.</b:First>
          </b:Person>
          <b:Person>
            <b:Last>Mohammadi</b:Last>
            <b:First>M.</b:First>
          </b:Person>
          <b:Person>
            <b:Last>Aledhari</b:Last>
            <b:First>M.</b:First>
          </b:Person>
          <b:Person>
            <b:Last>Ayyash</b:Last>
            <b:First>M</b:First>
          </b:Person>
        </b:NameList>
      </b:Author>
    </b:Author>
    <b:Title>Internet of things: A survey on enabling technologies, protocols, and applications</b:Title>
    <b:JournalName>IEEE Communications Surveys &amp; Tutorials Vol. 17(4)</b:JournalName>
    <b:Year>2015</b:Year>
    <b:Pages>2347-2376</b:Pages>
    <b:RefOrder>2</b:RefOrder>
  </b:Source>
  <b:Source>
    <b:Tag>Ale16</b:Tag>
    <b:SourceType>JournalArticle</b:SourceType>
    <b:Guid>{541C47BA-A0A5-4B4E-943B-868C5B9A3B56}</b:Guid>
    <b:Title>Integration of Cloud computing and Internet of Things: A survey</b:Title>
    <b:Year>2016</b:Year>
    <b:JournalName>Future Generation Computer Systems</b:JournalName>
    <b:Pages>684–700</b:Pages>
    <b:Author>
      <b:Author>
        <b:NameList>
          <b:Person>
            <b:Last>Botta</b:Last>
            <b:First>A.</b:First>
          </b:Person>
          <b:Person>
            <b:Last>De Donato</b:Last>
            <b:First>W.</b:First>
          </b:Person>
          <b:Person>
            <b:Last>Persico</b:Last>
            <b:First>V.</b:First>
          </b:Person>
          <b:Person>
            <b:Last>Pescapé</b:Last>
            <b:First>A.</b:First>
          </b:Person>
        </b:NameList>
      </b:Author>
    </b:Author>
    <b:RefOrder>3</b:RefOrder>
  </b:Source>
  <b:Source>
    <b:Tag>Dou16</b:Tag>
    <b:SourceType>JournalArticle</b:SourceType>
    <b:Guid>{0DEA2B7A-34F9-4780-BCB4-3C64E018B2D5}</b:Guid>
    <b:Author>
      <b:Author>
        <b:NameList>
          <b:Person>
            <b:Last>Douzis</b:Last>
            <b:First>K.</b:First>
          </b:Person>
          <b:Person>
            <b:Last>Sotiriadis</b:Last>
            <b:First>S.</b:First>
          </b:Person>
          <b:Person>
            <b:Last>Petrakis</b:Last>
            <b:First>E.</b:First>
            <b:Middle>G.</b:Middle>
          </b:Person>
          <b:Person>
            <b:Last>Amza</b:Last>
            <b:First>C.</b:First>
          </b:Person>
        </b:NameList>
      </b:Author>
    </b:Author>
    <b:Title>Modular and generic IoT management on the cloud</b:Title>
    <b:JournalName>Future Generation Computer Systems</b:JournalName>
    <b:Year>2016</b:Year>
    <b:RefOrder>4</b:RefOrder>
  </b:Source>
  <b:Source>
    <b:Tag>Gou02</b:Tag>
    <b:SourceType>Book</b:SourceType>
    <b:Guid>{883A26EF-C88A-46AB-89A9-B9EEE8410C50}</b:Guid>
    <b:Title>HTTP: the definitive guide</b:Title>
    <b:JournalName>O'Reilly Media, Inc.</b:JournalName>
    <b:Year>2002</b:Year>
    <b:Author>
      <b:Author>
        <b:NameList>
          <b:Person>
            <b:Last>Gourley</b:Last>
            <b:First>David</b:First>
          </b:Person>
          <b:Person>
            <b:Last>Brian</b:Last>
            <b:First>Totty</b:First>
          </b:Person>
        </b:NameList>
      </b:Author>
    </b:Author>
    <b:Publisher>O'Reilly Media, Inc</b:Publisher>
    <b:RefOrder>5</b:RefOrder>
  </b:Source>
  <b:Source>
    <b:Tag>Cho13</b:Tag>
    <b:SourceType>Book</b:SourceType>
    <b:Guid>{18B402C3-14C0-4A24-889E-4EB9748AB404}</b:Guid>
    <b:Title>MongoDB: The Definitive Guide: Powerful and Scalable Data Storage.</b:Title>
    <b:Year>2013</b:Year>
    <b:Publisher>O'Reilly Media</b:Publisher>
    <b:Author>
      <b:Author>
        <b:NameList>
          <b:Person>
            <b:Last>Chodorow</b:Last>
            <b:First>Kristina</b:First>
          </b:Person>
        </b:NameList>
      </b:Author>
    </b:Author>
    <b:RefOrder>6</b:RefOrder>
  </b:Source>
  <b:Source>
    <b:Tag>Gan16</b:Tag>
    <b:SourceType>JournalArticle</b:SourceType>
    <b:Guid>{DEC655AB-F304-4CA3-911E-1CFF0B98A114}</b:Guid>
    <b:Title>Selecting the right IoT cloud platform</b:Title>
    <b:Year>2016</b:Year>
    <b:Author>
      <b:Author>
        <b:NameList>
          <b:Person>
            <b:Last>Ganguly</b:Last>
            <b:First>Pankaj</b:First>
          </b:Person>
        </b:NameList>
      </b:Author>
    </b:Author>
    <b:JournalName>Internet of Things and Applications (IOTA), International Conference on. IEEE</b:JournalName>
    <b:RefOrder>7</b:RefOrder>
  </b:Source>
  <b:Source>
    <b:Tag>Guo13</b:Tag>
    <b:SourceType>JournalArticle</b:SourceType>
    <b:Guid>{C5748A6C-EB0B-4B65-B771-D88F8B32B590}</b:Guid>
    <b:Author>
      <b:Author>
        <b:NameList>
          <b:Person>
            <b:Last>Guoqiang</b:Last>
            <b:First>S.</b:First>
          </b:Person>
          <b:Person>
            <b:Last>Yanming</b:Last>
            <b:First>C.</b:First>
          </b:Person>
          <b:Person>
            <b:Last>Chao</b:Last>
            <b:First>Z.</b:First>
          </b:Person>
          <b:Person>
            <b:Last>Yanxu</b:Last>
            <b:First>Z.</b:First>
          </b:Person>
        </b:NameList>
      </b:Author>
    </b:Author>
    <b:Title>Design and implementation of a smart IoT gateway</b:Title>
    <b:JournalName>Green Computing and Communications (GreenCom), 2013 IEEE and Internet of Things (iThings/CPSCom), IEEE International Conference on and IEEE Cyber, Physical and Social Computing</b:JournalName>
    <b:Year>2013</b:Year>
    <b:RefOrder>8</b:RefOrder>
  </b:Source>
  <b:Source>
    <b:Tag>Mon17</b:Tag>
    <b:SourceType>DocumentFromInternetSite</b:SourceType>
    <b:Guid>{5EF31C8E-DBA7-4853-A5BC-0A5BB9FDDC28}</b:Guid>
    <b:Title>The MongoDB 3.4 Manual</b:Title>
    <b:Year>2017</b:Year>
    <b:Author>
      <b:Author>
        <b:NameList>
          <b:Person>
            <b:Last>MongoDB</b:Last>
          </b:Person>
        </b:NameList>
      </b:Author>
    </b:Author>
    <b:URL>http://docs.mongodb.com/master/MongoDB-manual.epub</b:URL>
    <b:YearAccessed>2017</b:YearAccessed>
    <b:MonthAccessed>May</b:MonthAccessed>
    <b:DayAccessed>1</b:DayAccessed>
    <b:RefOrder>9</b:RefOrder>
  </b:Source>
  <b:Source>
    <b:Tag>Moz17</b:Tag>
    <b:SourceType>InternetSite</b:SourceType>
    <b:Guid>{D0D023B8-CD4D-4280-B1E1-22F213A9DE5C}</b:Guid>
    <b:Title>HTTP Header</b:Title>
    <b:Year>2017</b:Year>
    <b:URL>https://developer.mozilla.org/en-US/docs/Web/HTTP/Headers</b:URL>
    <b:Author>
      <b:Author>
        <b:NameList>
          <b:Person>
            <b:Last>Mozilla</b:Last>
          </b:Person>
        </b:NameList>
      </b:Author>
    </b:Author>
    <b:YearAccessed>2017</b:YearAccessed>
    <b:MonthAccessed>April</b:MonthAccessed>
    <b:DayAccessed>22</b:DayAccessed>
    <b:RefOrder>10</b:RefOrder>
  </b:Source>
  <b:Source>
    <b:Tag>Ric</b:Tag>
    <b:SourceType>Book</b:SourceType>
    <b:Guid>{E09C895A-58CB-419B-9F3A-49956F268375}</b:Guid>
    <b:Author>
      <b:Author>
        <b:NameList>
          <b:Person>
            <b:Last>Richardson</b:Last>
          </b:Person>
          <b:Person>
            <b:Last>Leonard</b:Last>
          </b:Person>
          <b:Person>
            <b:Last>Mike</b:Last>
            <b:First>Amundsen</b:First>
          </b:Person>
          <b:Person>
            <b:Last>Sam</b:Last>
            <b:First>Ruby</b:First>
          </b:Person>
        </b:NameList>
      </b:Author>
    </b:Author>
    <b:Title>RESTful Web APIs: Services for a Changing World</b:Title>
    <b:Year>O'Reilly Media, Inc</b:Year>
    <b:Publisher>2013</b:Publisher>
    <b:RefOrder>11</b:RefOrder>
  </b:Source>
  <b:Source>
    <b:Tag>Dou01</b:Tag>
    <b:SourceType>Book</b:SourceType>
    <b:Guid>{557D412F-DD1B-4035-B702-DC597800F5E9}</b:Guid>
    <b:Author>
      <b:Author>
        <b:NameList>
          <b:Person>
            <b:Last>Doug</b:Last>
            <b:First>Tidwell</b:First>
          </b:Person>
          <b:Person>
            <b:Last>Snell</b:Last>
          </b:Person>
          <b:Person>
            <b:Last>James</b:Last>
          </b:Person>
          <b:Person>
            <b:Last>Pavel</b:Last>
            <b:First>Kulchenko</b:First>
          </b:Person>
        </b:NameList>
      </b:Author>
    </b:Author>
    <b:Title>Programming web services with SOAP: building distributed applications</b:Title>
    <b:Year>2001</b:Year>
    <b:Publisher>O'Reilly Media, Inc.</b:Publisher>
    <b:RefOrder>12</b:RefOrder>
  </b:Source>
  <b:Source>
    <b:Tag>Tec16</b:Tag>
    <b:SourceType>InternetSite</b:SourceType>
    <b:Guid>{7FC8EDDF-CFE5-4D31-A666-2EF2502987CB}</b:Guid>
    <b:Title>API Definition</b:Title>
    <b:Year>2016</b:Year>
    <b:Author>
      <b:Author>
        <b:Corporate>Techterms</b:Corporate>
      </b:Author>
    </b:Author>
    <b:Month>Juny</b:Month>
    <b:URL>https://techterms.com/definition/api</b:URL>
    <b:YearAccessed>2017</b:YearAccessed>
    <b:MonthAccessed>April</b:MonthAccessed>
    <b:DayAccessed>26</b:DayAccessed>
    <b:RefOrder>13</b:RefOrder>
  </b:Source>
  <b:Source>
    <b:Tag>San09</b:Tag>
    <b:SourceType>Book</b:SourceType>
    <b:Guid>{B681C230-76D6-4393-80E2-C0F96811DB60}</b:Guid>
    <b:Title>Restful java web services: Master core rest concepts and create restful web services in Java</b:Title>
    <b:Year>2009</b:Year>
    <b:Author>
      <b:Author>
        <b:NameList>
          <b:Person>
            <b:Last>Sandoval</b:Last>
            <b:First>Jose. </b:First>
          </b:Person>
        </b:NameList>
      </b:Author>
    </b:Author>
    <b:Publisher>Packt Publishing Ltd</b:Publisher>
    <b:RefOrder>14</b:RefOrder>
  </b:Source>
  <b:Source>
    <b:Tag>Sin16</b:Tag>
    <b:SourceType>JournalArticle</b:SourceType>
    <b:Guid>{5F85C168-5927-4D3B-8052-3406B1E474D9}</b:Guid>
    <b:Title>An SLA-based resource allocation for IoT applications in cloud environments</b:Title>
    <b:Year>2016</b:Year>
    <b:Publisher>IEEE</b:Publisher>
    <b:Author>
      <b:Author>
        <b:NameList>
          <b:Person>
            <b:Last>Singh</b:Last>
          </b:Person>
          <b:Person>
            <b:Last>Anand</b:Last>
          </b:Person>
          <b:Person>
            <b:Last>Yannis</b:Last>
            <b:First>Viniotis</b:First>
          </b:Person>
        </b:NameList>
      </b:Author>
    </b:Author>
    <b:JournalName>Cloudification of the Internet of Things (CIoT) (pp. 1-6)</b:JournalName>
    <b:RefOrder>15</b:RefOrder>
  </b:Source>
  <b:Source>
    <b:Tag>IET14</b:Tag>
    <b:SourceType>InternetSite</b:SourceType>
    <b:Guid>{1C384601-DFB4-4E9C-977E-39D0DA81C240}</b:Guid>
    <b:Title>The JavaScript Object Notation (JSON) Data Interchange Format</b:Title>
    <b:Year>2014</b:Year>
    <b:Author>
      <b:Author>
        <b:NameList>
          <b:Person>
            <b:Last>IETF</b:Last>
          </b:Person>
        </b:NameList>
      </b:Author>
    </b:Author>
    <b:InternetSiteTitle>Internet Engineering Task Force</b:InternetSiteTitle>
    <b:URL>https://tools.ietf.org/pdf/rfc7159</b:URL>
    <b:YearAccessed>2017</b:YearAccessed>
    <b:MonthAccessed>April</b:MonthAccessed>
    <b:DayAccessed>29</b:DayAccessed>
    <b:RefOrder>16</b:RefOrder>
  </b:Source>
  <b:Source>
    <b:Tag>IET15</b:Tag>
    <b:SourceType>InternetSite</b:SourceType>
    <b:Guid>{EE982CA5-6FD0-4AD5-B006-C2315A855D0C}</b:Guid>
    <b:Author>
      <b:Author>
        <b:NameList>
          <b:Person>
            <b:Last>IETF</b:Last>
          </b:Person>
        </b:NameList>
      </b:Author>
    </b:Author>
    <b:Title>JSON Web Token (JWT)</b:Title>
    <b:InternetSiteTitle>Internet Engineering Task Force</b:InternetSiteTitle>
    <b:Year>2015</b:Year>
    <b:URL>https://tools.ietf.org/pdf/rfc7159</b:URL>
    <b:YearAccessed>2017</b:YearAccessed>
    <b:MonthAccessed>Mei</b:MonthAccessed>
    <b:DayAccessed>30</b:DayAccessed>
    <b:RefOrder>17</b:RefOrder>
  </b:Source>
  <b:Source>
    <b:Tag>Zha10</b:Tag>
    <b:SourceType>JournalArticle</b:SourceType>
    <b:Guid>{6BDA3B1F-C913-4CB4-BCE6-F0108E4DB797}</b:Guid>
    <b:Author>
      <b:Author>
        <b:NameList>
          <b:Person>
            <b:Last>Zhang</b:Last>
            <b:First>Qi</b:First>
          </b:Person>
          <b:Person>
            <b:Last>Lu</b:Last>
            <b:First>Cheng</b:First>
          </b:Person>
          <b:Person>
            <b:Last>Raouf</b:Last>
            <b:First>Boutaba</b:First>
          </b:Person>
        </b:NameList>
      </b:Author>
    </b:Author>
    <b:Title>Cloud computing: state-of-the-art and research challenges</b:Title>
    <b:Year>2010</b:Year>
    <b:JournalName>Journal of internet services and applications 1.1</b:JournalName>
    <b:Pages>7-18</b:Pages>
    <b:RefOrder>18</b:RefOrder>
  </b:Source>
  <b:Source>
    <b:Tag>IET99</b:Tag>
    <b:SourceType>DocumentFromInternetSite</b:SourceType>
    <b:Guid>{B38F0355-A7A8-4D5D-8E16-63A5D6DF8484}</b:Guid>
    <b:Title>Hypertext Transfer Protocol--HTTP/1.1</b:Title>
    <b:Year>1999</b:Year>
    <b:InternetSiteTitle>Internet Engineering Task Force</b:InternetSiteTitle>
    <b:URL>https://www.ietf.org/rfc/rfc2616.txt</b:URL>
    <b:Author>
      <b:Author>
        <b:NameList>
          <b:Person>
            <b:Last>IETF</b:Last>
          </b:Person>
        </b:NameList>
      </b:Author>
    </b:Author>
    <b:RefOrder>19</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BB375FE-574F-475A-8AEC-CD09B89C03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13649</TotalTime>
  <Pages>140</Pages>
  <Words>32651</Words>
  <Characters>186112</Characters>
  <Application>Microsoft Office Word</Application>
  <DocSecurity>0</DocSecurity>
  <Lines>1550</Lines>
  <Paragraphs>436</Paragraphs>
  <ScaleCrop>false</ScaleCrop>
  <HeadingPairs>
    <vt:vector size="2" baseType="variant">
      <vt:variant>
        <vt:lpstr>Title</vt:lpstr>
      </vt:variant>
      <vt:variant>
        <vt:i4>1</vt:i4>
      </vt:variant>
    </vt:vector>
  </HeadingPairs>
  <TitlesOfParts>
    <vt:vector size="1" baseType="lpstr">
      <vt:lpstr/>
    </vt:vector>
  </TitlesOfParts>
  <Company>UB</Company>
  <LinksUpToDate>false</LinksUpToDate>
  <CharactersWithSpaces>218327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dc:creator>
  <cp:lastModifiedBy>Kamerad Soselo</cp:lastModifiedBy>
  <cp:revision>1116</cp:revision>
  <cp:lastPrinted>2017-05-30T09:43:00Z</cp:lastPrinted>
  <dcterms:created xsi:type="dcterms:W3CDTF">2017-02-27T17:05:00Z</dcterms:created>
  <dcterms:modified xsi:type="dcterms:W3CDTF">2017-10-09T21:33:00Z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1033-10.1.0.5672</vt:lpwstr>
  </property>
</Properties>
</file>